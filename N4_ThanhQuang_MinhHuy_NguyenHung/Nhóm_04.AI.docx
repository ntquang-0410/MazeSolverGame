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C95C1">
      <w:pPr>
        <w:pStyle w:val="7"/>
        <w:ind w:left="0"/>
      </w:pPr>
      <w:r>
        <mc:AlternateContent>
          <mc:Choice Requires="wpg">
            <w:drawing>
              <wp:anchor distT="0" distB="0" distL="0" distR="0" simplePos="0" relativeHeight="251659264" behindDoc="0" locked="0" layoutInCell="1" allowOverlap="1">
                <wp:simplePos x="0" y="0"/>
                <wp:positionH relativeFrom="page">
                  <wp:posOffset>799465</wp:posOffset>
                </wp:positionH>
                <wp:positionV relativeFrom="page">
                  <wp:posOffset>477520</wp:posOffset>
                </wp:positionV>
                <wp:extent cx="6321425" cy="9622155"/>
                <wp:effectExtent l="0" t="0" r="0" b="0"/>
                <wp:wrapNone/>
                <wp:docPr id="1" name="Group 1"/>
                <wp:cNvGraphicFramePr/>
                <a:graphic xmlns:a="http://schemas.openxmlformats.org/drawingml/2006/main">
                  <a:graphicData uri="http://schemas.microsoft.com/office/word/2010/wordprocessingGroup">
                    <wpg:wgp>
                      <wpg:cNvGrpSpPr/>
                      <wpg:grpSpPr>
                        <a:xfrm>
                          <a:off x="0" y="0"/>
                          <a:ext cx="6321425" cy="9622155"/>
                          <a:chOff x="0" y="0"/>
                          <a:chExt cx="6321425" cy="9622155"/>
                        </a:xfrm>
                      </wpg:grpSpPr>
                      <pic:pic xmlns:pic="http://schemas.openxmlformats.org/drawingml/2006/picture">
                        <pic:nvPicPr>
                          <pic:cNvPr id="2" name="Image 2" descr="Logo  Description automatically generated"/>
                          <pic:cNvPicPr/>
                        </pic:nvPicPr>
                        <pic:blipFill>
                          <a:blip r:embed="rId7" cstate="print"/>
                          <a:stretch>
                            <a:fillRect/>
                          </a:stretch>
                        </pic:blipFill>
                        <pic:spPr>
                          <a:xfrm>
                            <a:off x="2739591" y="1381709"/>
                            <a:ext cx="969048" cy="1001692"/>
                          </a:xfrm>
                          <a:prstGeom prst="rect">
                            <a:avLst/>
                          </a:prstGeom>
                        </pic:spPr>
                      </pic:pic>
                      <wps:wsp>
                        <wps:cNvPr id="3" name="Graphic 3"/>
                        <wps:cNvSpPr/>
                        <wps:spPr>
                          <a:xfrm>
                            <a:off x="1666824" y="1149527"/>
                            <a:ext cx="3242310" cy="1270"/>
                          </a:xfrm>
                          <a:custGeom>
                            <a:avLst/>
                            <a:gdLst/>
                            <a:ahLst/>
                            <a:cxnLst/>
                            <a:rect l="l" t="t" r="r" b="b"/>
                            <a:pathLst>
                              <a:path w="3242310">
                                <a:moveTo>
                                  <a:pt x="0" y="0"/>
                                </a:moveTo>
                                <a:lnTo>
                                  <a:pt x="3242310" y="0"/>
                                </a:lnTo>
                              </a:path>
                            </a:pathLst>
                          </a:custGeom>
                          <a:ln w="6350">
                            <a:solidFill>
                              <a:srgbClr val="4471C4"/>
                            </a:solidFill>
                            <a:prstDash val="solid"/>
                          </a:ln>
                        </wps:spPr>
                        <wps:bodyPr wrap="square" lIns="0" tIns="0" rIns="0" bIns="0" rtlCol="0">
                          <a:noAutofit/>
                        </wps:bodyPr>
                      </wps:wsp>
                      <wps:wsp>
                        <wps:cNvPr id="4" name="Graphic 4"/>
                        <wps:cNvSpPr/>
                        <wps:spPr>
                          <a:xfrm>
                            <a:off x="39903" y="9393351"/>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5" name="Graphic 5"/>
                        <wps:cNvSpPr/>
                        <wps:spPr>
                          <a:xfrm>
                            <a:off x="39903" y="9393351"/>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6" name="Graphic 6"/>
                        <wps:cNvSpPr/>
                        <wps:spPr>
                          <a:xfrm>
                            <a:off x="39903" y="9522586"/>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7" name="Graphic 7"/>
                        <wps:cNvSpPr/>
                        <wps:spPr>
                          <a:xfrm>
                            <a:off x="39903" y="9522586"/>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8" name="Graphic 8"/>
                        <wps:cNvSpPr/>
                        <wps:spPr>
                          <a:xfrm>
                            <a:off x="889" y="9393351"/>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9" name="Graphic 9"/>
                        <wps:cNvSpPr/>
                        <wps:spPr>
                          <a:xfrm>
                            <a:off x="889" y="9393351"/>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noAutofit/>
                        </wps:bodyPr>
                      </wps:wsp>
                      <wps:wsp>
                        <wps:cNvPr id="10" name="Graphic 10"/>
                        <wps:cNvSpPr/>
                        <wps:spPr>
                          <a:xfrm>
                            <a:off x="889" y="9423221"/>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1" name="Graphic 11"/>
                        <wps:cNvSpPr/>
                        <wps:spPr>
                          <a:xfrm>
                            <a:off x="889" y="9423221"/>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2" name="Graphic 12"/>
                        <wps:cNvSpPr/>
                        <wps:spPr>
                          <a:xfrm>
                            <a:off x="139877" y="9423222"/>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noAutofit/>
                        </wps:bodyPr>
                      </wps:wsp>
                      <wps:wsp>
                        <wps:cNvPr id="13" name="Graphic 13"/>
                        <wps:cNvSpPr/>
                        <wps:spPr>
                          <a:xfrm>
                            <a:off x="139877" y="9423222"/>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noAutofit/>
                        </wps:bodyPr>
                      </wps:wsp>
                      <wps:wsp>
                        <wps:cNvPr id="14" name="Graphic 14"/>
                        <wps:cNvSpPr/>
                        <wps:spPr>
                          <a:xfrm>
                            <a:off x="889" y="9611893"/>
                            <a:ext cx="137160" cy="8890"/>
                          </a:xfrm>
                          <a:custGeom>
                            <a:avLst/>
                            <a:gdLst/>
                            <a:ahLst/>
                            <a:cxnLst/>
                            <a:rect l="l" t="t" r="r" b="b"/>
                            <a:pathLst>
                              <a:path w="137160" h="8890">
                                <a:moveTo>
                                  <a:pt x="137159" y="0"/>
                                </a:moveTo>
                                <a:lnTo>
                                  <a:pt x="0" y="0"/>
                                </a:lnTo>
                                <a:lnTo>
                                  <a:pt x="0" y="8838"/>
                                </a:lnTo>
                                <a:lnTo>
                                  <a:pt x="137159" y="8838"/>
                                </a:lnTo>
                                <a:lnTo>
                                  <a:pt x="137159" y="0"/>
                                </a:lnTo>
                                <a:close/>
                              </a:path>
                            </a:pathLst>
                          </a:custGeom>
                          <a:solidFill>
                            <a:srgbClr val="000000"/>
                          </a:solidFill>
                        </wps:spPr>
                        <wps:bodyPr wrap="square" lIns="0" tIns="0" rIns="0" bIns="0" rtlCol="0">
                          <a:noAutofit/>
                        </wps:bodyPr>
                      </wps:wsp>
                      <wps:wsp>
                        <wps:cNvPr id="15" name="Graphic 15"/>
                        <wps:cNvSpPr/>
                        <wps:spPr>
                          <a:xfrm>
                            <a:off x="889" y="9611893"/>
                            <a:ext cx="137160" cy="8890"/>
                          </a:xfrm>
                          <a:custGeom>
                            <a:avLst/>
                            <a:gdLst/>
                            <a:ahLst/>
                            <a:cxnLst/>
                            <a:rect l="l" t="t" r="r" b="b"/>
                            <a:pathLst>
                              <a:path w="137160" h="8890">
                                <a:moveTo>
                                  <a:pt x="0" y="8838"/>
                                </a:moveTo>
                                <a:lnTo>
                                  <a:pt x="137159" y="8838"/>
                                </a:lnTo>
                                <a:lnTo>
                                  <a:pt x="137159" y="0"/>
                                </a:lnTo>
                                <a:lnTo>
                                  <a:pt x="0" y="0"/>
                                </a:lnTo>
                                <a:lnTo>
                                  <a:pt x="0" y="8838"/>
                                </a:lnTo>
                                <a:close/>
                              </a:path>
                            </a:pathLst>
                          </a:custGeom>
                          <a:ln w="1778">
                            <a:solidFill>
                              <a:srgbClr val="000000"/>
                            </a:solidFill>
                            <a:prstDash val="solid"/>
                          </a:ln>
                        </wps:spPr>
                        <wps:bodyPr wrap="square" lIns="0" tIns="0" rIns="0" bIns="0" rtlCol="0">
                          <a:noAutofit/>
                        </wps:bodyPr>
                      </wps:wsp>
                      <wps:wsp>
                        <wps:cNvPr id="16" name="Graphic 16"/>
                        <wps:cNvSpPr/>
                        <wps:spPr>
                          <a:xfrm>
                            <a:off x="889" y="9472904"/>
                            <a:ext cx="8255" cy="147955"/>
                          </a:xfrm>
                          <a:custGeom>
                            <a:avLst/>
                            <a:gdLst/>
                            <a:ahLst/>
                            <a:cxnLst/>
                            <a:rect l="l" t="t" r="r" b="b"/>
                            <a:pathLst>
                              <a:path w="8255" h="147955">
                                <a:moveTo>
                                  <a:pt x="7924" y="0"/>
                                </a:moveTo>
                                <a:lnTo>
                                  <a:pt x="0" y="0"/>
                                </a:lnTo>
                                <a:lnTo>
                                  <a:pt x="0" y="147828"/>
                                </a:lnTo>
                                <a:lnTo>
                                  <a:pt x="7924" y="147828"/>
                                </a:lnTo>
                                <a:lnTo>
                                  <a:pt x="7924" y="0"/>
                                </a:lnTo>
                                <a:close/>
                              </a:path>
                            </a:pathLst>
                          </a:custGeom>
                          <a:solidFill>
                            <a:srgbClr val="000000"/>
                          </a:solidFill>
                        </wps:spPr>
                        <wps:bodyPr wrap="square" lIns="0" tIns="0" rIns="0" bIns="0" rtlCol="0">
                          <a:noAutofit/>
                        </wps:bodyPr>
                      </wps:wsp>
                      <wps:wsp>
                        <wps:cNvPr id="17" name="Graphic 17"/>
                        <wps:cNvSpPr/>
                        <wps:spPr>
                          <a:xfrm>
                            <a:off x="889" y="9472904"/>
                            <a:ext cx="8255" cy="147955"/>
                          </a:xfrm>
                          <a:custGeom>
                            <a:avLst/>
                            <a:gdLst/>
                            <a:ahLst/>
                            <a:cxnLst/>
                            <a:rect l="l" t="t" r="r" b="b"/>
                            <a:pathLst>
                              <a:path w="8255" h="147955">
                                <a:moveTo>
                                  <a:pt x="0" y="147828"/>
                                </a:moveTo>
                                <a:lnTo>
                                  <a:pt x="7924" y="147828"/>
                                </a:lnTo>
                                <a:lnTo>
                                  <a:pt x="7924" y="0"/>
                                </a:lnTo>
                                <a:lnTo>
                                  <a:pt x="0" y="0"/>
                                </a:lnTo>
                                <a:lnTo>
                                  <a:pt x="0" y="147828"/>
                                </a:lnTo>
                                <a:close/>
                              </a:path>
                            </a:pathLst>
                          </a:custGeom>
                          <a:ln w="1778">
                            <a:solidFill>
                              <a:srgbClr val="000000"/>
                            </a:solidFill>
                            <a:prstDash val="solid"/>
                          </a:ln>
                        </wps:spPr>
                        <wps:bodyPr wrap="square" lIns="0" tIns="0" rIns="0" bIns="0" rtlCol="0">
                          <a:noAutofit/>
                        </wps:bodyPr>
                      </wps:wsp>
                      <wps:wsp>
                        <wps:cNvPr id="18" name="Graphic 18"/>
                        <wps:cNvSpPr/>
                        <wps:spPr>
                          <a:xfrm>
                            <a:off x="889" y="9472904"/>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noAutofit/>
                        </wps:bodyPr>
                      </wps:wsp>
                      <wps:wsp>
                        <wps:cNvPr id="19" name="Graphic 19"/>
                        <wps:cNvSpPr/>
                        <wps:spPr>
                          <a:xfrm>
                            <a:off x="889" y="9472904"/>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noAutofit/>
                        </wps:bodyPr>
                      </wps:wsp>
                      <wps:wsp>
                        <wps:cNvPr id="20" name="Graphic 20"/>
                        <wps:cNvSpPr/>
                        <wps:spPr>
                          <a:xfrm>
                            <a:off x="178892" y="9472904"/>
                            <a:ext cx="8890" cy="147955"/>
                          </a:xfrm>
                          <a:custGeom>
                            <a:avLst/>
                            <a:gdLst/>
                            <a:ahLst/>
                            <a:cxnLst/>
                            <a:rect l="l" t="t" r="r" b="b"/>
                            <a:pathLst>
                              <a:path w="8890" h="147955">
                                <a:moveTo>
                                  <a:pt x="8839" y="0"/>
                                </a:moveTo>
                                <a:lnTo>
                                  <a:pt x="0" y="0"/>
                                </a:lnTo>
                                <a:lnTo>
                                  <a:pt x="0" y="147828"/>
                                </a:lnTo>
                                <a:lnTo>
                                  <a:pt x="8839" y="147828"/>
                                </a:lnTo>
                                <a:lnTo>
                                  <a:pt x="8839" y="0"/>
                                </a:lnTo>
                                <a:close/>
                              </a:path>
                            </a:pathLst>
                          </a:custGeom>
                          <a:solidFill>
                            <a:srgbClr val="000000"/>
                          </a:solidFill>
                        </wps:spPr>
                        <wps:bodyPr wrap="square" lIns="0" tIns="0" rIns="0" bIns="0" rtlCol="0">
                          <a:noAutofit/>
                        </wps:bodyPr>
                      </wps:wsp>
                      <wps:wsp>
                        <wps:cNvPr id="21" name="Graphic 21"/>
                        <wps:cNvSpPr/>
                        <wps:spPr>
                          <a:xfrm>
                            <a:off x="178892" y="9472904"/>
                            <a:ext cx="8890" cy="147955"/>
                          </a:xfrm>
                          <a:custGeom>
                            <a:avLst/>
                            <a:gdLst/>
                            <a:ahLst/>
                            <a:cxnLst/>
                            <a:rect l="l" t="t" r="r" b="b"/>
                            <a:pathLst>
                              <a:path w="8890" h="147955">
                                <a:moveTo>
                                  <a:pt x="0" y="147828"/>
                                </a:moveTo>
                                <a:lnTo>
                                  <a:pt x="8839" y="147828"/>
                                </a:lnTo>
                                <a:lnTo>
                                  <a:pt x="8839" y="0"/>
                                </a:lnTo>
                                <a:lnTo>
                                  <a:pt x="0" y="0"/>
                                </a:lnTo>
                                <a:lnTo>
                                  <a:pt x="0" y="147828"/>
                                </a:lnTo>
                                <a:close/>
                              </a:path>
                            </a:pathLst>
                          </a:custGeom>
                          <a:ln w="1777">
                            <a:solidFill>
                              <a:srgbClr val="000000"/>
                            </a:solidFill>
                            <a:prstDash val="solid"/>
                          </a:ln>
                        </wps:spPr>
                        <wps:bodyPr wrap="square" lIns="0" tIns="0" rIns="0" bIns="0" rtlCol="0">
                          <a:noAutofit/>
                        </wps:bodyPr>
                      </wps:wsp>
                      <wps:wsp>
                        <wps:cNvPr id="22" name="Graphic 22"/>
                        <wps:cNvSpPr/>
                        <wps:spPr>
                          <a:xfrm>
                            <a:off x="178892" y="9611893"/>
                            <a:ext cx="48895" cy="8890"/>
                          </a:xfrm>
                          <a:custGeom>
                            <a:avLst/>
                            <a:gdLst/>
                            <a:ahLst/>
                            <a:cxnLst/>
                            <a:rect l="l" t="t" r="r" b="b"/>
                            <a:pathLst>
                              <a:path w="48895" h="8890">
                                <a:moveTo>
                                  <a:pt x="48463" y="0"/>
                                </a:moveTo>
                                <a:lnTo>
                                  <a:pt x="0" y="0"/>
                                </a:lnTo>
                                <a:lnTo>
                                  <a:pt x="0" y="8838"/>
                                </a:lnTo>
                                <a:lnTo>
                                  <a:pt x="48463" y="8838"/>
                                </a:lnTo>
                                <a:lnTo>
                                  <a:pt x="48463" y="0"/>
                                </a:lnTo>
                                <a:close/>
                              </a:path>
                            </a:pathLst>
                          </a:custGeom>
                          <a:solidFill>
                            <a:srgbClr val="000000"/>
                          </a:solidFill>
                        </wps:spPr>
                        <wps:bodyPr wrap="square" lIns="0" tIns="0" rIns="0" bIns="0" rtlCol="0">
                          <a:noAutofit/>
                        </wps:bodyPr>
                      </wps:wsp>
                      <wps:wsp>
                        <wps:cNvPr id="23" name="Graphic 23"/>
                        <wps:cNvSpPr/>
                        <wps:spPr>
                          <a:xfrm>
                            <a:off x="178892" y="9611893"/>
                            <a:ext cx="48895" cy="8890"/>
                          </a:xfrm>
                          <a:custGeom>
                            <a:avLst/>
                            <a:gdLst/>
                            <a:ahLst/>
                            <a:cxnLst/>
                            <a:rect l="l" t="t" r="r" b="b"/>
                            <a:pathLst>
                              <a:path w="48895" h="8890">
                                <a:moveTo>
                                  <a:pt x="0" y="8838"/>
                                </a:moveTo>
                                <a:lnTo>
                                  <a:pt x="48463" y="8838"/>
                                </a:lnTo>
                                <a:lnTo>
                                  <a:pt x="48463" y="0"/>
                                </a:lnTo>
                                <a:lnTo>
                                  <a:pt x="0" y="0"/>
                                </a:lnTo>
                                <a:lnTo>
                                  <a:pt x="0" y="8838"/>
                                </a:lnTo>
                                <a:close/>
                              </a:path>
                            </a:pathLst>
                          </a:custGeom>
                          <a:ln w="1778">
                            <a:solidFill>
                              <a:srgbClr val="000000"/>
                            </a:solidFill>
                            <a:prstDash val="solid"/>
                          </a:ln>
                        </wps:spPr>
                        <wps:bodyPr wrap="square" lIns="0" tIns="0" rIns="0" bIns="0" rtlCol="0">
                          <a:noAutofit/>
                        </wps:bodyPr>
                      </wps:wsp>
                      <wps:wsp>
                        <wps:cNvPr id="24" name="Graphic 24"/>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25" name="Graphic 25"/>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26" name="Graphic 26"/>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7" name="Graphic 27"/>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8" name="Graphic 28"/>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noAutofit/>
                        </wps:bodyPr>
                      </wps:wsp>
                      <wps:wsp>
                        <wps:cNvPr id="29" name="Graphic 29"/>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noAutofit/>
                        </wps:bodyPr>
                      </wps:wsp>
                      <wps:wsp>
                        <wps:cNvPr id="30" name="Graphic 30"/>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31" name="Graphic 31"/>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noAutofit/>
                        </wps:bodyPr>
                      </wps:wsp>
                      <wps:wsp>
                        <wps:cNvPr id="32" name="Graphic 32"/>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33" name="Graphic 33"/>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34" name="Graphic 34"/>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35" name="Graphic 35"/>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noAutofit/>
                        </wps:bodyPr>
                      </wps:wsp>
                      <wps:wsp>
                        <wps:cNvPr id="36" name="Graphic 36"/>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7" name="Graphic 37"/>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38" name="Graphic 38"/>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39" name="Graphic 39"/>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40" name="Graphic 40"/>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41" name="Graphic 41"/>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42" name="Graphic 42"/>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3" name="Graphic 43"/>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44" name="Graphic 44"/>
                        <wps:cNvSpPr/>
                        <wps:spPr>
                          <a:xfrm>
                            <a:off x="229488" y="9522586"/>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noAutofit/>
                        </wps:bodyPr>
                      </wps:wsp>
                      <wps:wsp>
                        <wps:cNvPr id="45" name="Graphic 45"/>
                        <wps:cNvSpPr/>
                        <wps:spPr>
                          <a:xfrm>
                            <a:off x="229488" y="9522586"/>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noAutofit/>
                        </wps:bodyPr>
                      </wps:wsp>
                      <wps:wsp>
                        <wps:cNvPr id="46" name="Graphic 46"/>
                        <wps:cNvSpPr/>
                        <wps:spPr>
                          <a:xfrm>
                            <a:off x="229488" y="9611893"/>
                            <a:ext cx="231775" cy="8890"/>
                          </a:xfrm>
                          <a:custGeom>
                            <a:avLst/>
                            <a:gdLst/>
                            <a:ahLst/>
                            <a:cxnLst/>
                            <a:rect l="l" t="t" r="r" b="b"/>
                            <a:pathLst>
                              <a:path w="231775" h="8890">
                                <a:moveTo>
                                  <a:pt x="231647" y="0"/>
                                </a:moveTo>
                                <a:lnTo>
                                  <a:pt x="0" y="0"/>
                                </a:lnTo>
                                <a:lnTo>
                                  <a:pt x="0" y="8838"/>
                                </a:lnTo>
                                <a:lnTo>
                                  <a:pt x="231647" y="8838"/>
                                </a:lnTo>
                                <a:lnTo>
                                  <a:pt x="231647" y="0"/>
                                </a:lnTo>
                                <a:close/>
                              </a:path>
                            </a:pathLst>
                          </a:custGeom>
                          <a:solidFill>
                            <a:srgbClr val="000000"/>
                          </a:solidFill>
                        </wps:spPr>
                        <wps:bodyPr wrap="square" lIns="0" tIns="0" rIns="0" bIns="0" rtlCol="0">
                          <a:noAutofit/>
                        </wps:bodyPr>
                      </wps:wsp>
                      <wps:wsp>
                        <wps:cNvPr id="47" name="Graphic 47"/>
                        <wps:cNvSpPr/>
                        <wps:spPr>
                          <a:xfrm>
                            <a:off x="229488" y="9611893"/>
                            <a:ext cx="231775" cy="8890"/>
                          </a:xfrm>
                          <a:custGeom>
                            <a:avLst/>
                            <a:gdLst/>
                            <a:ahLst/>
                            <a:cxnLst/>
                            <a:rect l="l" t="t" r="r" b="b"/>
                            <a:pathLst>
                              <a:path w="231775" h="8890">
                                <a:moveTo>
                                  <a:pt x="0" y="8838"/>
                                </a:moveTo>
                                <a:lnTo>
                                  <a:pt x="231647" y="8838"/>
                                </a:lnTo>
                                <a:lnTo>
                                  <a:pt x="231647" y="0"/>
                                </a:lnTo>
                                <a:lnTo>
                                  <a:pt x="0" y="0"/>
                                </a:lnTo>
                                <a:lnTo>
                                  <a:pt x="0" y="8838"/>
                                </a:lnTo>
                                <a:close/>
                              </a:path>
                            </a:pathLst>
                          </a:custGeom>
                          <a:ln w="1778">
                            <a:solidFill>
                              <a:srgbClr val="000000"/>
                            </a:solidFill>
                            <a:prstDash val="solid"/>
                          </a:ln>
                        </wps:spPr>
                        <wps:bodyPr wrap="square" lIns="0" tIns="0" rIns="0" bIns="0" rtlCol="0">
                          <a:noAutofit/>
                        </wps:bodyPr>
                      </wps:wsp>
                      <wps:wsp>
                        <wps:cNvPr id="48" name="Graphic 48"/>
                        <wps:cNvSpPr/>
                        <wps:spPr>
                          <a:xfrm>
                            <a:off x="462661" y="9522586"/>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49" name="Graphic 49"/>
                        <wps:cNvSpPr/>
                        <wps:spPr>
                          <a:xfrm>
                            <a:off x="462661" y="9522586"/>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50" name="Graphic 50"/>
                        <wps:cNvSpPr/>
                        <wps:spPr>
                          <a:xfrm>
                            <a:off x="462661" y="9611893"/>
                            <a:ext cx="232410" cy="8890"/>
                          </a:xfrm>
                          <a:custGeom>
                            <a:avLst/>
                            <a:gdLst/>
                            <a:ahLst/>
                            <a:cxnLst/>
                            <a:rect l="l" t="t" r="r" b="b"/>
                            <a:pathLst>
                              <a:path w="232410" h="8890">
                                <a:moveTo>
                                  <a:pt x="231952" y="0"/>
                                </a:moveTo>
                                <a:lnTo>
                                  <a:pt x="0" y="0"/>
                                </a:lnTo>
                                <a:lnTo>
                                  <a:pt x="0" y="8838"/>
                                </a:lnTo>
                                <a:lnTo>
                                  <a:pt x="231952" y="8838"/>
                                </a:lnTo>
                                <a:lnTo>
                                  <a:pt x="231952" y="0"/>
                                </a:lnTo>
                                <a:close/>
                              </a:path>
                            </a:pathLst>
                          </a:custGeom>
                          <a:solidFill>
                            <a:srgbClr val="000000"/>
                          </a:solidFill>
                        </wps:spPr>
                        <wps:bodyPr wrap="square" lIns="0" tIns="0" rIns="0" bIns="0" rtlCol="0">
                          <a:noAutofit/>
                        </wps:bodyPr>
                      </wps:wsp>
                      <wps:wsp>
                        <wps:cNvPr id="51" name="Graphic 51"/>
                        <wps:cNvSpPr/>
                        <wps:spPr>
                          <a:xfrm>
                            <a:off x="462661" y="9611893"/>
                            <a:ext cx="232410" cy="8890"/>
                          </a:xfrm>
                          <a:custGeom>
                            <a:avLst/>
                            <a:gdLst/>
                            <a:ahLst/>
                            <a:cxnLst/>
                            <a:rect l="l" t="t" r="r" b="b"/>
                            <a:pathLst>
                              <a:path w="232410" h="8890">
                                <a:moveTo>
                                  <a:pt x="0" y="8838"/>
                                </a:moveTo>
                                <a:lnTo>
                                  <a:pt x="231952" y="8838"/>
                                </a:lnTo>
                                <a:lnTo>
                                  <a:pt x="231952" y="0"/>
                                </a:lnTo>
                                <a:lnTo>
                                  <a:pt x="0" y="0"/>
                                </a:lnTo>
                                <a:lnTo>
                                  <a:pt x="0" y="8838"/>
                                </a:lnTo>
                                <a:close/>
                              </a:path>
                            </a:pathLst>
                          </a:custGeom>
                          <a:ln w="1778">
                            <a:solidFill>
                              <a:srgbClr val="000000"/>
                            </a:solidFill>
                            <a:prstDash val="solid"/>
                          </a:ln>
                        </wps:spPr>
                        <wps:bodyPr wrap="square" lIns="0" tIns="0" rIns="0" bIns="0" rtlCol="0">
                          <a:noAutofit/>
                        </wps:bodyPr>
                      </wps:wsp>
                      <wps:wsp>
                        <wps:cNvPr id="52" name="Graphic 52"/>
                        <wps:cNvSpPr/>
                        <wps:spPr>
                          <a:xfrm>
                            <a:off x="695782" y="9522586"/>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53" name="Graphic 53"/>
                        <wps:cNvSpPr/>
                        <wps:spPr>
                          <a:xfrm>
                            <a:off x="695782" y="9522586"/>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54" name="Graphic 54"/>
                        <wps:cNvSpPr/>
                        <wps:spPr>
                          <a:xfrm>
                            <a:off x="695782" y="9611893"/>
                            <a:ext cx="232410" cy="8890"/>
                          </a:xfrm>
                          <a:custGeom>
                            <a:avLst/>
                            <a:gdLst/>
                            <a:ahLst/>
                            <a:cxnLst/>
                            <a:rect l="l" t="t" r="r" b="b"/>
                            <a:pathLst>
                              <a:path w="232410" h="8890">
                                <a:moveTo>
                                  <a:pt x="231952" y="0"/>
                                </a:moveTo>
                                <a:lnTo>
                                  <a:pt x="0" y="0"/>
                                </a:lnTo>
                                <a:lnTo>
                                  <a:pt x="0" y="8838"/>
                                </a:lnTo>
                                <a:lnTo>
                                  <a:pt x="231952" y="8838"/>
                                </a:lnTo>
                                <a:lnTo>
                                  <a:pt x="231952" y="0"/>
                                </a:lnTo>
                                <a:close/>
                              </a:path>
                            </a:pathLst>
                          </a:custGeom>
                          <a:solidFill>
                            <a:srgbClr val="000000"/>
                          </a:solidFill>
                        </wps:spPr>
                        <wps:bodyPr wrap="square" lIns="0" tIns="0" rIns="0" bIns="0" rtlCol="0">
                          <a:noAutofit/>
                        </wps:bodyPr>
                      </wps:wsp>
                      <wps:wsp>
                        <wps:cNvPr id="55" name="Graphic 55"/>
                        <wps:cNvSpPr/>
                        <wps:spPr>
                          <a:xfrm>
                            <a:off x="695782" y="9611893"/>
                            <a:ext cx="232410" cy="8890"/>
                          </a:xfrm>
                          <a:custGeom>
                            <a:avLst/>
                            <a:gdLst/>
                            <a:ahLst/>
                            <a:cxnLst/>
                            <a:rect l="l" t="t" r="r" b="b"/>
                            <a:pathLst>
                              <a:path w="232410" h="8890">
                                <a:moveTo>
                                  <a:pt x="0" y="8838"/>
                                </a:moveTo>
                                <a:lnTo>
                                  <a:pt x="231952" y="8838"/>
                                </a:lnTo>
                                <a:lnTo>
                                  <a:pt x="231952" y="0"/>
                                </a:lnTo>
                                <a:lnTo>
                                  <a:pt x="0" y="0"/>
                                </a:lnTo>
                                <a:lnTo>
                                  <a:pt x="0" y="8838"/>
                                </a:lnTo>
                                <a:close/>
                              </a:path>
                            </a:pathLst>
                          </a:custGeom>
                          <a:ln w="1778">
                            <a:solidFill>
                              <a:srgbClr val="000000"/>
                            </a:solidFill>
                            <a:prstDash val="solid"/>
                          </a:ln>
                        </wps:spPr>
                        <wps:bodyPr wrap="square" lIns="0" tIns="0" rIns="0" bIns="0" rtlCol="0">
                          <a:noAutofit/>
                        </wps:bodyPr>
                      </wps:wsp>
                      <wps:wsp>
                        <wps:cNvPr id="56" name="Graphic 56"/>
                        <wps:cNvSpPr/>
                        <wps:spPr>
                          <a:xfrm>
                            <a:off x="928954"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57" name="Graphic 57"/>
                        <wps:cNvSpPr/>
                        <wps:spPr>
                          <a:xfrm>
                            <a:off x="928954"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58" name="Graphic 58"/>
                        <wps:cNvSpPr/>
                        <wps:spPr>
                          <a:xfrm>
                            <a:off x="928954"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59" name="Graphic 59"/>
                        <wps:cNvSpPr/>
                        <wps:spPr>
                          <a:xfrm>
                            <a:off x="928954"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60" name="Graphic 60"/>
                        <wps:cNvSpPr/>
                        <wps:spPr>
                          <a:xfrm>
                            <a:off x="1163650"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61" name="Graphic 61"/>
                        <wps:cNvSpPr/>
                        <wps:spPr>
                          <a:xfrm>
                            <a:off x="1163650"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62" name="Graphic 62"/>
                        <wps:cNvSpPr/>
                        <wps:spPr>
                          <a:xfrm>
                            <a:off x="1163650"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63" name="Graphic 63"/>
                        <wps:cNvSpPr/>
                        <wps:spPr>
                          <a:xfrm>
                            <a:off x="1163650"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64" name="Graphic 64"/>
                        <wps:cNvSpPr/>
                        <wps:spPr>
                          <a:xfrm>
                            <a:off x="1398346"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65" name="Graphic 65"/>
                        <wps:cNvSpPr/>
                        <wps:spPr>
                          <a:xfrm>
                            <a:off x="1398346"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66" name="Graphic 66"/>
                        <wps:cNvSpPr/>
                        <wps:spPr>
                          <a:xfrm>
                            <a:off x="1398346"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67" name="Graphic 67"/>
                        <wps:cNvSpPr/>
                        <wps:spPr>
                          <a:xfrm>
                            <a:off x="1398346"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68" name="Graphic 68"/>
                        <wps:cNvSpPr/>
                        <wps:spPr>
                          <a:xfrm>
                            <a:off x="1633423" y="9522586"/>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69" name="Graphic 69"/>
                        <wps:cNvSpPr/>
                        <wps:spPr>
                          <a:xfrm>
                            <a:off x="1633423" y="9522586"/>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70" name="Graphic 70"/>
                        <wps:cNvSpPr/>
                        <wps:spPr>
                          <a:xfrm>
                            <a:off x="1633423" y="9611893"/>
                            <a:ext cx="233679" cy="8890"/>
                          </a:xfrm>
                          <a:custGeom>
                            <a:avLst/>
                            <a:gdLst/>
                            <a:ahLst/>
                            <a:cxnLst/>
                            <a:rect l="l" t="t" r="r" b="b"/>
                            <a:pathLst>
                              <a:path w="233679" h="8890">
                                <a:moveTo>
                                  <a:pt x="233172" y="0"/>
                                </a:moveTo>
                                <a:lnTo>
                                  <a:pt x="0" y="0"/>
                                </a:lnTo>
                                <a:lnTo>
                                  <a:pt x="0" y="8838"/>
                                </a:lnTo>
                                <a:lnTo>
                                  <a:pt x="233172" y="8838"/>
                                </a:lnTo>
                                <a:lnTo>
                                  <a:pt x="233172" y="0"/>
                                </a:lnTo>
                                <a:close/>
                              </a:path>
                            </a:pathLst>
                          </a:custGeom>
                          <a:solidFill>
                            <a:srgbClr val="000000"/>
                          </a:solidFill>
                        </wps:spPr>
                        <wps:bodyPr wrap="square" lIns="0" tIns="0" rIns="0" bIns="0" rtlCol="0">
                          <a:noAutofit/>
                        </wps:bodyPr>
                      </wps:wsp>
                      <wps:wsp>
                        <wps:cNvPr id="71" name="Graphic 71"/>
                        <wps:cNvSpPr/>
                        <wps:spPr>
                          <a:xfrm>
                            <a:off x="1633423" y="9611893"/>
                            <a:ext cx="233679" cy="8890"/>
                          </a:xfrm>
                          <a:custGeom>
                            <a:avLst/>
                            <a:gdLst/>
                            <a:ahLst/>
                            <a:cxnLst/>
                            <a:rect l="l" t="t" r="r" b="b"/>
                            <a:pathLst>
                              <a:path w="233679" h="8890">
                                <a:moveTo>
                                  <a:pt x="0" y="8838"/>
                                </a:moveTo>
                                <a:lnTo>
                                  <a:pt x="233172" y="8838"/>
                                </a:lnTo>
                                <a:lnTo>
                                  <a:pt x="233172" y="0"/>
                                </a:lnTo>
                                <a:lnTo>
                                  <a:pt x="0" y="0"/>
                                </a:lnTo>
                                <a:lnTo>
                                  <a:pt x="0" y="8838"/>
                                </a:lnTo>
                                <a:close/>
                              </a:path>
                            </a:pathLst>
                          </a:custGeom>
                          <a:ln w="1778">
                            <a:solidFill>
                              <a:srgbClr val="000000"/>
                            </a:solidFill>
                            <a:prstDash val="solid"/>
                          </a:ln>
                        </wps:spPr>
                        <wps:bodyPr wrap="square" lIns="0" tIns="0" rIns="0" bIns="0" rtlCol="0">
                          <a:noAutofit/>
                        </wps:bodyPr>
                      </wps:wsp>
                      <wps:wsp>
                        <wps:cNvPr id="72" name="Graphic 72"/>
                        <wps:cNvSpPr/>
                        <wps:spPr>
                          <a:xfrm>
                            <a:off x="1868119" y="9522586"/>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73" name="Graphic 73"/>
                        <wps:cNvSpPr/>
                        <wps:spPr>
                          <a:xfrm>
                            <a:off x="1868119" y="9522586"/>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74" name="Graphic 74"/>
                        <wps:cNvSpPr/>
                        <wps:spPr>
                          <a:xfrm>
                            <a:off x="1868119" y="9611893"/>
                            <a:ext cx="233679" cy="8890"/>
                          </a:xfrm>
                          <a:custGeom>
                            <a:avLst/>
                            <a:gdLst/>
                            <a:ahLst/>
                            <a:cxnLst/>
                            <a:rect l="l" t="t" r="r" b="b"/>
                            <a:pathLst>
                              <a:path w="233679" h="8890">
                                <a:moveTo>
                                  <a:pt x="233172" y="0"/>
                                </a:moveTo>
                                <a:lnTo>
                                  <a:pt x="0" y="0"/>
                                </a:lnTo>
                                <a:lnTo>
                                  <a:pt x="0" y="8838"/>
                                </a:lnTo>
                                <a:lnTo>
                                  <a:pt x="233172" y="8838"/>
                                </a:lnTo>
                                <a:lnTo>
                                  <a:pt x="233172" y="0"/>
                                </a:lnTo>
                                <a:close/>
                              </a:path>
                            </a:pathLst>
                          </a:custGeom>
                          <a:solidFill>
                            <a:srgbClr val="000000"/>
                          </a:solidFill>
                        </wps:spPr>
                        <wps:bodyPr wrap="square" lIns="0" tIns="0" rIns="0" bIns="0" rtlCol="0">
                          <a:noAutofit/>
                        </wps:bodyPr>
                      </wps:wsp>
                      <wps:wsp>
                        <wps:cNvPr id="75" name="Graphic 75"/>
                        <wps:cNvSpPr/>
                        <wps:spPr>
                          <a:xfrm>
                            <a:off x="1868119" y="9611893"/>
                            <a:ext cx="233679" cy="8890"/>
                          </a:xfrm>
                          <a:custGeom>
                            <a:avLst/>
                            <a:gdLst/>
                            <a:ahLst/>
                            <a:cxnLst/>
                            <a:rect l="l" t="t" r="r" b="b"/>
                            <a:pathLst>
                              <a:path w="233679" h="8890">
                                <a:moveTo>
                                  <a:pt x="0" y="8838"/>
                                </a:moveTo>
                                <a:lnTo>
                                  <a:pt x="233172" y="8838"/>
                                </a:lnTo>
                                <a:lnTo>
                                  <a:pt x="233172" y="0"/>
                                </a:lnTo>
                                <a:lnTo>
                                  <a:pt x="0" y="0"/>
                                </a:lnTo>
                                <a:lnTo>
                                  <a:pt x="0" y="8838"/>
                                </a:lnTo>
                                <a:close/>
                              </a:path>
                            </a:pathLst>
                          </a:custGeom>
                          <a:ln w="1778">
                            <a:solidFill>
                              <a:srgbClr val="000000"/>
                            </a:solidFill>
                            <a:prstDash val="solid"/>
                          </a:ln>
                        </wps:spPr>
                        <wps:bodyPr wrap="square" lIns="0" tIns="0" rIns="0" bIns="0" rtlCol="0">
                          <a:noAutofit/>
                        </wps:bodyPr>
                      </wps:wsp>
                      <wps:wsp>
                        <wps:cNvPr id="76" name="Graphic 76"/>
                        <wps:cNvSpPr/>
                        <wps:spPr>
                          <a:xfrm>
                            <a:off x="2102815"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77" name="Graphic 77"/>
                        <wps:cNvSpPr/>
                        <wps:spPr>
                          <a:xfrm>
                            <a:off x="2102815"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78" name="Graphic 78"/>
                        <wps:cNvSpPr/>
                        <wps:spPr>
                          <a:xfrm>
                            <a:off x="2102815"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79" name="Graphic 79"/>
                        <wps:cNvSpPr/>
                        <wps:spPr>
                          <a:xfrm>
                            <a:off x="2102815"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80" name="Graphic 80"/>
                        <wps:cNvSpPr/>
                        <wps:spPr>
                          <a:xfrm>
                            <a:off x="2337511"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81" name="Graphic 81"/>
                        <wps:cNvSpPr/>
                        <wps:spPr>
                          <a:xfrm>
                            <a:off x="2337511"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82" name="Graphic 82"/>
                        <wps:cNvSpPr/>
                        <wps:spPr>
                          <a:xfrm>
                            <a:off x="2337511"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83" name="Graphic 83"/>
                        <wps:cNvSpPr/>
                        <wps:spPr>
                          <a:xfrm>
                            <a:off x="2337511"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84" name="Graphic 84"/>
                        <wps:cNvSpPr/>
                        <wps:spPr>
                          <a:xfrm>
                            <a:off x="2572207"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85" name="Graphic 85"/>
                        <wps:cNvSpPr/>
                        <wps:spPr>
                          <a:xfrm>
                            <a:off x="2572207"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86" name="Graphic 86"/>
                        <wps:cNvSpPr/>
                        <wps:spPr>
                          <a:xfrm>
                            <a:off x="2572207"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87" name="Graphic 87"/>
                        <wps:cNvSpPr/>
                        <wps:spPr>
                          <a:xfrm>
                            <a:off x="2572207"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88" name="Graphic 88"/>
                        <wps:cNvSpPr/>
                        <wps:spPr>
                          <a:xfrm>
                            <a:off x="2806903"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89" name="Graphic 89"/>
                        <wps:cNvSpPr/>
                        <wps:spPr>
                          <a:xfrm>
                            <a:off x="2806903"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90" name="Graphic 90"/>
                        <wps:cNvSpPr/>
                        <wps:spPr>
                          <a:xfrm>
                            <a:off x="2806903"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91" name="Graphic 91"/>
                        <wps:cNvSpPr/>
                        <wps:spPr>
                          <a:xfrm>
                            <a:off x="2806903"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92" name="Graphic 92"/>
                        <wps:cNvSpPr/>
                        <wps:spPr>
                          <a:xfrm>
                            <a:off x="3041853" y="9522586"/>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93" name="Graphic 93"/>
                        <wps:cNvSpPr/>
                        <wps:spPr>
                          <a:xfrm>
                            <a:off x="3041853" y="9522586"/>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94" name="Graphic 94"/>
                        <wps:cNvSpPr/>
                        <wps:spPr>
                          <a:xfrm>
                            <a:off x="3041853" y="9611893"/>
                            <a:ext cx="233679" cy="8890"/>
                          </a:xfrm>
                          <a:custGeom>
                            <a:avLst/>
                            <a:gdLst/>
                            <a:ahLst/>
                            <a:cxnLst/>
                            <a:rect l="l" t="t" r="r" b="b"/>
                            <a:pathLst>
                              <a:path w="233679" h="8890">
                                <a:moveTo>
                                  <a:pt x="233172" y="0"/>
                                </a:moveTo>
                                <a:lnTo>
                                  <a:pt x="0" y="0"/>
                                </a:lnTo>
                                <a:lnTo>
                                  <a:pt x="0" y="8838"/>
                                </a:lnTo>
                                <a:lnTo>
                                  <a:pt x="233172" y="8838"/>
                                </a:lnTo>
                                <a:lnTo>
                                  <a:pt x="233172" y="0"/>
                                </a:lnTo>
                                <a:close/>
                              </a:path>
                            </a:pathLst>
                          </a:custGeom>
                          <a:solidFill>
                            <a:srgbClr val="000000"/>
                          </a:solidFill>
                        </wps:spPr>
                        <wps:bodyPr wrap="square" lIns="0" tIns="0" rIns="0" bIns="0" rtlCol="0">
                          <a:noAutofit/>
                        </wps:bodyPr>
                      </wps:wsp>
                      <wps:wsp>
                        <wps:cNvPr id="95" name="Graphic 95"/>
                        <wps:cNvSpPr/>
                        <wps:spPr>
                          <a:xfrm>
                            <a:off x="3041853" y="9611893"/>
                            <a:ext cx="233679" cy="8890"/>
                          </a:xfrm>
                          <a:custGeom>
                            <a:avLst/>
                            <a:gdLst/>
                            <a:ahLst/>
                            <a:cxnLst/>
                            <a:rect l="l" t="t" r="r" b="b"/>
                            <a:pathLst>
                              <a:path w="233679" h="8890">
                                <a:moveTo>
                                  <a:pt x="0" y="8838"/>
                                </a:moveTo>
                                <a:lnTo>
                                  <a:pt x="233172" y="8838"/>
                                </a:lnTo>
                                <a:lnTo>
                                  <a:pt x="233172" y="0"/>
                                </a:lnTo>
                                <a:lnTo>
                                  <a:pt x="0" y="0"/>
                                </a:lnTo>
                                <a:lnTo>
                                  <a:pt x="0" y="8838"/>
                                </a:lnTo>
                                <a:close/>
                              </a:path>
                            </a:pathLst>
                          </a:custGeom>
                          <a:ln w="1778">
                            <a:solidFill>
                              <a:srgbClr val="000000"/>
                            </a:solidFill>
                            <a:prstDash val="solid"/>
                          </a:ln>
                        </wps:spPr>
                        <wps:bodyPr wrap="square" lIns="0" tIns="0" rIns="0" bIns="0" rtlCol="0">
                          <a:noAutofit/>
                        </wps:bodyPr>
                      </wps:wsp>
                      <wps:wsp>
                        <wps:cNvPr id="96" name="Graphic 96"/>
                        <wps:cNvSpPr/>
                        <wps:spPr>
                          <a:xfrm>
                            <a:off x="3276549" y="9522586"/>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97" name="Graphic 97"/>
                        <wps:cNvSpPr/>
                        <wps:spPr>
                          <a:xfrm>
                            <a:off x="3276549" y="9522586"/>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98" name="Graphic 98"/>
                        <wps:cNvSpPr/>
                        <wps:spPr>
                          <a:xfrm>
                            <a:off x="3276549" y="9611893"/>
                            <a:ext cx="233679" cy="8890"/>
                          </a:xfrm>
                          <a:custGeom>
                            <a:avLst/>
                            <a:gdLst/>
                            <a:ahLst/>
                            <a:cxnLst/>
                            <a:rect l="l" t="t" r="r" b="b"/>
                            <a:pathLst>
                              <a:path w="233679" h="8890">
                                <a:moveTo>
                                  <a:pt x="233172" y="0"/>
                                </a:moveTo>
                                <a:lnTo>
                                  <a:pt x="0" y="0"/>
                                </a:lnTo>
                                <a:lnTo>
                                  <a:pt x="0" y="8838"/>
                                </a:lnTo>
                                <a:lnTo>
                                  <a:pt x="233172" y="8838"/>
                                </a:lnTo>
                                <a:lnTo>
                                  <a:pt x="233172" y="0"/>
                                </a:lnTo>
                                <a:close/>
                              </a:path>
                            </a:pathLst>
                          </a:custGeom>
                          <a:solidFill>
                            <a:srgbClr val="000000"/>
                          </a:solidFill>
                        </wps:spPr>
                        <wps:bodyPr wrap="square" lIns="0" tIns="0" rIns="0" bIns="0" rtlCol="0">
                          <a:noAutofit/>
                        </wps:bodyPr>
                      </wps:wsp>
                      <wps:wsp>
                        <wps:cNvPr id="99" name="Graphic 99"/>
                        <wps:cNvSpPr/>
                        <wps:spPr>
                          <a:xfrm>
                            <a:off x="3276549" y="9611893"/>
                            <a:ext cx="233679" cy="8890"/>
                          </a:xfrm>
                          <a:custGeom>
                            <a:avLst/>
                            <a:gdLst/>
                            <a:ahLst/>
                            <a:cxnLst/>
                            <a:rect l="l" t="t" r="r" b="b"/>
                            <a:pathLst>
                              <a:path w="233679" h="8890">
                                <a:moveTo>
                                  <a:pt x="0" y="8838"/>
                                </a:moveTo>
                                <a:lnTo>
                                  <a:pt x="233172" y="8838"/>
                                </a:lnTo>
                                <a:lnTo>
                                  <a:pt x="233172" y="0"/>
                                </a:lnTo>
                                <a:lnTo>
                                  <a:pt x="0" y="0"/>
                                </a:lnTo>
                                <a:lnTo>
                                  <a:pt x="0" y="8838"/>
                                </a:lnTo>
                                <a:close/>
                              </a:path>
                            </a:pathLst>
                          </a:custGeom>
                          <a:ln w="1778">
                            <a:solidFill>
                              <a:srgbClr val="000000"/>
                            </a:solidFill>
                            <a:prstDash val="solid"/>
                          </a:ln>
                        </wps:spPr>
                        <wps:bodyPr wrap="square" lIns="0" tIns="0" rIns="0" bIns="0" rtlCol="0">
                          <a:noAutofit/>
                        </wps:bodyPr>
                      </wps:wsp>
                      <wps:wsp>
                        <wps:cNvPr id="100" name="Graphic 100"/>
                        <wps:cNvSpPr/>
                        <wps:spPr>
                          <a:xfrm>
                            <a:off x="3511245"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01" name="Graphic 101"/>
                        <wps:cNvSpPr/>
                        <wps:spPr>
                          <a:xfrm>
                            <a:off x="3511245"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02" name="Graphic 102"/>
                        <wps:cNvSpPr/>
                        <wps:spPr>
                          <a:xfrm>
                            <a:off x="3511245"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03" name="Graphic 103"/>
                        <wps:cNvSpPr/>
                        <wps:spPr>
                          <a:xfrm>
                            <a:off x="3511245"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04" name="Graphic 104"/>
                        <wps:cNvSpPr/>
                        <wps:spPr>
                          <a:xfrm>
                            <a:off x="3745941"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05" name="Graphic 105"/>
                        <wps:cNvSpPr/>
                        <wps:spPr>
                          <a:xfrm>
                            <a:off x="3745941"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06" name="Graphic 106"/>
                        <wps:cNvSpPr/>
                        <wps:spPr>
                          <a:xfrm>
                            <a:off x="3745941"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07" name="Graphic 107"/>
                        <wps:cNvSpPr/>
                        <wps:spPr>
                          <a:xfrm>
                            <a:off x="3745941"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08" name="Graphic 108"/>
                        <wps:cNvSpPr/>
                        <wps:spPr>
                          <a:xfrm>
                            <a:off x="3980637"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09" name="Graphic 109"/>
                        <wps:cNvSpPr/>
                        <wps:spPr>
                          <a:xfrm>
                            <a:off x="3980637"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10" name="Graphic 110"/>
                        <wps:cNvSpPr/>
                        <wps:spPr>
                          <a:xfrm>
                            <a:off x="3980637"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11" name="Graphic 111"/>
                        <wps:cNvSpPr/>
                        <wps:spPr>
                          <a:xfrm>
                            <a:off x="3980637"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12" name="Graphic 112"/>
                        <wps:cNvSpPr/>
                        <wps:spPr>
                          <a:xfrm>
                            <a:off x="4215333"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13" name="Graphic 113"/>
                        <wps:cNvSpPr/>
                        <wps:spPr>
                          <a:xfrm>
                            <a:off x="4215333"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14" name="Graphic 114"/>
                        <wps:cNvSpPr/>
                        <wps:spPr>
                          <a:xfrm>
                            <a:off x="4215333"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15" name="Graphic 115"/>
                        <wps:cNvSpPr/>
                        <wps:spPr>
                          <a:xfrm>
                            <a:off x="4215333"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16" name="Graphic 116"/>
                        <wps:cNvSpPr/>
                        <wps:spPr>
                          <a:xfrm>
                            <a:off x="4450410" y="9522586"/>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17" name="Graphic 117"/>
                        <wps:cNvSpPr/>
                        <wps:spPr>
                          <a:xfrm>
                            <a:off x="4450410" y="9522586"/>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18" name="Graphic 118"/>
                        <wps:cNvSpPr/>
                        <wps:spPr>
                          <a:xfrm>
                            <a:off x="4450410" y="9611893"/>
                            <a:ext cx="233679" cy="8890"/>
                          </a:xfrm>
                          <a:custGeom>
                            <a:avLst/>
                            <a:gdLst/>
                            <a:ahLst/>
                            <a:cxnLst/>
                            <a:rect l="l" t="t" r="r" b="b"/>
                            <a:pathLst>
                              <a:path w="233679" h="8890">
                                <a:moveTo>
                                  <a:pt x="233172" y="0"/>
                                </a:moveTo>
                                <a:lnTo>
                                  <a:pt x="0" y="0"/>
                                </a:lnTo>
                                <a:lnTo>
                                  <a:pt x="0" y="8838"/>
                                </a:lnTo>
                                <a:lnTo>
                                  <a:pt x="233172" y="8838"/>
                                </a:lnTo>
                                <a:lnTo>
                                  <a:pt x="233172" y="0"/>
                                </a:lnTo>
                                <a:close/>
                              </a:path>
                            </a:pathLst>
                          </a:custGeom>
                          <a:solidFill>
                            <a:srgbClr val="000000"/>
                          </a:solidFill>
                        </wps:spPr>
                        <wps:bodyPr wrap="square" lIns="0" tIns="0" rIns="0" bIns="0" rtlCol="0">
                          <a:noAutofit/>
                        </wps:bodyPr>
                      </wps:wsp>
                      <wps:wsp>
                        <wps:cNvPr id="119" name="Graphic 119"/>
                        <wps:cNvSpPr/>
                        <wps:spPr>
                          <a:xfrm>
                            <a:off x="4450410" y="9611893"/>
                            <a:ext cx="233679" cy="8890"/>
                          </a:xfrm>
                          <a:custGeom>
                            <a:avLst/>
                            <a:gdLst/>
                            <a:ahLst/>
                            <a:cxnLst/>
                            <a:rect l="l" t="t" r="r" b="b"/>
                            <a:pathLst>
                              <a:path w="233679" h="8890">
                                <a:moveTo>
                                  <a:pt x="0" y="8838"/>
                                </a:moveTo>
                                <a:lnTo>
                                  <a:pt x="233172" y="8838"/>
                                </a:lnTo>
                                <a:lnTo>
                                  <a:pt x="233172" y="0"/>
                                </a:lnTo>
                                <a:lnTo>
                                  <a:pt x="0" y="0"/>
                                </a:lnTo>
                                <a:lnTo>
                                  <a:pt x="0" y="8838"/>
                                </a:lnTo>
                                <a:close/>
                              </a:path>
                            </a:pathLst>
                          </a:custGeom>
                          <a:ln w="1778">
                            <a:solidFill>
                              <a:srgbClr val="000000"/>
                            </a:solidFill>
                            <a:prstDash val="solid"/>
                          </a:ln>
                        </wps:spPr>
                        <wps:bodyPr wrap="square" lIns="0" tIns="0" rIns="0" bIns="0" rtlCol="0">
                          <a:noAutofit/>
                        </wps:bodyPr>
                      </wps:wsp>
                      <wps:wsp>
                        <wps:cNvPr id="120" name="Graphic 120"/>
                        <wps:cNvSpPr/>
                        <wps:spPr>
                          <a:xfrm>
                            <a:off x="4685106" y="9522586"/>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21" name="Graphic 121"/>
                        <wps:cNvSpPr/>
                        <wps:spPr>
                          <a:xfrm>
                            <a:off x="4685106" y="9522586"/>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22" name="Graphic 122"/>
                        <wps:cNvSpPr/>
                        <wps:spPr>
                          <a:xfrm>
                            <a:off x="4685106" y="9611893"/>
                            <a:ext cx="233679" cy="8890"/>
                          </a:xfrm>
                          <a:custGeom>
                            <a:avLst/>
                            <a:gdLst/>
                            <a:ahLst/>
                            <a:cxnLst/>
                            <a:rect l="l" t="t" r="r" b="b"/>
                            <a:pathLst>
                              <a:path w="233679" h="8890">
                                <a:moveTo>
                                  <a:pt x="233172" y="0"/>
                                </a:moveTo>
                                <a:lnTo>
                                  <a:pt x="0" y="0"/>
                                </a:lnTo>
                                <a:lnTo>
                                  <a:pt x="0" y="8838"/>
                                </a:lnTo>
                                <a:lnTo>
                                  <a:pt x="233172" y="8838"/>
                                </a:lnTo>
                                <a:lnTo>
                                  <a:pt x="233172" y="0"/>
                                </a:lnTo>
                                <a:close/>
                              </a:path>
                            </a:pathLst>
                          </a:custGeom>
                          <a:solidFill>
                            <a:srgbClr val="000000"/>
                          </a:solidFill>
                        </wps:spPr>
                        <wps:bodyPr wrap="square" lIns="0" tIns="0" rIns="0" bIns="0" rtlCol="0">
                          <a:noAutofit/>
                        </wps:bodyPr>
                      </wps:wsp>
                      <wps:wsp>
                        <wps:cNvPr id="123" name="Graphic 123"/>
                        <wps:cNvSpPr/>
                        <wps:spPr>
                          <a:xfrm>
                            <a:off x="4685106" y="9611893"/>
                            <a:ext cx="233679" cy="8890"/>
                          </a:xfrm>
                          <a:custGeom>
                            <a:avLst/>
                            <a:gdLst/>
                            <a:ahLst/>
                            <a:cxnLst/>
                            <a:rect l="l" t="t" r="r" b="b"/>
                            <a:pathLst>
                              <a:path w="233679" h="8890">
                                <a:moveTo>
                                  <a:pt x="0" y="8838"/>
                                </a:moveTo>
                                <a:lnTo>
                                  <a:pt x="233172" y="8838"/>
                                </a:lnTo>
                                <a:lnTo>
                                  <a:pt x="233172" y="0"/>
                                </a:lnTo>
                                <a:lnTo>
                                  <a:pt x="0" y="0"/>
                                </a:lnTo>
                                <a:lnTo>
                                  <a:pt x="0" y="8838"/>
                                </a:lnTo>
                                <a:close/>
                              </a:path>
                            </a:pathLst>
                          </a:custGeom>
                          <a:ln w="1778">
                            <a:solidFill>
                              <a:srgbClr val="000000"/>
                            </a:solidFill>
                            <a:prstDash val="solid"/>
                          </a:ln>
                        </wps:spPr>
                        <wps:bodyPr wrap="square" lIns="0" tIns="0" rIns="0" bIns="0" rtlCol="0">
                          <a:noAutofit/>
                        </wps:bodyPr>
                      </wps:wsp>
                      <wps:wsp>
                        <wps:cNvPr id="124" name="Graphic 124"/>
                        <wps:cNvSpPr/>
                        <wps:spPr>
                          <a:xfrm>
                            <a:off x="4919802"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25" name="Graphic 125"/>
                        <wps:cNvSpPr/>
                        <wps:spPr>
                          <a:xfrm>
                            <a:off x="4919802"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26" name="Graphic 126"/>
                        <wps:cNvSpPr/>
                        <wps:spPr>
                          <a:xfrm>
                            <a:off x="4919802"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27" name="Graphic 127"/>
                        <wps:cNvSpPr/>
                        <wps:spPr>
                          <a:xfrm>
                            <a:off x="4919802"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28" name="Graphic 128"/>
                        <wps:cNvSpPr/>
                        <wps:spPr>
                          <a:xfrm>
                            <a:off x="5154498"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29" name="Graphic 129"/>
                        <wps:cNvSpPr/>
                        <wps:spPr>
                          <a:xfrm>
                            <a:off x="5154498"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30" name="Graphic 130"/>
                        <wps:cNvSpPr/>
                        <wps:spPr>
                          <a:xfrm>
                            <a:off x="5154498"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31" name="Graphic 131"/>
                        <wps:cNvSpPr/>
                        <wps:spPr>
                          <a:xfrm>
                            <a:off x="5154498"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32" name="Graphic 132"/>
                        <wps:cNvSpPr/>
                        <wps:spPr>
                          <a:xfrm>
                            <a:off x="5389194"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33" name="Graphic 133"/>
                        <wps:cNvSpPr/>
                        <wps:spPr>
                          <a:xfrm>
                            <a:off x="5389194"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34" name="Graphic 134"/>
                        <wps:cNvSpPr/>
                        <wps:spPr>
                          <a:xfrm>
                            <a:off x="5389194"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35" name="Graphic 135"/>
                        <wps:cNvSpPr/>
                        <wps:spPr>
                          <a:xfrm>
                            <a:off x="5389194"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36" name="Graphic 136"/>
                        <wps:cNvSpPr/>
                        <wps:spPr>
                          <a:xfrm>
                            <a:off x="5623890"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37" name="Graphic 137"/>
                        <wps:cNvSpPr/>
                        <wps:spPr>
                          <a:xfrm>
                            <a:off x="5623890"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38" name="Graphic 138"/>
                        <wps:cNvSpPr/>
                        <wps:spPr>
                          <a:xfrm>
                            <a:off x="5623890"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39" name="Graphic 139"/>
                        <wps:cNvSpPr/>
                        <wps:spPr>
                          <a:xfrm>
                            <a:off x="5623890"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40" name="Graphic 140"/>
                        <wps:cNvSpPr/>
                        <wps:spPr>
                          <a:xfrm>
                            <a:off x="5858586" y="9522586"/>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41" name="Graphic 141"/>
                        <wps:cNvSpPr/>
                        <wps:spPr>
                          <a:xfrm>
                            <a:off x="5858586" y="9522586"/>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42" name="Graphic 142"/>
                        <wps:cNvSpPr/>
                        <wps:spPr>
                          <a:xfrm>
                            <a:off x="5858586" y="9611893"/>
                            <a:ext cx="233679" cy="8890"/>
                          </a:xfrm>
                          <a:custGeom>
                            <a:avLst/>
                            <a:gdLst/>
                            <a:ahLst/>
                            <a:cxnLst/>
                            <a:rect l="l" t="t" r="r" b="b"/>
                            <a:pathLst>
                              <a:path w="233679" h="8890">
                                <a:moveTo>
                                  <a:pt x="233476" y="0"/>
                                </a:moveTo>
                                <a:lnTo>
                                  <a:pt x="0" y="0"/>
                                </a:lnTo>
                                <a:lnTo>
                                  <a:pt x="0" y="8838"/>
                                </a:lnTo>
                                <a:lnTo>
                                  <a:pt x="233476" y="8838"/>
                                </a:lnTo>
                                <a:lnTo>
                                  <a:pt x="233476" y="0"/>
                                </a:lnTo>
                                <a:close/>
                              </a:path>
                            </a:pathLst>
                          </a:custGeom>
                          <a:solidFill>
                            <a:srgbClr val="000000"/>
                          </a:solidFill>
                        </wps:spPr>
                        <wps:bodyPr wrap="square" lIns="0" tIns="0" rIns="0" bIns="0" rtlCol="0">
                          <a:noAutofit/>
                        </wps:bodyPr>
                      </wps:wsp>
                      <wps:wsp>
                        <wps:cNvPr id="143" name="Graphic 143"/>
                        <wps:cNvSpPr/>
                        <wps:spPr>
                          <a:xfrm>
                            <a:off x="5858586" y="9611893"/>
                            <a:ext cx="233679" cy="8890"/>
                          </a:xfrm>
                          <a:custGeom>
                            <a:avLst/>
                            <a:gdLst/>
                            <a:ahLst/>
                            <a:cxnLst/>
                            <a:rect l="l" t="t" r="r" b="b"/>
                            <a:pathLst>
                              <a:path w="233679" h="8890">
                                <a:moveTo>
                                  <a:pt x="0" y="8838"/>
                                </a:moveTo>
                                <a:lnTo>
                                  <a:pt x="233476" y="8838"/>
                                </a:lnTo>
                                <a:lnTo>
                                  <a:pt x="233476" y="0"/>
                                </a:lnTo>
                                <a:lnTo>
                                  <a:pt x="0" y="0"/>
                                </a:lnTo>
                                <a:lnTo>
                                  <a:pt x="0" y="8838"/>
                                </a:lnTo>
                                <a:close/>
                              </a:path>
                            </a:pathLst>
                          </a:custGeom>
                          <a:ln w="1778">
                            <a:solidFill>
                              <a:srgbClr val="000000"/>
                            </a:solidFill>
                            <a:prstDash val="solid"/>
                          </a:ln>
                        </wps:spPr>
                        <wps:bodyPr wrap="square" lIns="0" tIns="0" rIns="0" bIns="0" rtlCol="0">
                          <a:noAutofit/>
                        </wps:bodyPr>
                      </wps:wsp>
                      <wps:wsp>
                        <wps:cNvPr id="144" name="Graphic 144"/>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noAutofit/>
                        </wps:bodyPr>
                      </wps:wsp>
                      <wps:wsp>
                        <wps:cNvPr id="145" name="Graphic 145"/>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noAutofit/>
                        </wps:bodyPr>
                      </wps:wsp>
                      <wps:wsp>
                        <wps:cNvPr id="146" name="Graphic 146"/>
                        <wps:cNvSpPr/>
                        <wps:spPr>
                          <a:xfrm>
                            <a:off x="229488"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noAutofit/>
                        </wps:bodyPr>
                      </wps:wsp>
                      <wps:wsp>
                        <wps:cNvPr id="147" name="Graphic 147"/>
                        <wps:cNvSpPr/>
                        <wps:spPr>
                          <a:xfrm>
                            <a:off x="229488"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noAutofit/>
                        </wps:bodyPr>
                      </wps:wsp>
                      <wps:wsp>
                        <wps:cNvPr id="148" name="Graphic 148"/>
                        <wps:cNvSpPr/>
                        <wps:spPr>
                          <a:xfrm>
                            <a:off x="46266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49" name="Graphic 149"/>
                        <wps:cNvSpPr/>
                        <wps:spPr>
                          <a:xfrm>
                            <a:off x="46266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50" name="Graphic 150"/>
                        <wps:cNvSpPr/>
                        <wps:spPr>
                          <a:xfrm>
                            <a:off x="462661"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noAutofit/>
                        </wps:bodyPr>
                      </wps:wsp>
                      <wps:wsp>
                        <wps:cNvPr id="151" name="Graphic 151"/>
                        <wps:cNvSpPr/>
                        <wps:spPr>
                          <a:xfrm>
                            <a:off x="462661"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noAutofit/>
                        </wps:bodyPr>
                      </wps:wsp>
                      <wps:wsp>
                        <wps:cNvPr id="152" name="Graphic 152"/>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53" name="Graphic 153"/>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54" name="Graphic 154"/>
                        <wps:cNvSpPr/>
                        <wps:spPr>
                          <a:xfrm>
                            <a:off x="695782"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noAutofit/>
                        </wps:bodyPr>
                      </wps:wsp>
                      <wps:wsp>
                        <wps:cNvPr id="155" name="Graphic 155"/>
                        <wps:cNvSpPr/>
                        <wps:spPr>
                          <a:xfrm>
                            <a:off x="695782"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noAutofit/>
                        </wps:bodyPr>
                      </wps:wsp>
                      <wps:wsp>
                        <wps:cNvPr id="156" name="Graphic 156"/>
                        <wps:cNvSpPr/>
                        <wps:spPr>
                          <a:xfrm>
                            <a:off x="92895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7" name="Graphic 157"/>
                        <wps:cNvSpPr/>
                        <wps:spPr>
                          <a:xfrm>
                            <a:off x="92895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58" name="Graphic 158"/>
                        <wps:cNvSpPr/>
                        <wps:spPr>
                          <a:xfrm>
                            <a:off x="92895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59" name="Graphic 159"/>
                        <wps:cNvSpPr/>
                        <wps:spPr>
                          <a:xfrm>
                            <a:off x="92895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0" name="Graphic 160"/>
                        <wps:cNvSpPr/>
                        <wps:spPr>
                          <a:xfrm>
                            <a:off x="116365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61" name="Graphic 161"/>
                        <wps:cNvSpPr/>
                        <wps:spPr>
                          <a:xfrm>
                            <a:off x="116365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2" name="Graphic 162"/>
                        <wps:cNvSpPr/>
                        <wps:spPr>
                          <a:xfrm>
                            <a:off x="116365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63" name="Graphic 163"/>
                        <wps:cNvSpPr/>
                        <wps:spPr>
                          <a:xfrm>
                            <a:off x="116365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4" name="Graphic 164"/>
                        <wps:cNvSpPr/>
                        <wps:spPr>
                          <a:xfrm>
                            <a:off x="139834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65" name="Graphic 165"/>
                        <wps:cNvSpPr/>
                        <wps:spPr>
                          <a:xfrm>
                            <a:off x="139834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6" name="Graphic 166"/>
                        <wps:cNvSpPr/>
                        <wps:spPr>
                          <a:xfrm>
                            <a:off x="139834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67" name="Graphic 167"/>
                        <wps:cNvSpPr/>
                        <wps:spPr>
                          <a:xfrm>
                            <a:off x="139834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8" name="Graphic 168"/>
                        <wps:cNvSpPr/>
                        <wps:spPr>
                          <a:xfrm>
                            <a:off x="163342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69" name="Graphic 169"/>
                        <wps:cNvSpPr/>
                        <wps:spPr>
                          <a:xfrm>
                            <a:off x="163342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70" name="Graphic 170"/>
                        <wps:cNvSpPr/>
                        <wps:spPr>
                          <a:xfrm>
                            <a:off x="1633423"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71" name="Graphic 171"/>
                        <wps:cNvSpPr/>
                        <wps:spPr>
                          <a:xfrm>
                            <a:off x="1633423"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72" name="Graphic 172"/>
                        <wps:cNvSpPr/>
                        <wps:spPr>
                          <a:xfrm>
                            <a:off x="186811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73" name="Graphic 173"/>
                        <wps:cNvSpPr/>
                        <wps:spPr>
                          <a:xfrm>
                            <a:off x="186811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74" name="Graphic 174"/>
                        <wps:cNvSpPr/>
                        <wps:spPr>
                          <a:xfrm>
                            <a:off x="186811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75" name="Graphic 175"/>
                        <wps:cNvSpPr/>
                        <wps:spPr>
                          <a:xfrm>
                            <a:off x="186811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76" name="Graphic 176"/>
                        <wps:cNvSpPr/>
                        <wps:spPr>
                          <a:xfrm>
                            <a:off x="210281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77" name="Graphic 177"/>
                        <wps:cNvSpPr/>
                        <wps:spPr>
                          <a:xfrm>
                            <a:off x="210281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78" name="Graphic 178"/>
                        <wps:cNvSpPr/>
                        <wps:spPr>
                          <a:xfrm>
                            <a:off x="210281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79" name="Graphic 179"/>
                        <wps:cNvSpPr/>
                        <wps:spPr>
                          <a:xfrm>
                            <a:off x="210281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80" name="Graphic 180"/>
                        <wps:cNvSpPr/>
                        <wps:spPr>
                          <a:xfrm>
                            <a:off x="233751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1" name="Graphic 181"/>
                        <wps:cNvSpPr/>
                        <wps:spPr>
                          <a:xfrm>
                            <a:off x="233751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2" name="Graphic 182"/>
                        <wps:cNvSpPr/>
                        <wps:spPr>
                          <a:xfrm>
                            <a:off x="233751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83" name="Graphic 183"/>
                        <wps:cNvSpPr/>
                        <wps:spPr>
                          <a:xfrm>
                            <a:off x="233751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84" name="Graphic 184"/>
                        <wps:cNvSpPr/>
                        <wps:spPr>
                          <a:xfrm>
                            <a:off x="257220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5" name="Graphic 185"/>
                        <wps:cNvSpPr/>
                        <wps:spPr>
                          <a:xfrm>
                            <a:off x="257220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6" name="Graphic 186"/>
                        <wps:cNvSpPr/>
                        <wps:spPr>
                          <a:xfrm>
                            <a:off x="257220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87" name="Graphic 187"/>
                        <wps:cNvSpPr/>
                        <wps:spPr>
                          <a:xfrm>
                            <a:off x="257220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88" name="Graphic 188"/>
                        <wps:cNvSpPr/>
                        <wps:spPr>
                          <a:xfrm>
                            <a:off x="280690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9" name="Graphic 189"/>
                        <wps:cNvSpPr/>
                        <wps:spPr>
                          <a:xfrm>
                            <a:off x="280690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0" name="Graphic 190"/>
                        <wps:cNvSpPr/>
                        <wps:spPr>
                          <a:xfrm>
                            <a:off x="280690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91" name="Graphic 191"/>
                        <wps:cNvSpPr/>
                        <wps:spPr>
                          <a:xfrm>
                            <a:off x="280690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92" name="Graphic 192"/>
                        <wps:cNvSpPr/>
                        <wps:spPr>
                          <a:xfrm>
                            <a:off x="304185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3" name="Graphic 193"/>
                        <wps:cNvSpPr/>
                        <wps:spPr>
                          <a:xfrm>
                            <a:off x="304185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94" name="Graphic 194"/>
                        <wps:cNvSpPr/>
                        <wps:spPr>
                          <a:xfrm>
                            <a:off x="3041853"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95" name="Graphic 195"/>
                        <wps:cNvSpPr/>
                        <wps:spPr>
                          <a:xfrm>
                            <a:off x="3041853"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96" name="Graphic 196"/>
                        <wps:cNvSpPr/>
                        <wps:spPr>
                          <a:xfrm>
                            <a:off x="327654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7" name="Graphic 197"/>
                        <wps:cNvSpPr/>
                        <wps:spPr>
                          <a:xfrm>
                            <a:off x="327654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98" name="Graphic 198"/>
                        <wps:cNvSpPr/>
                        <wps:spPr>
                          <a:xfrm>
                            <a:off x="327654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99" name="Graphic 199"/>
                        <wps:cNvSpPr/>
                        <wps:spPr>
                          <a:xfrm>
                            <a:off x="327654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200" name="Graphic 200"/>
                        <wps:cNvSpPr/>
                        <wps:spPr>
                          <a:xfrm>
                            <a:off x="351124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1" name="Graphic 201"/>
                        <wps:cNvSpPr/>
                        <wps:spPr>
                          <a:xfrm>
                            <a:off x="351124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2" name="Graphic 202"/>
                        <wps:cNvSpPr/>
                        <wps:spPr>
                          <a:xfrm>
                            <a:off x="351124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03" name="Graphic 203"/>
                        <wps:cNvSpPr/>
                        <wps:spPr>
                          <a:xfrm>
                            <a:off x="351124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04" name="Graphic 204"/>
                        <wps:cNvSpPr/>
                        <wps:spPr>
                          <a:xfrm>
                            <a:off x="374594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5" name="Graphic 205"/>
                        <wps:cNvSpPr/>
                        <wps:spPr>
                          <a:xfrm>
                            <a:off x="374594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6" name="Graphic 206"/>
                        <wps:cNvSpPr/>
                        <wps:spPr>
                          <a:xfrm>
                            <a:off x="374594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07" name="Graphic 207"/>
                        <wps:cNvSpPr/>
                        <wps:spPr>
                          <a:xfrm>
                            <a:off x="374594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08" name="Graphic 208"/>
                        <wps:cNvSpPr/>
                        <wps:spPr>
                          <a:xfrm>
                            <a:off x="398063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9" name="Graphic 209"/>
                        <wps:cNvSpPr/>
                        <wps:spPr>
                          <a:xfrm>
                            <a:off x="398063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0" name="Graphic 210"/>
                        <wps:cNvSpPr/>
                        <wps:spPr>
                          <a:xfrm>
                            <a:off x="398063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11" name="Graphic 211"/>
                        <wps:cNvSpPr/>
                        <wps:spPr>
                          <a:xfrm>
                            <a:off x="398063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12" name="Graphic 212"/>
                        <wps:cNvSpPr/>
                        <wps:spPr>
                          <a:xfrm>
                            <a:off x="421533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13" name="Graphic 213"/>
                        <wps:cNvSpPr/>
                        <wps:spPr>
                          <a:xfrm>
                            <a:off x="421533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4" name="Graphic 214"/>
                        <wps:cNvSpPr/>
                        <wps:spPr>
                          <a:xfrm>
                            <a:off x="421533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15" name="Graphic 215"/>
                        <wps:cNvSpPr/>
                        <wps:spPr>
                          <a:xfrm>
                            <a:off x="421533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16" name="Graphic 216"/>
                        <wps:cNvSpPr/>
                        <wps:spPr>
                          <a:xfrm>
                            <a:off x="4450410"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17" name="Graphic 217"/>
                        <wps:cNvSpPr/>
                        <wps:spPr>
                          <a:xfrm>
                            <a:off x="4450410"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18" name="Graphic 218"/>
                        <wps:cNvSpPr/>
                        <wps:spPr>
                          <a:xfrm>
                            <a:off x="4450410"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219" name="Graphic 219"/>
                        <wps:cNvSpPr/>
                        <wps:spPr>
                          <a:xfrm>
                            <a:off x="4450410"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220" name="Graphic 220"/>
                        <wps:cNvSpPr/>
                        <wps:spPr>
                          <a:xfrm>
                            <a:off x="4685106"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21" name="Graphic 221"/>
                        <wps:cNvSpPr/>
                        <wps:spPr>
                          <a:xfrm>
                            <a:off x="4685106"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22" name="Graphic 222"/>
                        <wps:cNvSpPr/>
                        <wps:spPr>
                          <a:xfrm>
                            <a:off x="4685106"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223" name="Graphic 223"/>
                        <wps:cNvSpPr/>
                        <wps:spPr>
                          <a:xfrm>
                            <a:off x="4685106"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224" name="Graphic 224"/>
                        <wps:cNvSpPr/>
                        <wps:spPr>
                          <a:xfrm>
                            <a:off x="4919802"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25" name="Graphic 225"/>
                        <wps:cNvSpPr/>
                        <wps:spPr>
                          <a:xfrm>
                            <a:off x="4919802"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26" name="Graphic 226"/>
                        <wps:cNvSpPr/>
                        <wps:spPr>
                          <a:xfrm>
                            <a:off x="4919802"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27" name="Graphic 227"/>
                        <wps:cNvSpPr/>
                        <wps:spPr>
                          <a:xfrm>
                            <a:off x="4919802"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28" name="Graphic 228"/>
                        <wps:cNvSpPr/>
                        <wps:spPr>
                          <a:xfrm>
                            <a:off x="5154498"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29" name="Graphic 229"/>
                        <wps:cNvSpPr/>
                        <wps:spPr>
                          <a:xfrm>
                            <a:off x="5154498"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0" name="Graphic 230"/>
                        <wps:cNvSpPr/>
                        <wps:spPr>
                          <a:xfrm>
                            <a:off x="5154498"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31" name="Graphic 231"/>
                        <wps:cNvSpPr/>
                        <wps:spPr>
                          <a:xfrm>
                            <a:off x="5154498"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32" name="Graphic 232"/>
                        <wps:cNvSpPr/>
                        <wps:spPr>
                          <a:xfrm>
                            <a:off x="538919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3" name="Graphic 233"/>
                        <wps:cNvSpPr/>
                        <wps:spPr>
                          <a:xfrm>
                            <a:off x="538919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4" name="Graphic 234"/>
                        <wps:cNvSpPr/>
                        <wps:spPr>
                          <a:xfrm>
                            <a:off x="538919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35" name="Graphic 235"/>
                        <wps:cNvSpPr/>
                        <wps:spPr>
                          <a:xfrm>
                            <a:off x="538919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36" name="Graphic 236"/>
                        <wps:cNvSpPr/>
                        <wps:spPr>
                          <a:xfrm>
                            <a:off x="562389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7" name="Graphic 237"/>
                        <wps:cNvSpPr/>
                        <wps:spPr>
                          <a:xfrm>
                            <a:off x="562389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8" name="Graphic 238"/>
                        <wps:cNvSpPr/>
                        <wps:spPr>
                          <a:xfrm>
                            <a:off x="562389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39" name="Graphic 239"/>
                        <wps:cNvSpPr/>
                        <wps:spPr>
                          <a:xfrm>
                            <a:off x="562389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40" name="Graphic 240"/>
                        <wps:cNvSpPr/>
                        <wps:spPr>
                          <a:xfrm>
                            <a:off x="585858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41" name="Graphic 241"/>
                        <wps:cNvSpPr/>
                        <wps:spPr>
                          <a:xfrm>
                            <a:off x="585858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42" name="Graphic 242"/>
                        <wps:cNvSpPr/>
                        <wps:spPr>
                          <a:xfrm>
                            <a:off x="585858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43" name="Graphic 243"/>
                        <wps:cNvSpPr/>
                        <wps:spPr>
                          <a:xfrm>
                            <a:off x="585858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44" name="Graphic 244"/>
                        <wps:cNvSpPr/>
                        <wps:spPr>
                          <a:xfrm>
                            <a:off x="6093536" y="9522586"/>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noAutofit/>
                        </wps:bodyPr>
                      </wps:wsp>
                      <wps:wsp>
                        <wps:cNvPr id="245" name="Graphic 245"/>
                        <wps:cNvSpPr/>
                        <wps:spPr>
                          <a:xfrm>
                            <a:off x="6093536" y="9522586"/>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noAutofit/>
                        </wps:bodyPr>
                      </wps:wsp>
                      <wps:wsp>
                        <wps:cNvPr id="246" name="Graphic 246"/>
                        <wps:cNvSpPr/>
                        <wps:spPr>
                          <a:xfrm>
                            <a:off x="6222822" y="9393351"/>
                            <a:ext cx="57785" cy="187960"/>
                          </a:xfrm>
                          <a:custGeom>
                            <a:avLst/>
                            <a:gdLst/>
                            <a:ahLst/>
                            <a:cxnLst/>
                            <a:rect l="l" t="t" r="r" b="b"/>
                            <a:pathLst>
                              <a:path w="57785" h="187960">
                                <a:moveTo>
                                  <a:pt x="57605" y="0"/>
                                </a:moveTo>
                                <a:lnTo>
                                  <a:pt x="0" y="0"/>
                                </a:lnTo>
                                <a:lnTo>
                                  <a:pt x="0" y="187451"/>
                                </a:lnTo>
                                <a:lnTo>
                                  <a:pt x="57605" y="187451"/>
                                </a:lnTo>
                                <a:lnTo>
                                  <a:pt x="57605" y="0"/>
                                </a:lnTo>
                                <a:close/>
                              </a:path>
                            </a:pathLst>
                          </a:custGeom>
                          <a:solidFill>
                            <a:srgbClr val="000080"/>
                          </a:solidFill>
                        </wps:spPr>
                        <wps:bodyPr wrap="square" lIns="0" tIns="0" rIns="0" bIns="0" rtlCol="0">
                          <a:noAutofit/>
                        </wps:bodyPr>
                      </wps:wsp>
                      <wps:wsp>
                        <wps:cNvPr id="247" name="Graphic 247"/>
                        <wps:cNvSpPr/>
                        <wps:spPr>
                          <a:xfrm>
                            <a:off x="6222822" y="9393351"/>
                            <a:ext cx="57785" cy="187960"/>
                          </a:xfrm>
                          <a:custGeom>
                            <a:avLst/>
                            <a:gdLst/>
                            <a:ahLst/>
                            <a:cxnLst/>
                            <a:rect l="l" t="t" r="r" b="b"/>
                            <a:pathLst>
                              <a:path w="57785" h="187960">
                                <a:moveTo>
                                  <a:pt x="0" y="187451"/>
                                </a:moveTo>
                                <a:lnTo>
                                  <a:pt x="57605" y="187451"/>
                                </a:lnTo>
                                <a:lnTo>
                                  <a:pt x="57605" y="0"/>
                                </a:lnTo>
                                <a:lnTo>
                                  <a:pt x="0" y="0"/>
                                </a:lnTo>
                                <a:lnTo>
                                  <a:pt x="0" y="187451"/>
                                </a:lnTo>
                                <a:close/>
                              </a:path>
                            </a:pathLst>
                          </a:custGeom>
                          <a:ln w="1778">
                            <a:solidFill>
                              <a:srgbClr val="000080"/>
                            </a:solidFill>
                            <a:prstDash val="solid"/>
                          </a:ln>
                        </wps:spPr>
                        <wps:bodyPr wrap="square" lIns="0" tIns="0" rIns="0" bIns="0" rtlCol="0">
                          <a:noAutofit/>
                        </wps:bodyPr>
                      </wps:wsp>
                      <wps:wsp>
                        <wps:cNvPr id="248" name="Graphic 248"/>
                        <wps:cNvSpPr/>
                        <wps:spPr>
                          <a:xfrm>
                            <a:off x="6093536" y="9611893"/>
                            <a:ext cx="38100" cy="8890"/>
                          </a:xfrm>
                          <a:custGeom>
                            <a:avLst/>
                            <a:gdLst/>
                            <a:ahLst/>
                            <a:cxnLst/>
                            <a:rect l="l" t="t" r="r" b="b"/>
                            <a:pathLst>
                              <a:path w="38100" h="8890">
                                <a:moveTo>
                                  <a:pt x="37795" y="0"/>
                                </a:moveTo>
                                <a:lnTo>
                                  <a:pt x="0" y="0"/>
                                </a:lnTo>
                                <a:lnTo>
                                  <a:pt x="0" y="8838"/>
                                </a:lnTo>
                                <a:lnTo>
                                  <a:pt x="37795" y="8838"/>
                                </a:lnTo>
                                <a:lnTo>
                                  <a:pt x="37795" y="0"/>
                                </a:lnTo>
                                <a:close/>
                              </a:path>
                            </a:pathLst>
                          </a:custGeom>
                          <a:solidFill>
                            <a:srgbClr val="000000"/>
                          </a:solidFill>
                        </wps:spPr>
                        <wps:bodyPr wrap="square" lIns="0" tIns="0" rIns="0" bIns="0" rtlCol="0">
                          <a:noAutofit/>
                        </wps:bodyPr>
                      </wps:wsp>
                      <wps:wsp>
                        <wps:cNvPr id="249" name="Graphic 249"/>
                        <wps:cNvSpPr/>
                        <wps:spPr>
                          <a:xfrm>
                            <a:off x="6093536" y="9611893"/>
                            <a:ext cx="38100" cy="8890"/>
                          </a:xfrm>
                          <a:custGeom>
                            <a:avLst/>
                            <a:gdLst/>
                            <a:ahLst/>
                            <a:cxnLst/>
                            <a:rect l="l" t="t" r="r" b="b"/>
                            <a:pathLst>
                              <a:path w="38100" h="8890">
                                <a:moveTo>
                                  <a:pt x="0" y="8838"/>
                                </a:moveTo>
                                <a:lnTo>
                                  <a:pt x="37795" y="8838"/>
                                </a:lnTo>
                                <a:lnTo>
                                  <a:pt x="37795" y="0"/>
                                </a:lnTo>
                                <a:lnTo>
                                  <a:pt x="0" y="0"/>
                                </a:lnTo>
                                <a:lnTo>
                                  <a:pt x="0" y="8838"/>
                                </a:lnTo>
                                <a:close/>
                              </a:path>
                            </a:pathLst>
                          </a:custGeom>
                          <a:ln w="1778">
                            <a:solidFill>
                              <a:srgbClr val="000000"/>
                            </a:solidFill>
                            <a:prstDash val="solid"/>
                          </a:ln>
                        </wps:spPr>
                        <wps:bodyPr wrap="square" lIns="0" tIns="0" rIns="0" bIns="0" rtlCol="0">
                          <a:noAutofit/>
                        </wps:bodyPr>
                      </wps:wsp>
                      <wps:wsp>
                        <wps:cNvPr id="250" name="Graphic 250"/>
                        <wps:cNvSpPr/>
                        <wps:spPr>
                          <a:xfrm>
                            <a:off x="6123127" y="9482658"/>
                            <a:ext cx="8255" cy="138430"/>
                          </a:xfrm>
                          <a:custGeom>
                            <a:avLst/>
                            <a:gdLst/>
                            <a:ahLst/>
                            <a:cxnLst/>
                            <a:rect l="l" t="t" r="r" b="b"/>
                            <a:pathLst>
                              <a:path w="8255" h="138430">
                                <a:moveTo>
                                  <a:pt x="8229" y="0"/>
                                </a:moveTo>
                                <a:lnTo>
                                  <a:pt x="0" y="0"/>
                                </a:lnTo>
                                <a:lnTo>
                                  <a:pt x="0" y="138074"/>
                                </a:lnTo>
                                <a:lnTo>
                                  <a:pt x="8229" y="138074"/>
                                </a:lnTo>
                                <a:lnTo>
                                  <a:pt x="8229" y="0"/>
                                </a:lnTo>
                                <a:close/>
                              </a:path>
                            </a:pathLst>
                          </a:custGeom>
                          <a:solidFill>
                            <a:srgbClr val="000000"/>
                          </a:solidFill>
                        </wps:spPr>
                        <wps:bodyPr wrap="square" lIns="0" tIns="0" rIns="0" bIns="0" rtlCol="0">
                          <a:noAutofit/>
                        </wps:bodyPr>
                      </wps:wsp>
                      <wps:wsp>
                        <wps:cNvPr id="251" name="Graphic 251"/>
                        <wps:cNvSpPr/>
                        <wps:spPr>
                          <a:xfrm>
                            <a:off x="6123127" y="9482658"/>
                            <a:ext cx="8255" cy="138430"/>
                          </a:xfrm>
                          <a:custGeom>
                            <a:avLst/>
                            <a:gdLst/>
                            <a:ahLst/>
                            <a:cxnLst/>
                            <a:rect l="l" t="t" r="r" b="b"/>
                            <a:pathLst>
                              <a:path w="8255" h="138430">
                                <a:moveTo>
                                  <a:pt x="0" y="138074"/>
                                </a:moveTo>
                                <a:lnTo>
                                  <a:pt x="8229" y="138074"/>
                                </a:lnTo>
                                <a:lnTo>
                                  <a:pt x="8229" y="0"/>
                                </a:lnTo>
                                <a:lnTo>
                                  <a:pt x="0" y="0"/>
                                </a:lnTo>
                                <a:lnTo>
                                  <a:pt x="0" y="138074"/>
                                </a:lnTo>
                                <a:close/>
                              </a:path>
                            </a:pathLst>
                          </a:custGeom>
                          <a:ln w="1778">
                            <a:solidFill>
                              <a:srgbClr val="000000"/>
                            </a:solidFill>
                            <a:prstDash val="solid"/>
                          </a:ln>
                        </wps:spPr>
                        <wps:bodyPr wrap="square" lIns="0" tIns="0" rIns="0" bIns="0" rtlCol="0">
                          <a:noAutofit/>
                        </wps:bodyPr>
                      </wps:wsp>
                      <wps:wsp>
                        <wps:cNvPr id="252" name="Graphic 252"/>
                        <wps:cNvSpPr/>
                        <wps:spPr>
                          <a:xfrm>
                            <a:off x="6123127" y="9472904"/>
                            <a:ext cx="197485" cy="8255"/>
                          </a:xfrm>
                          <a:custGeom>
                            <a:avLst/>
                            <a:gdLst/>
                            <a:ahLst/>
                            <a:cxnLst/>
                            <a:rect l="l" t="t" r="r" b="b"/>
                            <a:pathLst>
                              <a:path w="197485" h="8255">
                                <a:moveTo>
                                  <a:pt x="196900" y="0"/>
                                </a:moveTo>
                                <a:lnTo>
                                  <a:pt x="0" y="0"/>
                                </a:lnTo>
                                <a:lnTo>
                                  <a:pt x="0" y="7924"/>
                                </a:lnTo>
                                <a:lnTo>
                                  <a:pt x="196900" y="7924"/>
                                </a:lnTo>
                                <a:lnTo>
                                  <a:pt x="196900" y="0"/>
                                </a:lnTo>
                                <a:close/>
                              </a:path>
                            </a:pathLst>
                          </a:custGeom>
                          <a:solidFill>
                            <a:srgbClr val="000000"/>
                          </a:solidFill>
                        </wps:spPr>
                        <wps:bodyPr wrap="square" lIns="0" tIns="0" rIns="0" bIns="0" rtlCol="0">
                          <a:noAutofit/>
                        </wps:bodyPr>
                      </wps:wsp>
                      <wps:wsp>
                        <wps:cNvPr id="253" name="Graphic 253"/>
                        <wps:cNvSpPr/>
                        <wps:spPr>
                          <a:xfrm>
                            <a:off x="6123127" y="9472904"/>
                            <a:ext cx="197485" cy="8255"/>
                          </a:xfrm>
                          <a:custGeom>
                            <a:avLst/>
                            <a:gdLst/>
                            <a:ahLst/>
                            <a:cxnLst/>
                            <a:rect l="l" t="t" r="r" b="b"/>
                            <a:pathLst>
                              <a:path w="197485" h="8255">
                                <a:moveTo>
                                  <a:pt x="0" y="7924"/>
                                </a:moveTo>
                                <a:lnTo>
                                  <a:pt x="196900" y="7924"/>
                                </a:lnTo>
                                <a:lnTo>
                                  <a:pt x="196900" y="0"/>
                                </a:lnTo>
                                <a:lnTo>
                                  <a:pt x="0" y="0"/>
                                </a:lnTo>
                                <a:lnTo>
                                  <a:pt x="0" y="7924"/>
                                </a:lnTo>
                                <a:close/>
                              </a:path>
                            </a:pathLst>
                          </a:custGeom>
                          <a:ln w="1778">
                            <a:solidFill>
                              <a:srgbClr val="000000"/>
                            </a:solidFill>
                            <a:prstDash val="solid"/>
                          </a:ln>
                        </wps:spPr>
                        <wps:bodyPr wrap="square" lIns="0" tIns="0" rIns="0" bIns="0" rtlCol="0">
                          <a:noAutofit/>
                        </wps:bodyPr>
                      </wps:wsp>
                      <wps:wsp>
                        <wps:cNvPr id="254" name="Graphic 254"/>
                        <wps:cNvSpPr/>
                        <wps:spPr>
                          <a:xfrm>
                            <a:off x="6312103" y="9482658"/>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255" name="Graphic 255"/>
                        <wps:cNvSpPr/>
                        <wps:spPr>
                          <a:xfrm>
                            <a:off x="6312103" y="9482658"/>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noAutofit/>
                        </wps:bodyPr>
                      </wps:wsp>
                      <wps:wsp>
                        <wps:cNvPr id="256" name="Graphic 256"/>
                        <wps:cNvSpPr/>
                        <wps:spPr>
                          <a:xfrm>
                            <a:off x="6173038" y="9611893"/>
                            <a:ext cx="147320" cy="8890"/>
                          </a:xfrm>
                          <a:custGeom>
                            <a:avLst/>
                            <a:gdLst/>
                            <a:ahLst/>
                            <a:cxnLst/>
                            <a:rect l="l" t="t" r="r" b="b"/>
                            <a:pathLst>
                              <a:path w="147320" h="8890">
                                <a:moveTo>
                                  <a:pt x="146913" y="0"/>
                                </a:moveTo>
                                <a:lnTo>
                                  <a:pt x="0" y="0"/>
                                </a:lnTo>
                                <a:lnTo>
                                  <a:pt x="0" y="8838"/>
                                </a:lnTo>
                                <a:lnTo>
                                  <a:pt x="146913" y="8838"/>
                                </a:lnTo>
                                <a:lnTo>
                                  <a:pt x="146913" y="0"/>
                                </a:lnTo>
                                <a:close/>
                              </a:path>
                            </a:pathLst>
                          </a:custGeom>
                          <a:solidFill>
                            <a:srgbClr val="000000"/>
                          </a:solidFill>
                        </wps:spPr>
                        <wps:bodyPr wrap="square" lIns="0" tIns="0" rIns="0" bIns="0" rtlCol="0">
                          <a:noAutofit/>
                        </wps:bodyPr>
                      </wps:wsp>
                      <wps:wsp>
                        <wps:cNvPr id="257" name="Graphic 257"/>
                        <wps:cNvSpPr/>
                        <wps:spPr>
                          <a:xfrm>
                            <a:off x="6173038" y="9611893"/>
                            <a:ext cx="147320" cy="8890"/>
                          </a:xfrm>
                          <a:custGeom>
                            <a:avLst/>
                            <a:gdLst/>
                            <a:ahLst/>
                            <a:cxnLst/>
                            <a:rect l="l" t="t" r="r" b="b"/>
                            <a:pathLst>
                              <a:path w="147320" h="8890">
                                <a:moveTo>
                                  <a:pt x="0" y="8838"/>
                                </a:moveTo>
                                <a:lnTo>
                                  <a:pt x="146913" y="8838"/>
                                </a:lnTo>
                                <a:lnTo>
                                  <a:pt x="146913" y="0"/>
                                </a:lnTo>
                                <a:lnTo>
                                  <a:pt x="0" y="0"/>
                                </a:lnTo>
                                <a:lnTo>
                                  <a:pt x="0" y="8838"/>
                                </a:lnTo>
                                <a:close/>
                              </a:path>
                            </a:pathLst>
                          </a:custGeom>
                          <a:ln w="1778">
                            <a:solidFill>
                              <a:srgbClr val="000000"/>
                            </a:solidFill>
                            <a:prstDash val="solid"/>
                          </a:ln>
                        </wps:spPr>
                        <wps:bodyPr wrap="square" lIns="0" tIns="0" rIns="0" bIns="0" rtlCol="0">
                          <a:noAutofit/>
                        </wps:bodyPr>
                      </wps:wsp>
                      <wps:wsp>
                        <wps:cNvPr id="258" name="Graphic 258"/>
                        <wps:cNvSpPr/>
                        <wps:spPr>
                          <a:xfrm>
                            <a:off x="6173038" y="9432976"/>
                            <a:ext cx="8255" cy="187960"/>
                          </a:xfrm>
                          <a:custGeom>
                            <a:avLst/>
                            <a:gdLst/>
                            <a:ahLst/>
                            <a:cxnLst/>
                            <a:rect l="l" t="t" r="r" b="b"/>
                            <a:pathLst>
                              <a:path w="8255" h="187960">
                                <a:moveTo>
                                  <a:pt x="7925" y="0"/>
                                </a:moveTo>
                                <a:lnTo>
                                  <a:pt x="0" y="0"/>
                                </a:lnTo>
                                <a:lnTo>
                                  <a:pt x="0" y="187756"/>
                                </a:lnTo>
                                <a:lnTo>
                                  <a:pt x="7925" y="187756"/>
                                </a:lnTo>
                                <a:lnTo>
                                  <a:pt x="7925" y="0"/>
                                </a:lnTo>
                                <a:close/>
                              </a:path>
                            </a:pathLst>
                          </a:custGeom>
                          <a:solidFill>
                            <a:srgbClr val="000000"/>
                          </a:solidFill>
                        </wps:spPr>
                        <wps:bodyPr wrap="square" lIns="0" tIns="0" rIns="0" bIns="0" rtlCol="0">
                          <a:noAutofit/>
                        </wps:bodyPr>
                      </wps:wsp>
                      <wps:wsp>
                        <wps:cNvPr id="259" name="Graphic 259"/>
                        <wps:cNvSpPr/>
                        <wps:spPr>
                          <a:xfrm>
                            <a:off x="6173038" y="9432976"/>
                            <a:ext cx="8255" cy="187960"/>
                          </a:xfrm>
                          <a:custGeom>
                            <a:avLst/>
                            <a:gdLst/>
                            <a:ahLst/>
                            <a:cxnLst/>
                            <a:rect l="l" t="t" r="r" b="b"/>
                            <a:pathLst>
                              <a:path w="8255" h="187960">
                                <a:moveTo>
                                  <a:pt x="0" y="187756"/>
                                </a:moveTo>
                                <a:lnTo>
                                  <a:pt x="7925" y="187756"/>
                                </a:lnTo>
                                <a:lnTo>
                                  <a:pt x="7925" y="0"/>
                                </a:lnTo>
                                <a:lnTo>
                                  <a:pt x="0" y="0"/>
                                </a:lnTo>
                                <a:lnTo>
                                  <a:pt x="0" y="187756"/>
                                </a:lnTo>
                                <a:close/>
                              </a:path>
                            </a:pathLst>
                          </a:custGeom>
                          <a:ln w="1778">
                            <a:solidFill>
                              <a:srgbClr val="000000"/>
                            </a:solidFill>
                            <a:prstDash val="solid"/>
                          </a:ln>
                        </wps:spPr>
                        <wps:bodyPr wrap="square" lIns="0" tIns="0" rIns="0" bIns="0" rtlCol="0">
                          <a:noAutofit/>
                        </wps:bodyPr>
                      </wps:wsp>
                      <wps:wsp>
                        <wps:cNvPr id="260" name="Graphic 260"/>
                        <wps:cNvSpPr/>
                        <wps:spPr>
                          <a:xfrm>
                            <a:off x="6173038" y="9432975"/>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261" name="Graphic 261"/>
                        <wps:cNvSpPr/>
                        <wps:spPr>
                          <a:xfrm>
                            <a:off x="6173038" y="9432975"/>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262" name="Graphic 262"/>
                        <wps:cNvSpPr/>
                        <wps:spPr>
                          <a:xfrm>
                            <a:off x="6312103" y="9393351"/>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263" name="Graphic 263"/>
                        <wps:cNvSpPr/>
                        <wps:spPr>
                          <a:xfrm>
                            <a:off x="6312103" y="9393351"/>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264" name="Graphic 264"/>
                        <wps:cNvSpPr/>
                        <wps:spPr>
                          <a:xfrm>
                            <a:off x="6222822" y="40817"/>
                            <a:ext cx="57785" cy="187960"/>
                          </a:xfrm>
                          <a:custGeom>
                            <a:avLst/>
                            <a:gdLst/>
                            <a:ahLst/>
                            <a:cxnLst/>
                            <a:rect l="l" t="t" r="r" b="b"/>
                            <a:pathLst>
                              <a:path w="57785" h="187960">
                                <a:moveTo>
                                  <a:pt x="57605" y="0"/>
                                </a:moveTo>
                                <a:lnTo>
                                  <a:pt x="0" y="0"/>
                                </a:lnTo>
                                <a:lnTo>
                                  <a:pt x="0" y="187451"/>
                                </a:lnTo>
                                <a:lnTo>
                                  <a:pt x="57605" y="187451"/>
                                </a:lnTo>
                                <a:lnTo>
                                  <a:pt x="57605" y="0"/>
                                </a:lnTo>
                                <a:close/>
                              </a:path>
                            </a:pathLst>
                          </a:custGeom>
                          <a:solidFill>
                            <a:srgbClr val="000080"/>
                          </a:solidFill>
                        </wps:spPr>
                        <wps:bodyPr wrap="square" lIns="0" tIns="0" rIns="0" bIns="0" rtlCol="0">
                          <a:noAutofit/>
                        </wps:bodyPr>
                      </wps:wsp>
                      <wps:wsp>
                        <wps:cNvPr id="265" name="Graphic 265"/>
                        <wps:cNvSpPr/>
                        <wps:spPr>
                          <a:xfrm>
                            <a:off x="6222822" y="40817"/>
                            <a:ext cx="57785" cy="187960"/>
                          </a:xfrm>
                          <a:custGeom>
                            <a:avLst/>
                            <a:gdLst/>
                            <a:ahLst/>
                            <a:cxnLst/>
                            <a:rect l="l" t="t" r="r" b="b"/>
                            <a:pathLst>
                              <a:path w="57785" h="187960">
                                <a:moveTo>
                                  <a:pt x="0" y="187451"/>
                                </a:moveTo>
                                <a:lnTo>
                                  <a:pt x="57605" y="187451"/>
                                </a:lnTo>
                                <a:lnTo>
                                  <a:pt x="57605" y="0"/>
                                </a:lnTo>
                                <a:lnTo>
                                  <a:pt x="0" y="0"/>
                                </a:lnTo>
                                <a:lnTo>
                                  <a:pt x="0" y="187451"/>
                                </a:lnTo>
                                <a:close/>
                              </a:path>
                            </a:pathLst>
                          </a:custGeom>
                          <a:ln w="1778">
                            <a:solidFill>
                              <a:srgbClr val="000080"/>
                            </a:solidFill>
                            <a:prstDash val="solid"/>
                          </a:ln>
                        </wps:spPr>
                        <wps:bodyPr wrap="square" lIns="0" tIns="0" rIns="0" bIns="0" rtlCol="0">
                          <a:noAutofit/>
                        </wps:bodyPr>
                      </wps:wsp>
                      <wps:wsp>
                        <wps:cNvPr id="266" name="Graphic 266"/>
                        <wps:cNvSpPr/>
                        <wps:spPr>
                          <a:xfrm>
                            <a:off x="6093536" y="40894"/>
                            <a:ext cx="187325" cy="58419"/>
                          </a:xfrm>
                          <a:custGeom>
                            <a:avLst/>
                            <a:gdLst/>
                            <a:ahLst/>
                            <a:cxnLst/>
                            <a:rect l="l" t="t" r="r" b="b"/>
                            <a:pathLst>
                              <a:path w="187325" h="58419">
                                <a:moveTo>
                                  <a:pt x="186842" y="0"/>
                                </a:moveTo>
                                <a:lnTo>
                                  <a:pt x="0" y="0"/>
                                </a:lnTo>
                                <a:lnTo>
                                  <a:pt x="0" y="58216"/>
                                </a:lnTo>
                                <a:lnTo>
                                  <a:pt x="186842" y="58216"/>
                                </a:lnTo>
                                <a:lnTo>
                                  <a:pt x="186842" y="0"/>
                                </a:lnTo>
                                <a:close/>
                              </a:path>
                            </a:pathLst>
                          </a:custGeom>
                          <a:solidFill>
                            <a:srgbClr val="000080"/>
                          </a:solidFill>
                        </wps:spPr>
                        <wps:bodyPr wrap="square" lIns="0" tIns="0" rIns="0" bIns="0" rtlCol="0">
                          <a:noAutofit/>
                        </wps:bodyPr>
                      </wps:wsp>
                      <wps:wsp>
                        <wps:cNvPr id="267" name="Graphic 267"/>
                        <wps:cNvSpPr/>
                        <wps:spPr>
                          <a:xfrm>
                            <a:off x="6093536" y="40894"/>
                            <a:ext cx="187325" cy="58419"/>
                          </a:xfrm>
                          <a:custGeom>
                            <a:avLst/>
                            <a:gdLst/>
                            <a:ahLst/>
                            <a:cxnLst/>
                            <a:rect l="l" t="t" r="r" b="b"/>
                            <a:pathLst>
                              <a:path w="187325" h="58419">
                                <a:moveTo>
                                  <a:pt x="0" y="58216"/>
                                </a:moveTo>
                                <a:lnTo>
                                  <a:pt x="186842" y="58216"/>
                                </a:lnTo>
                                <a:lnTo>
                                  <a:pt x="186842" y="0"/>
                                </a:lnTo>
                                <a:lnTo>
                                  <a:pt x="0" y="0"/>
                                </a:lnTo>
                                <a:lnTo>
                                  <a:pt x="0" y="58216"/>
                                </a:lnTo>
                                <a:close/>
                              </a:path>
                            </a:pathLst>
                          </a:custGeom>
                          <a:ln w="1778">
                            <a:solidFill>
                              <a:srgbClr val="000080"/>
                            </a:solidFill>
                            <a:prstDash val="solid"/>
                          </a:ln>
                        </wps:spPr>
                        <wps:bodyPr wrap="square" lIns="0" tIns="0" rIns="0" bIns="0" rtlCol="0">
                          <a:noAutofit/>
                        </wps:bodyPr>
                      </wps:wsp>
                      <wps:wsp>
                        <wps:cNvPr id="268" name="Graphic 268"/>
                        <wps:cNvSpPr/>
                        <wps:spPr>
                          <a:xfrm>
                            <a:off x="6312103" y="189864"/>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noAutofit/>
                        </wps:bodyPr>
                      </wps:wsp>
                      <wps:wsp>
                        <wps:cNvPr id="269" name="Graphic 269"/>
                        <wps:cNvSpPr/>
                        <wps:spPr>
                          <a:xfrm>
                            <a:off x="6312103" y="189864"/>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7">
                            <a:solidFill>
                              <a:srgbClr val="000000"/>
                            </a:solidFill>
                            <a:prstDash val="solid"/>
                          </a:ln>
                        </wps:spPr>
                        <wps:bodyPr wrap="square" lIns="0" tIns="0" rIns="0" bIns="0" rtlCol="0">
                          <a:noAutofit/>
                        </wps:bodyPr>
                      </wps:wsp>
                      <wps:wsp>
                        <wps:cNvPr id="270" name="Graphic 270"/>
                        <wps:cNvSpPr/>
                        <wps:spPr>
                          <a:xfrm>
                            <a:off x="6182817"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271" name="Graphic 271"/>
                        <wps:cNvSpPr/>
                        <wps:spPr>
                          <a:xfrm>
                            <a:off x="6182817"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272" name="Graphic 272"/>
                        <wps:cNvSpPr/>
                        <wps:spPr>
                          <a:xfrm>
                            <a:off x="6173038" y="914"/>
                            <a:ext cx="8255" cy="198120"/>
                          </a:xfrm>
                          <a:custGeom>
                            <a:avLst/>
                            <a:gdLst/>
                            <a:ahLst/>
                            <a:cxnLst/>
                            <a:rect l="l" t="t" r="r" b="b"/>
                            <a:pathLst>
                              <a:path w="8255" h="198120">
                                <a:moveTo>
                                  <a:pt x="7925" y="0"/>
                                </a:moveTo>
                                <a:lnTo>
                                  <a:pt x="0" y="0"/>
                                </a:lnTo>
                                <a:lnTo>
                                  <a:pt x="0" y="197510"/>
                                </a:lnTo>
                                <a:lnTo>
                                  <a:pt x="7925" y="197510"/>
                                </a:lnTo>
                                <a:lnTo>
                                  <a:pt x="7925" y="0"/>
                                </a:lnTo>
                                <a:close/>
                              </a:path>
                            </a:pathLst>
                          </a:custGeom>
                          <a:solidFill>
                            <a:srgbClr val="000000"/>
                          </a:solidFill>
                        </wps:spPr>
                        <wps:bodyPr wrap="square" lIns="0" tIns="0" rIns="0" bIns="0" rtlCol="0">
                          <a:noAutofit/>
                        </wps:bodyPr>
                      </wps:wsp>
                      <wps:wsp>
                        <wps:cNvPr id="273" name="Graphic 273"/>
                        <wps:cNvSpPr/>
                        <wps:spPr>
                          <a:xfrm>
                            <a:off x="6173038" y="914"/>
                            <a:ext cx="8255" cy="198120"/>
                          </a:xfrm>
                          <a:custGeom>
                            <a:avLst/>
                            <a:gdLst/>
                            <a:ahLst/>
                            <a:cxnLst/>
                            <a:rect l="l" t="t" r="r" b="b"/>
                            <a:pathLst>
                              <a:path w="8255" h="198120">
                                <a:moveTo>
                                  <a:pt x="0" y="197510"/>
                                </a:moveTo>
                                <a:lnTo>
                                  <a:pt x="7925" y="197510"/>
                                </a:lnTo>
                                <a:lnTo>
                                  <a:pt x="7925" y="0"/>
                                </a:lnTo>
                                <a:lnTo>
                                  <a:pt x="0" y="0"/>
                                </a:lnTo>
                                <a:lnTo>
                                  <a:pt x="0" y="197510"/>
                                </a:lnTo>
                                <a:close/>
                              </a:path>
                            </a:pathLst>
                          </a:custGeom>
                          <a:ln w="1777">
                            <a:solidFill>
                              <a:srgbClr val="000000"/>
                            </a:solidFill>
                            <a:prstDash val="solid"/>
                          </a:ln>
                        </wps:spPr>
                        <wps:bodyPr wrap="square" lIns="0" tIns="0" rIns="0" bIns="0" rtlCol="0">
                          <a:noAutofit/>
                        </wps:bodyPr>
                      </wps:wsp>
                      <wps:wsp>
                        <wps:cNvPr id="274" name="Graphic 274"/>
                        <wps:cNvSpPr/>
                        <wps:spPr>
                          <a:xfrm>
                            <a:off x="6182817" y="990"/>
                            <a:ext cx="137160" cy="8890"/>
                          </a:xfrm>
                          <a:custGeom>
                            <a:avLst/>
                            <a:gdLst/>
                            <a:ahLst/>
                            <a:cxnLst/>
                            <a:rect l="l" t="t" r="r" b="b"/>
                            <a:pathLst>
                              <a:path w="137160" h="8890">
                                <a:moveTo>
                                  <a:pt x="137159" y="0"/>
                                </a:moveTo>
                                <a:lnTo>
                                  <a:pt x="0" y="0"/>
                                </a:lnTo>
                                <a:lnTo>
                                  <a:pt x="0" y="8839"/>
                                </a:lnTo>
                                <a:lnTo>
                                  <a:pt x="137159" y="8839"/>
                                </a:lnTo>
                                <a:lnTo>
                                  <a:pt x="137159" y="0"/>
                                </a:lnTo>
                                <a:close/>
                              </a:path>
                            </a:pathLst>
                          </a:custGeom>
                          <a:solidFill>
                            <a:srgbClr val="000000"/>
                          </a:solidFill>
                        </wps:spPr>
                        <wps:bodyPr wrap="square" lIns="0" tIns="0" rIns="0" bIns="0" rtlCol="0">
                          <a:noAutofit/>
                        </wps:bodyPr>
                      </wps:wsp>
                      <wps:wsp>
                        <wps:cNvPr id="275" name="Graphic 275"/>
                        <wps:cNvSpPr/>
                        <wps:spPr>
                          <a:xfrm>
                            <a:off x="6182817" y="990"/>
                            <a:ext cx="137160" cy="8890"/>
                          </a:xfrm>
                          <a:custGeom>
                            <a:avLst/>
                            <a:gdLst/>
                            <a:ahLst/>
                            <a:cxnLst/>
                            <a:rect l="l" t="t" r="r" b="b"/>
                            <a:pathLst>
                              <a:path w="137160" h="8890">
                                <a:moveTo>
                                  <a:pt x="0" y="8839"/>
                                </a:moveTo>
                                <a:lnTo>
                                  <a:pt x="137159" y="8839"/>
                                </a:lnTo>
                                <a:lnTo>
                                  <a:pt x="137159" y="0"/>
                                </a:lnTo>
                                <a:lnTo>
                                  <a:pt x="0" y="0"/>
                                </a:lnTo>
                                <a:lnTo>
                                  <a:pt x="0" y="8839"/>
                                </a:lnTo>
                                <a:close/>
                              </a:path>
                            </a:pathLst>
                          </a:custGeom>
                          <a:ln w="1778">
                            <a:solidFill>
                              <a:srgbClr val="000000"/>
                            </a:solidFill>
                            <a:prstDash val="solid"/>
                          </a:ln>
                        </wps:spPr>
                        <wps:bodyPr wrap="square" lIns="0" tIns="0" rIns="0" bIns="0" rtlCol="0">
                          <a:noAutofit/>
                        </wps:bodyPr>
                      </wps:wsp>
                      <wps:wsp>
                        <wps:cNvPr id="276" name="Graphic 276"/>
                        <wps:cNvSpPr/>
                        <wps:spPr>
                          <a:xfrm>
                            <a:off x="6312103" y="9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noAutofit/>
                        </wps:bodyPr>
                      </wps:wsp>
                      <wps:wsp>
                        <wps:cNvPr id="277" name="Graphic 277"/>
                        <wps:cNvSpPr/>
                        <wps:spPr>
                          <a:xfrm>
                            <a:off x="6312103" y="9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noAutofit/>
                        </wps:bodyPr>
                      </wps:wsp>
                      <wps:wsp>
                        <wps:cNvPr id="278" name="Graphic 278"/>
                        <wps:cNvSpPr/>
                        <wps:spPr>
                          <a:xfrm>
                            <a:off x="6133160" y="140233"/>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noAutofit/>
                        </wps:bodyPr>
                      </wps:wsp>
                      <wps:wsp>
                        <wps:cNvPr id="279" name="Graphic 279"/>
                        <wps:cNvSpPr/>
                        <wps:spPr>
                          <a:xfrm>
                            <a:off x="6133160" y="140233"/>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noAutofit/>
                        </wps:bodyPr>
                      </wps:wsp>
                      <wps:wsp>
                        <wps:cNvPr id="280" name="Graphic 280"/>
                        <wps:cNvSpPr/>
                        <wps:spPr>
                          <a:xfrm>
                            <a:off x="6133160"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noAutofit/>
                        </wps:bodyPr>
                      </wps:wsp>
                      <wps:wsp>
                        <wps:cNvPr id="281" name="Graphic 281"/>
                        <wps:cNvSpPr/>
                        <wps:spPr>
                          <a:xfrm>
                            <a:off x="6133160"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noAutofit/>
                        </wps:bodyPr>
                      </wps:wsp>
                      <wps:wsp>
                        <wps:cNvPr id="282" name="Graphic 282"/>
                        <wps:cNvSpPr/>
                        <wps:spPr>
                          <a:xfrm>
                            <a:off x="6093536" y="990"/>
                            <a:ext cx="47625" cy="8890"/>
                          </a:xfrm>
                          <a:custGeom>
                            <a:avLst/>
                            <a:gdLst/>
                            <a:ahLst/>
                            <a:cxnLst/>
                            <a:rect l="l" t="t" r="r" b="b"/>
                            <a:pathLst>
                              <a:path w="47625" h="8890">
                                <a:moveTo>
                                  <a:pt x="47548" y="0"/>
                                </a:moveTo>
                                <a:lnTo>
                                  <a:pt x="0" y="0"/>
                                </a:lnTo>
                                <a:lnTo>
                                  <a:pt x="0" y="8839"/>
                                </a:lnTo>
                                <a:lnTo>
                                  <a:pt x="47548" y="8839"/>
                                </a:lnTo>
                                <a:lnTo>
                                  <a:pt x="47548" y="0"/>
                                </a:lnTo>
                                <a:close/>
                              </a:path>
                            </a:pathLst>
                          </a:custGeom>
                          <a:solidFill>
                            <a:srgbClr val="000000"/>
                          </a:solidFill>
                        </wps:spPr>
                        <wps:bodyPr wrap="square" lIns="0" tIns="0" rIns="0" bIns="0" rtlCol="0">
                          <a:noAutofit/>
                        </wps:bodyPr>
                      </wps:wsp>
                      <wps:wsp>
                        <wps:cNvPr id="283" name="Graphic 283"/>
                        <wps:cNvSpPr/>
                        <wps:spPr>
                          <a:xfrm>
                            <a:off x="6093536" y="990"/>
                            <a:ext cx="47625" cy="8890"/>
                          </a:xfrm>
                          <a:custGeom>
                            <a:avLst/>
                            <a:gdLst/>
                            <a:ahLst/>
                            <a:cxnLst/>
                            <a:rect l="l" t="t" r="r" b="b"/>
                            <a:pathLst>
                              <a:path w="47625" h="8890">
                                <a:moveTo>
                                  <a:pt x="0" y="8839"/>
                                </a:moveTo>
                                <a:lnTo>
                                  <a:pt x="47548" y="8839"/>
                                </a:lnTo>
                                <a:lnTo>
                                  <a:pt x="47548" y="0"/>
                                </a:lnTo>
                                <a:lnTo>
                                  <a:pt x="0" y="0"/>
                                </a:lnTo>
                                <a:lnTo>
                                  <a:pt x="0" y="8839"/>
                                </a:lnTo>
                                <a:close/>
                              </a:path>
                            </a:pathLst>
                          </a:custGeom>
                          <a:ln w="1778">
                            <a:solidFill>
                              <a:srgbClr val="000000"/>
                            </a:solidFill>
                            <a:prstDash val="solid"/>
                          </a:ln>
                        </wps:spPr>
                        <wps:bodyPr wrap="square" lIns="0" tIns="0" rIns="0" bIns="0" rtlCol="0">
                          <a:noAutofit/>
                        </wps:bodyPr>
                      </wps:wsp>
                      <wps:wsp>
                        <wps:cNvPr id="284" name="Graphic 284"/>
                        <wps:cNvSpPr/>
                        <wps:spPr>
                          <a:xfrm>
                            <a:off x="6222822" y="229488"/>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285" name="Graphic 285"/>
                        <wps:cNvSpPr/>
                        <wps:spPr>
                          <a:xfrm>
                            <a:off x="6222822" y="229488"/>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286" name="Graphic 286"/>
                        <wps:cNvSpPr/>
                        <wps:spPr>
                          <a:xfrm>
                            <a:off x="6312103" y="22948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287" name="Graphic 287"/>
                        <wps:cNvSpPr/>
                        <wps:spPr>
                          <a:xfrm>
                            <a:off x="6312103" y="22948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288" name="Graphic 288"/>
                        <wps:cNvSpPr/>
                        <wps:spPr>
                          <a:xfrm>
                            <a:off x="6222822" y="464184"/>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289" name="Graphic 289"/>
                        <wps:cNvSpPr/>
                        <wps:spPr>
                          <a:xfrm>
                            <a:off x="6222822" y="464184"/>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290" name="Graphic 290"/>
                        <wps:cNvSpPr/>
                        <wps:spPr>
                          <a:xfrm>
                            <a:off x="6312103" y="46418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291" name="Graphic 291"/>
                        <wps:cNvSpPr/>
                        <wps:spPr>
                          <a:xfrm>
                            <a:off x="6312103" y="46418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292" name="Graphic 292"/>
                        <wps:cNvSpPr/>
                        <wps:spPr>
                          <a:xfrm>
                            <a:off x="6222822" y="699185"/>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293" name="Graphic 293"/>
                        <wps:cNvSpPr/>
                        <wps:spPr>
                          <a:xfrm>
                            <a:off x="6222822" y="699185"/>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294" name="Graphic 294"/>
                        <wps:cNvSpPr/>
                        <wps:spPr>
                          <a:xfrm>
                            <a:off x="6312103" y="699185"/>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295" name="Graphic 295"/>
                        <wps:cNvSpPr/>
                        <wps:spPr>
                          <a:xfrm>
                            <a:off x="6312103" y="699185"/>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296" name="Graphic 296"/>
                        <wps:cNvSpPr/>
                        <wps:spPr>
                          <a:xfrm>
                            <a:off x="6222822" y="933881"/>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297" name="Graphic 297"/>
                        <wps:cNvSpPr/>
                        <wps:spPr>
                          <a:xfrm>
                            <a:off x="6222822" y="933881"/>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298" name="Graphic 298"/>
                        <wps:cNvSpPr/>
                        <wps:spPr>
                          <a:xfrm>
                            <a:off x="6312103" y="933881"/>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299" name="Graphic 299"/>
                        <wps:cNvSpPr/>
                        <wps:spPr>
                          <a:xfrm>
                            <a:off x="6312103" y="933881"/>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00" name="Graphic 300"/>
                        <wps:cNvSpPr/>
                        <wps:spPr>
                          <a:xfrm>
                            <a:off x="6222822" y="1168577"/>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01" name="Graphic 301"/>
                        <wps:cNvSpPr/>
                        <wps:spPr>
                          <a:xfrm>
                            <a:off x="6222822" y="1168577"/>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02" name="Graphic 302"/>
                        <wps:cNvSpPr/>
                        <wps:spPr>
                          <a:xfrm>
                            <a:off x="6312103" y="1168577"/>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03" name="Graphic 303"/>
                        <wps:cNvSpPr/>
                        <wps:spPr>
                          <a:xfrm>
                            <a:off x="6312103" y="1168577"/>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04" name="Graphic 304"/>
                        <wps:cNvSpPr/>
                        <wps:spPr>
                          <a:xfrm>
                            <a:off x="6222822" y="1403350"/>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05" name="Graphic 305"/>
                        <wps:cNvSpPr/>
                        <wps:spPr>
                          <a:xfrm>
                            <a:off x="6222822" y="1403350"/>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06" name="Graphic 306"/>
                        <wps:cNvSpPr/>
                        <wps:spPr>
                          <a:xfrm>
                            <a:off x="6312103" y="1403350"/>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07" name="Graphic 307"/>
                        <wps:cNvSpPr/>
                        <wps:spPr>
                          <a:xfrm>
                            <a:off x="6312103" y="1403350"/>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08" name="Graphic 308"/>
                        <wps:cNvSpPr/>
                        <wps:spPr>
                          <a:xfrm>
                            <a:off x="6222822" y="1638045"/>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09" name="Graphic 309"/>
                        <wps:cNvSpPr/>
                        <wps:spPr>
                          <a:xfrm>
                            <a:off x="6222822" y="1638045"/>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10" name="Graphic 310"/>
                        <wps:cNvSpPr/>
                        <wps:spPr>
                          <a:xfrm>
                            <a:off x="6312103" y="1638045"/>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11" name="Graphic 311"/>
                        <wps:cNvSpPr/>
                        <wps:spPr>
                          <a:xfrm>
                            <a:off x="6312103" y="1638045"/>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12" name="Graphic 312"/>
                        <wps:cNvSpPr/>
                        <wps:spPr>
                          <a:xfrm>
                            <a:off x="6222822" y="1872742"/>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13" name="Graphic 313"/>
                        <wps:cNvSpPr/>
                        <wps:spPr>
                          <a:xfrm>
                            <a:off x="6222822" y="1872742"/>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14" name="Graphic 314"/>
                        <wps:cNvSpPr/>
                        <wps:spPr>
                          <a:xfrm>
                            <a:off x="6312103" y="187274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15" name="Graphic 315"/>
                        <wps:cNvSpPr/>
                        <wps:spPr>
                          <a:xfrm>
                            <a:off x="6312103" y="187274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16" name="Graphic 316"/>
                        <wps:cNvSpPr/>
                        <wps:spPr>
                          <a:xfrm>
                            <a:off x="6222822" y="2107438"/>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17" name="Graphic 317"/>
                        <wps:cNvSpPr/>
                        <wps:spPr>
                          <a:xfrm>
                            <a:off x="6222822" y="2107438"/>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18" name="Graphic 318"/>
                        <wps:cNvSpPr/>
                        <wps:spPr>
                          <a:xfrm>
                            <a:off x="6312103" y="210743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19" name="Graphic 319"/>
                        <wps:cNvSpPr/>
                        <wps:spPr>
                          <a:xfrm>
                            <a:off x="6312103" y="210743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20" name="Graphic 320"/>
                        <wps:cNvSpPr/>
                        <wps:spPr>
                          <a:xfrm>
                            <a:off x="6222822" y="2342133"/>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21" name="Graphic 321"/>
                        <wps:cNvSpPr/>
                        <wps:spPr>
                          <a:xfrm>
                            <a:off x="6222822" y="2342133"/>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22" name="Graphic 322"/>
                        <wps:cNvSpPr/>
                        <wps:spPr>
                          <a:xfrm>
                            <a:off x="6312103" y="234213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23" name="Graphic 323"/>
                        <wps:cNvSpPr/>
                        <wps:spPr>
                          <a:xfrm>
                            <a:off x="6312103" y="234213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24" name="Graphic 324"/>
                        <wps:cNvSpPr/>
                        <wps:spPr>
                          <a:xfrm>
                            <a:off x="6222822" y="2577134"/>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25" name="Graphic 325"/>
                        <wps:cNvSpPr/>
                        <wps:spPr>
                          <a:xfrm>
                            <a:off x="6222822" y="2577134"/>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26" name="Graphic 326"/>
                        <wps:cNvSpPr/>
                        <wps:spPr>
                          <a:xfrm>
                            <a:off x="6312103" y="2577134"/>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27" name="Graphic 327"/>
                        <wps:cNvSpPr/>
                        <wps:spPr>
                          <a:xfrm>
                            <a:off x="6312103" y="2577134"/>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28" name="Graphic 328"/>
                        <wps:cNvSpPr/>
                        <wps:spPr>
                          <a:xfrm>
                            <a:off x="6222822" y="2811830"/>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29" name="Graphic 329"/>
                        <wps:cNvSpPr/>
                        <wps:spPr>
                          <a:xfrm>
                            <a:off x="6222822" y="2811830"/>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30" name="Graphic 330"/>
                        <wps:cNvSpPr/>
                        <wps:spPr>
                          <a:xfrm>
                            <a:off x="6312103" y="2811830"/>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31" name="Graphic 331"/>
                        <wps:cNvSpPr/>
                        <wps:spPr>
                          <a:xfrm>
                            <a:off x="6312103" y="2811830"/>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32" name="Graphic 332"/>
                        <wps:cNvSpPr/>
                        <wps:spPr>
                          <a:xfrm>
                            <a:off x="6222822" y="3046526"/>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33" name="Graphic 333"/>
                        <wps:cNvSpPr/>
                        <wps:spPr>
                          <a:xfrm>
                            <a:off x="6222822" y="3046526"/>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34" name="Graphic 334"/>
                        <wps:cNvSpPr/>
                        <wps:spPr>
                          <a:xfrm>
                            <a:off x="6312103" y="3046526"/>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35" name="Graphic 335"/>
                        <wps:cNvSpPr/>
                        <wps:spPr>
                          <a:xfrm>
                            <a:off x="6312103" y="3046526"/>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36" name="Graphic 336"/>
                        <wps:cNvSpPr/>
                        <wps:spPr>
                          <a:xfrm>
                            <a:off x="6222822" y="3281171"/>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37" name="Graphic 337"/>
                        <wps:cNvSpPr/>
                        <wps:spPr>
                          <a:xfrm>
                            <a:off x="6222822" y="3281171"/>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38" name="Graphic 338"/>
                        <wps:cNvSpPr/>
                        <wps:spPr>
                          <a:xfrm>
                            <a:off x="6312103" y="328117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39" name="Graphic 339"/>
                        <wps:cNvSpPr/>
                        <wps:spPr>
                          <a:xfrm>
                            <a:off x="6312103" y="328117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40" name="Graphic 340"/>
                        <wps:cNvSpPr/>
                        <wps:spPr>
                          <a:xfrm>
                            <a:off x="6222822" y="3515867"/>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41" name="Graphic 341"/>
                        <wps:cNvSpPr/>
                        <wps:spPr>
                          <a:xfrm>
                            <a:off x="6222822" y="3515867"/>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42" name="Graphic 342"/>
                        <wps:cNvSpPr/>
                        <wps:spPr>
                          <a:xfrm>
                            <a:off x="6312103" y="351586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43" name="Graphic 343"/>
                        <wps:cNvSpPr/>
                        <wps:spPr>
                          <a:xfrm>
                            <a:off x="6312103" y="351586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44" name="Graphic 344"/>
                        <wps:cNvSpPr/>
                        <wps:spPr>
                          <a:xfrm>
                            <a:off x="6222822" y="3750564"/>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45" name="Graphic 345"/>
                        <wps:cNvSpPr/>
                        <wps:spPr>
                          <a:xfrm>
                            <a:off x="6222822" y="3750564"/>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46" name="Graphic 346"/>
                        <wps:cNvSpPr/>
                        <wps:spPr>
                          <a:xfrm>
                            <a:off x="6312103" y="375056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47" name="Graphic 347"/>
                        <wps:cNvSpPr/>
                        <wps:spPr>
                          <a:xfrm>
                            <a:off x="6312103" y="375056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48" name="Graphic 348"/>
                        <wps:cNvSpPr/>
                        <wps:spPr>
                          <a:xfrm>
                            <a:off x="6222822" y="3985259"/>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49" name="Graphic 349"/>
                        <wps:cNvSpPr/>
                        <wps:spPr>
                          <a:xfrm>
                            <a:off x="6222822" y="3985259"/>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50" name="Graphic 350"/>
                        <wps:cNvSpPr/>
                        <wps:spPr>
                          <a:xfrm>
                            <a:off x="6312103" y="398525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51" name="Graphic 351"/>
                        <wps:cNvSpPr/>
                        <wps:spPr>
                          <a:xfrm>
                            <a:off x="6312103" y="398525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52" name="Graphic 352"/>
                        <wps:cNvSpPr/>
                        <wps:spPr>
                          <a:xfrm>
                            <a:off x="6222822" y="4219955"/>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53" name="Graphic 353"/>
                        <wps:cNvSpPr/>
                        <wps:spPr>
                          <a:xfrm>
                            <a:off x="6222822" y="4219955"/>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54" name="Graphic 354"/>
                        <wps:cNvSpPr/>
                        <wps:spPr>
                          <a:xfrm>
                            <a:off x="6312103" y="4219955"/>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55" name="Graphic 355"/>
                        <wps:cNvSpPr/>
                        <wps:spPr>
                          <a:xfrm>
                            <a:off x="6312103" y="4219955"/>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56" name="Graphic 356"/>
                        <wps:cNvSpPr/>
                        <wps:spPr>
                          <a:xfrm>
                            <a:off x="6222822" y="4454652"/>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57" name="Graphic 357"/>
                        <wps:cNvSpPr/>
                        <wps:spPr>
                          <a:xfrm>
                            <a:off x="6222822" y="4454652"/>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58" name="Graphic 358"/>
                        <wps:cNvSpPr/>
                        <wps:spPr>
                          <a:xfrm>
                            <a:off x="6312103" y="445465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59" name="Graphic 359"/>
                        <wps:cNvSpPr/>
                        <wps:spPr>
                          <a:xfrm>
                            <a:off x="6312103" y="445465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60" name="Graphic 360"/>
                        <wps:cNvSpPr/>
                        <wps:spPr>
                          <a:xfrm>
                            <a:off x="6222822" y="4689652"/>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61" name="Graphic 361"/>
                        <wps:cNvSpPr/>
                        <wps:spPr>
                          <a:xfrm>
                            <a:off x="6222822" y="4689652"/>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62" name="Graphic 362"/>
                        <wps:cNvSpPr/>
                        <wps:spPr>
                          <a:xfrm>
                            <a:off x="6312103" y="4689652"/>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63" name="Graphic 363"/>
                        <wps:cNvSpPr/>
                        <wps:spPr>
                          <a:xfrm>
                            <a:off x="6312103" y="4689652"/>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64" name="Graphic 364"/>
                        <wps:cNvSpPr/>
                        <wps:spPr>
                          <a:xfrm>
                            <a:off x="6222822" y="4924348"/>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65" name="Graphic 365"/>
                        <wps:cNvSpPr/>
                        <wps:spPr>
                          <a:xfrm>
                            <a:off x="6222822" y="4924348"/>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66" name="Graphic 366"/>
                        <wps:cNvSpPr/>
                        <wps:spPr>
                          <a:xfrm>
                            <a:off x="6312103" y="4924348"/>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67" name="Graphic 367"/>
                        <wps:cNvSpPr/>
                        <wps:spPr>
                          <a:xfrm>
                            <a:off x="6312103" y="4924348"/>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68" name="Graphic 368"/>
                        <wps:cNvSpPr/>
                        <wps:spPr>
                          <a:xfrm>
                            <a:off x="6222822" y="5159044"/>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369" name="Graphic 369"/>
                        <wps:cNvSpPr/>
                        <wps:spPr>
                          <a:xfrm>
                            <a:off x="6222822" y="5159044"/>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370" name="Graphic 370"/>
                        <wps:cNvSpPr/>
                        <wps:spPr>
                          <a:xfrm>
                            <a:off x="6312103" y="5159044"/>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371" name="Graphic 371"/>
                        <wps:cNvSpPr/>
                        <wps:spPr>
                          <a:xfrm>
                            <a:off x="6312103" y="5159044"/>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372" name="Graphic 372"/>
                        <wps:cNvSpPr/>
                        <wps:spPr>
                          <a:xfrm>
                            <a:off x="6222822" y="5393816"/>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73" name="Graphic 373"/>
                        <wps:cNvSpPr/>
                        <wps:spPr>
                          <a:xfrm>
                            <a:off x="6222822" y="5393816"/>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74" name="Graphic 374"/>
                        <wps:cNvSpPr/>
                        <wps:spPr>
                          <a:xfrm>
                            <a:off x="6312103" y="539381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75" name="Graphic 375"/>
                        <wps:cNvSpPr/>
                        <wps:spPr>
                          <a:xfrm>
                            <a:off x="6312103" y="539381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76" name="Graphic 376"/>
                        <wps:cNvSpPr/>
                        <wps:spPr>
                          <a:xfrm>
                            <a:off x="6222822" y="5628513"/>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77" name="Graphic 377"/>
                        <wps:cNvSpPr/>
                        <wps:spPr>
                          <a:xfrm>
                            <a:off x="6222822" y="5628513"/>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78" name="Graphic 378"/>
                        <wps:cNvSpPr/>
                        <wps:spPr>
                          <a:xfrm>
                            <a:off x="6312103" y="562851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79" name="Graphic 379"/>
                        <wps:cNvSpPr/>
                        <wps:spPr>
                          <a:xfrm>
                            <a:off x="6312103" y="562851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80" name="Graphic 380"/>
                        <wps:cNvSpPr/>
                        <wps:spPr>
                          <a:xfrm>
                            <a:off x="6222822" y="5863209"/>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81" name="Graphic 381"/>
                        <wps:cNvSpPr/>
                        <wps:spPr>
                          <a:xfrm>
                            <a:off x="6222822" y="5863209"/>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82" name="Graphic 382"/>
                        <wps:cNvSpPr/>
                        <wps:spPr>
                          <a:xfrm>
                            <a:off x="6312103" y="586320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83" name="Graphic 383"/>
                        <wps:cNvSpPr/>
                        <wps:spPr>
                          <a:xfrm>
                            <a:off x="6312103" y="586320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84" name="Graphic 384"/>
                        <wps:cNvSpPr/>
                        <wps:spPr>
                          <a:xfrm>
                            <a:off x="6222822" y="6097904"/>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85" name="Graphic 385"/>
                        <wps:cNvSpPr/>
                        <wps:spPr>
                          <a:xfrm>
                            <a:off x="6222822" y="6097904"/>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86" name="Graphic 386"/>
                        <wps:cNvSpPr/>
                        <wps:spPr>
                          <a:xfrm>
                            <a:off x="6312103" y="609790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87" name="Graphic 387"/>
                        <wps:cNvSpPr/>
                        <wps:spPr>
                          <a:xfrm>
                            <a:off x="6312103" y="609790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88" name="Graphic 388"/>
                        <wps:cNvSpPr/>
                        <wps:spPr>
                          <a:xfrm>
                            <a:off x="6222822" y="6332601"/>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389" name="Graphic 389"/>
                        <wps:cNvSpPr/>
                        <wps:spPr>
                          <a:xfrm>
                            <a:off x="6222822" y="6332601"/>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390" name="Graphic 390"/>
                        <wps:cNvSpPr/>
                        <wps:spPr>
                          <a:xfrm>
                            <a:off x="6312103" y="633260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391" name="Graphic 391"/>
                        <wps:cNvSpPr/>
                        <wps:spPr>
                          <a:xfrm>
                            <a:off x="6312103" y="633260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392" name="Graphic 392"/>
                        <wps:cNvSpPr/>
                        <wps:spPr>
                          <a:xfrm>
                            <a:off x="6222822" y="6567601"/>
                            <a:ext cx="57785" cy="233679"/>
                          </a:xfrm>
                          <a:custGeom>
                            <a:avLst/>
                            <a:gdLst/>
                            <a:ahLst/>
                            <a:cxnLst/>
                            <a:rect l="l" t="t" r="r" b="b"/>
                            <a:pathLst>
                              <a:path w="57785" h="233679">
                                <a:moveTo>
                                  <a:pt x="57605" y="0"/>
                                </a:moveTo>
                                <a:lnTo>
                                  <a:pt x="0" y="0"/>
                                </a:lnTo>
                                <a:lnTo>
                                  <a:pt x="0" y="233171"/>
                                </a:lnTo>
                                <a:lnTo>
                                  <a:pt x="57605" y="233171"/>
                                </a:lnTo>
                                <a:lnTo>
                                  <a:pt x="57605" y="0"/>
                                </a:lnTo>
                                <a:close/>
                              </a:path>
                            </a:pathLst>
                          </a:custGeom>
                          <a:solidFill>
                            <a:srgbClr val="000080"/>
                          </a:solidFill>
                        </wps:spPr>
                        <wps:bodyPr wrap="square" lIns="0" tIns="0" rIns="0" bIns="0" rtlCol="0">
                          <a:noAutofit/>
                        </wps:bodyPr>
                      </wps:wsp>
                      <wps:wsp>
                        <wps:cNvPr id="393" name="Graphic 393"/>
                        <wps:cNvSpPr/>
                        <wps:spPr>
                          <a:xfrm>
                            <a:off x="6222822" y="6567601"/>
                            <a:ext cx="57785" cy="233679"/>
                          </a:xfrm>
                          <a:custGeom>
                            <a:avLst/>
                            <a:gdLst/>
                            <a:ahLst/>
                            <a:cxnLst/>
                            <a:rect l="l" t="t" r="r" b="b"/>
                            <a:pathLst>
                              <a:path w="57785" h="233679">
                                <a:moveTo>
                                  <a:pt x="0" y="233171"/>
                                </a:moveTo>
                                <a:lnTo>
                                  <a:pt x="57605" y="233171"/>
                                </a:lnTo>
                                <a:lnTo>
                                  <a:pt x="57605" y="0"/>
                                </a:lnTo>
                                <a:lnTo>
                                  <a:pt x="0" y="0"/>
                                </a:lnTo>
                                <a:lnTo>
                                  <a:pt x="0" y="233171"/>
                                </a:lnTo>
                                <a:close/>
                              </a:path>
                            </a:pathLst>
                          </a:custGeom>
                          <a:ln w="1778">
                            <a:solidFill>
                              <a:srgbClr val="000080"/>
                            </a:solidFill>
                            <a:prstDash val="solid"/>
                          </a:ln>
                        </wps:spPr>
                        <wps:bodyPr wrap="square" lIns="0" tIns="0" rIns="0" bIns="0" rtlCol="0">
                          <a:noAutofit/>
                        </wps:bodyPr>
                      </wps:wsp>
                      <wps:wsp>
                        <wps:cNvPr id="394" name="Graphic 394"/>
                        <wps:cNvSpPr/>
                        <wps:spPr>
                          <a:xfrm>
                            <a:off x="6312103" y="6567601"/>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395" name="Graphic 395"/>
                        <wps:cNvSpPr/>
                        <wps:spPr>
                          <a:xfrm>
                            <a:off x="6312103" y="6567601"/>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8">
                            <a:solidFill>
                              <a:srgbClr val="000000"/>
                            </a:solidFill>
                            <a:prstDash val="solid"/>
                          </a:ln>
                        </wps:spPr>
                        <wps:bodyPr wrap="square" lIns="0" tIns="0" rIns="0" bIns="0" rtlCol="0">
                          <a:noAutofit/>
                        </wps:bodyPr>
                      </wps:wsp>
                      <wps:wsp>
                        <wps:cNvPr id="396" name="Graphic 396"/>
                        <wps:cNvSpPr/>
                        <wps:spPr>
                          <a:xfrm>
                            <a:off x="6222822" y="6802297"/>
                            <a:ext cx="57785" cy="233679"/>
                          </a:xfrm>
                          <a:custGeom>
                            <a:avLst/>
                            <a:gdLst/>
                            <a:ahLst/>
                            <a:cxnLst/>
                            <a:rect l="l" t="t" r="r" b="b"/>
                            <a:pathLst>
                              <a:path w="57785" h="233679">
                                <a:moveTo>
                                  <a:pt x="57605" y="0"/>
                                </a:moveTo>
                                <a:lnTo>
                                  <a:pt x="0" y="0"/>
                                </a:lnTo>
                                <a:lnTo>
                                  <a:pt x="0" y="233171"/>
                                </a:lnTo>
                                <a:lnTo>
                                  <a:pt x="57605" y="233171"/>
                                </a:lnTo>
                                <a:lnTo>
                                  <a:pt x="57605" y="0"/>
                                </a:lnTo>
                                <a:close/>
                              </a:path>
                            </a:pathLst>
                          </a:custGeom>
                          <a:solidFill>
                            <a:srgbClr val="000080"/>
                          </a:solidFill>
                        </wps:spPr>
                        <wps:bodyPr wrap="square" lIns="0" tIns="0" rIns="0" bIns="0" rtlCol="0">
                          <a:noAutofit/>
                        </wps:bodyPr>
                      </wps:wsp>
                      <wps:wsp>
                        <wps:cNvPr id="397" name="Graphic 397"/>
                        <wps:cNvSpPr/>
                        <wps:spPr>
                          <a:xfrm>
                            <a:off x="6222822" y="6802297"/>
                            <a:ext cx="57785" cy="233679"/>
                          </a:xfrm>
                          <a:custGeom>
                            <a:avLst/>
                            <a:gdLst/>
                            <a:ahLst/>
                            <a:cxnLst/>
                            <a:rect l="l" t="t" r="r" b="b"/>
                            <a:pathLst>
                              <a:path w="57785" h="233679">
                                <a:moveTo>
                                  <a:pt x="0" y="233171"/>
                                </a:moveTo>
                                <a:lnTo>
                                  <a:pt x="57605" y="233171"/>
                                </a:lnTo>
                                <a:lnTo>
                                  <a:pt x="57605" y="0"/>
                                </a:lnTo>
                                <a:lnTo>
                                  <a:pt x="0" y="0"/>
                                </a:lnTo>
                                <a:lnTo>
                                  <a:pt x="0" y="233171"/>
                                </a:lnTo>
                                <a:close/>
                              </a:path>
                            </a:pathLst>
                          </a:custGeom>
                          <a:ln w="1777">
                            <a:solidFill>
                              <a:srgbClr val="000080"/>
                            </a:solidFill>
                            <a:prstDash val="solid"/>
                          </a:ln>
                        </wps:spPr>
                        <wps:bodyPr wrap="square" lIns="0" tIns="0" rIns="0" bIns="0" rtlCol="0">
                          <a:noAutofit/>
                        </wps:bodyPr>
                      </wps:wsp>
                      <wps:wsp>
                        <wps:cNvPr id="398" name="Graphic 398"/>
                        <wps:cNvSpPr/>
                        <wps:spPr>
                          <a:xfrm>
                            <a:off x="6312103" y="6802297"/>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399" name="Graphic 399"/>
                        <wps:cNvSpPr/>
                        <wps:spPr>
                          <a:xfrm>
                            <a:off x="6312103" y="6802297"/>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8">
                            <a:solidFill>
                              <a:srgbClr val="000000"/>
                            </a:solidFill>
                            <a:prstDash val="solid"/>
                          </a:ln>
                        </wps:spPr>
                        <wps:bodyPr wrap="square" lIns="0" tIns="0" rIns="0" bIns="0" rtlCol="0">
                          <a:noAutofit/>
                        </wps:bodyPr>
                      </wps:wsp>
                      <wps:wsp>
                        <wps:cNvPr id="400" name="Graphic 400"/>
                        <wps:cNvSpPr/>
                        <wps:spPr>
                          <a:xfrm>
                            <a:off x="6222822" y="7036993"/>
                            <a:ext cx="57785" cy="233679"/>
                          </a:xfrm>
                          <a:custGeom>
                            <a:avLst/>
                            <a:gdLst/>
                            <a:ahLst/>
                            <a:cxnLst/>
                            <a:rect l="l" t="t" r="r" b="b"/>
                            <a:pathLst>
                              <a:path w="57785" h="233679">
                                <a:moveTo>
                                  <a:pt x="57605" y="0"/>
                                </a:moveTo>
                                <a:lnTo>
                                  <a:pt x="0" y="0"/>
                                </a:lnTo>
                                <a:lnTo>
                                  <a:pt x="0" y="233171"/>
                                </a:lnTo>
                                <a:lnTo>
                                  <a:pt x="57605" y="233171"/>
                                </a:lnTo>
                                <a:lnTo>
                                  <a:pt x="57605" y="0"/>
                                </a:lnTo>
                                <a:close/>
                              </a:path>
                            </a:pathLst>
                          </a:custGeom>
                          <a:solidFill>
                            <a:srgbClr val="000080"/>
                          </a:solidFill>
                        </wps:spPr>
                        <wps:bodyPr wrap="square" lIns="0" tIns="0" rIns="0" bIns="0" rtlCol="0">
                          <a:noAutofit/>
                        </wps:bodyPr>
                      </wps:wsp>
                      <wps:wsp>
                        <wps:cNvPr id="401" name="Graphic 401"/>
                        <wps:cNvSpPr/>
                        <wps:spPr>
                          <a:xfrm>
                            <a:off x="6222822" y="7036993"/>
                            <a:ext cx="57785" cy="233679"/>
                          </a:xfrm>
                          <a:custGeom>
                            <a:avLst/>
                            <a:gdLst/>
                            <a:ahLst/>
                            <a:cxnLst/>
                            <a:rect l="l" t="t" r="r" b="b"/>
                            <a:pathLst>
                              <a:path w="57785" h="233679">
                                <a:moveTo>
                                  <a:pt x="0" y="233171"/>
                                </a:moveTo>
                                <a:lnTo>
                                  <a:pt x="57605" y="233171"/>
                                </a:lnTo>
                                <a:lnTo>
                                  <a:pt x="57605" y="0"/>
                                </a:lnTo>
                                <a:lnTo>
                                  <a:pt x="0" y="0"/>
                                </a:lnTo>
                                <a:lnTo>
                                  <a:pt x="0" y="233171"/>
                                </a:lnTo>
                                <a:close/>
                              </a:path>
                            </a:pathLst>
                          </a:custGeom>
                          <a:ln w="1777">
                            <a:solidFill>
                              <a:srgbClr val="000080"/>
                            </a:solidFill>
                            <a:prstDash val="solid"/>
                          </a:ln>
                        </wps:spPr>
                        <wps:bodyPr wrap="square" lIns="0" tIns="0" rIns="0" bIns="0" rtlCol="0">
                          <a:noAutofit/>
                        </wps:bodyPr>
                      </wps:wsp>
                      <wps:wsp>
                        <wps:cNvPr id="402" name="Graphic 402"/>
                        <wps:cNvSpPr/>
                        <wps:spPr>
                          <a:xfrm>
                            <a:off x="6312103" y="7036993"/>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403" name="Graphic 403"/>
                        <wps:cNvSpPr/>
                        <wps:spPr>
                          <a:xfrm>
                            <a:off x="6312103" y="7036993"/>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8">
                            <a:solidFill>
                              <a:srgbClr val="000000"/>
                            </a:solidFill>
                            <a:prstDash val="solid"/>
                          </a:ln>
                        </wps:spPr>
                        <wps:bodyPr wrap="square" lIns="0" tIns="0" rIns="0" bIns="0" rtlCol="0">
                          <a:noAutofit/>
                        </wps:bodyPr>
                      </wps:wsp>
                      <wps:wsp>
                        <wps:cNvPr id="404" name="Graphic 404"/>
                        <wps:cNvSpPr/>
                        <wps:spPr>
                          <a:xfrm>
                            <a:off x="6222822" y="7271689"/>
                            <a:ext cx="57785" cy="233679"/>
                          </a:xfrm>
                          <a:custGeom>
                            <a:avLst/>
                            <a:gdLst/>
                            <a:ahLst/>
                            <a:cxnLst/>
                            <a:rect l="l" t="t" r="r" b="b"/>
                            <a:pathLst>
                              <a:path w="57785" h="233679">
                                <a:moveTo>
                                  <a:pt x="57605" y="0"/>
                                </a:moveTo>
                                <a:lnTo>
                                  <a:pt x="0" y="0"/>
                                </a:lnTo>
                                <a:lnTo>
                                  <a:pt x="0" y="233172"/>
                                </a:lnTo>
                                <a:lnTo>
                                  <a:pt x="57605" y="233172"/>
                                </a:lnTo>
                                <a:lnTo>
                                  <a:pt x="57605" y="0"/>
                                </a:lnTo>
                                <a:close/>
                              </a:path>
                            </a:pathLst>
                          </a:custGeom>
                          <a:solidFill>
                            <a:srgbClr val="000080"/>
                          </a:solidFill>
                        </wps:spPr>
                        <wps:bodyPr wrap="square" lIns="0" tIns="0" rIns="0" bIns="0" rtlCol="0">
                          <a:noAutofit/>
                        </wps:bodyPr>
                      </wps:wsp>
                      <wps:wsp>
                        <wps:cNvPr id="405" name="Graphic 405"/>
                        <wps:cNvSpPr/>
                        <wps:spPr>
                          <a:xfrm>
                            <a:off x="6222822" y="7271689"/>
                            <a:ext cx="57785" cy="233679"/>
                          </a:xfrm>
                          <a:custGeom>
                            <a:avLst/>
                            <a:gdLst/>
                            <a:ahLst/>
                            <a:cxnLst/>
                            <a:rect l="l" t="t" r="r" b="b"/>
                            <a:pathLst>
                              <a:path w="57785" h="233679">
                                <a:moveTo>
                                  <a:pt x="0" y="233172"/>
                                </a:moveTo>
                                <a:lnTo>
                                  <a:pt x="57605" y="233172"/>
                                </a:lnTo>
                                <a:lnTo>
                                  <a:pt x="57605" y="0"/>
                                </a:lnTo>
                                <a:lnTo>
                                  <a:pt x="0" y="0"/>
                                </a:lnTo>
                                <a:lnTo>
                                  <a:pt x="0" y="233172"/>
                                </a:lnTo>
                                <a:close/>
                              </a:path>
                            </a:pathLst>
                          </a:custGeom>
                          <a:ln w="1778">
                            <a:solidFill>
                              <a:srgbClr val="000080"/>
                            </a:solidFill>
                            <a:prstDash val="solid"/>
                          </a:ln>
                        </wps:spPr>
                        <wps:bodyPr wrap="square" lIns="0" tIns="0" rIns="0" bIns="0" rtlCol="0">
                          <a:noAutofit/>
                        </wps:bodyPr>
                      </wps:wsp>
                      <wps:wsp>
                        <wps:cNvPr id="406" name="Graphic 406"/>
                        <wps:cNvSpPr/>
                        <wps:spPr>
                          <a:xfrm>
                            <a:off x="6312103" y="7271689"/>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07" name="Graphic 407"/>
                        <wps:cNvSpPr/>
                        <wps:spPr>
                          <a:xfrm>
                            <a:off x="6312103" y="7271689"/>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408" name="Graphic 408"/>
                        <wps:cNvSpPr/>
                        <wps:spPr>
                          <a:xfrm>
                            <a:off x="6222822" y="7506334"/>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409" name="Graphic 409"/>
                        <wps:cNvSpPr/>
                        <wps:spPr>
                          <a:xfrm>
                            <a:off x="6222822" y="7506334"/>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410" name="Graphic 410"/>
                        <wps:cNvSpPr/>
                        <wps:spPr>
                          <a:xfrm>
                            <a:off x="6312103" y="750633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11" name="Graphic 411"/>
                        <wps:cNvSpPr/>
                        <wps:spPr>
                          <a:xfrm>
                            <a:off x="6312103" y="750633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412" name="Graphic 412"/>
                        <wps:cNvSpPr/>
                        <wps:spPr>
                          <a:xfrm>
                            <a:off x="6222822" y="7741031"/>
                            <a:ext cx="57785" cy="233679"/>
                          </a:xfrm>
                          <a:custGeom>
                            <a:avLst/>
                            <a:gdLst/>
                            <a:ahLst/>
                            <a:cxnLst/>
                            <a:rect l="l" t="t" r="r" b="b"/>
                            <a:pathLst>
                              <a:path w="57785" h="233679">
                                <a:moveTo>
                                  <a:pt x="57605" y="0"/>
                                </a:moveTo>
                                <a:lnTo>
                                  <a:pt x="0" y="0"/>
                                </a:lnTo>
                                <a:lnTo>
                                  <a:pt x="0" y="233476"/>
                                </a:lnTo>
                                <a:lnTo>
                                  <a:pt x="57605" y="233476"/>
                                </a:lnTo>
                                <a:lnTo>
                                  <a:pt x="57605" y="0"/>
                                </a:lnTo>
                                <a:close/>
                              </a:path>
                            </a:pathLst>
                          </a:custGeom>
                          <a:solidFill>
                            <a:srgbClr val="000080"/>
                          </a:solidFill>
                        </wps:spPr>
                        <wps:bodyPr wrap="square" lIns="0" tIns="0" rIns="0" bIns="0" rtlCol="0">
                          <a:noAutofit/>
                        </wps:bodyPr>
                      </wps:wsp>
                      <wps:wsp>
                        <wps:cNvPr id="413" name="Graphic 413"/>
                        <wps:cNvSpPr/>
                        <wps:spPr>
                          <a:xfrm>
                            <a:off x="6222822" y="7741031"/>
                            <a:ext cx="57785" cy="233679"/>
                          </a:xfrm>
                          <a:custGeom>
                            <a:avLst/>
                            <a:gdLst/>
                            <a:ahLst/>
                            <a:cxnLst/>
                            <a:rect l="l" t="t" r="r" b="b"/>
                            <a:pathLst>
                              <a:path w="57785" h="233679">
                                <a:moveTo>
                                  <a:pt x="0" y="233476"/>
                                </a:moveTo>
                                <a:lnTo>
                                  <a:pt x="57605" y="233476"/>
                                </a:lnTo>
                                <a:lnTo>
                                  <a:pt x="57605" y="0"/>
                                </a:lnTo>
                                <a:lnTo>
                                  <a:pt x="0" y="0"/>
                                </a:lnTo>
                                <a:lnTo>
                                  <a:pt x="0" y="233476"/>
                                </a:lnTo>
                                <a:close/>
                              </a:path>
                            </a:pathLst>
                          </a:custGeom>
                          <a:ln w="1778">
                            <a:solidFill>
                              <a:srgbClr val="000080"/>
                            </a:solidFill>
                            <a:prstDash val="solid"/>
                          </a:ln>
                        </wps:spPr>
                        <wps:bodyPr wrap="square" lIns="0" tIns="0" rIns="0" bIns="0" rtlCol="0">
                          <a:noAutofit/>
                        </wps:bodyPr>
                      </wps:wsp>
                      <wps:wsp>
                        <wps:cNvPr id="414" name="Graphic 414"/>
                        <wps:cNvSpPr/>
                        <wps:spPr>
                          <a:xfrm>
                            <a:off x="6312103" y="774103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15" name="Graphic 415"/>
                        <wps:cNvSpPr/>
                        <wps:spPr>
                          <a:xfrm>
                            <a:off x="6312103" y="774103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416" name="Graphic 416"/>
                        <wps:cNvSpPr/>
                        <wps:spPr>
                          <a:xfrm>
                            <a:off x="6222822" y="7975727"/>
                            <a:ext cx="57785" cy="235585"/>
                          </a:xfrm>
                          <a:custGeom>
                            <a:avLst/>
                            <a:gdLst/>
                            <a:ahLst/>
                            <a:cxnLst/>
                            <a:rect l="l" t="t" r="r" b="b"/>
                            <a:pathLst>
                              <a:path w="57785" h="235585">
                                <a:moveTo>
                                  <a:pt x="57605" y="0"/>
                                </a:moveTo>
                                <a:lnTo>
                                  <a:pt x="0" y="0"/>
                                </a:lnTo>
                                <a:lnTo>
                                  <a:pt x="0" y="235000"/>
                                </a:lnTo>
                                <a:lnTo>
                                  <a:pt x="57605" y="235000"/>
                                </a:lnTo>
                                <a:lnTo>
                                  <a:pt x="57605" y="0"/>
                                </a:lnTo>
                                <a:close/>
                              </a:path>
                            </a:pathLst>
                          </a:custGeom>
                          <a:solidFill>
                            <a:srgbClr val="000080"/>
                          </a:solidFill>
                        </wps:spPr>
                        <wps:bodyPr wrap="square" lIns="0" tIns="0" rIns="0" bIns="0" rtlCol="0">
                          <a:noAutofit/>
                        </wps:bodyPr>
                      </wps:wsp>
                      <wps:wsp>
                        <wps:cNvPr id="417" name="Graphic 417"/>
                        <wps:cNvSpPr/>
                        <wps:spPr>
                          <a:xfrm>
                            <a:off x="6222822" y="7975727"/>
                            <a:ext cx="57785" cy="235585"/>
                          </a:xfrm>
                          <a:custGeom>
                            <a:avLst/>
                            <a:gdLst/>
                            <a:ahLst/>
                            <a:cxnLst/>
                            <a:rect l="l" t="t" r="r" b="b"/>
                            <a:pathLst>
                              <a:path w="57785" h="235585">
                                <a:moveTo>
                                  <a:pt x="0" y="235000"/>
                                </a:moveTo>
                                <a:lnTo>
                                  <a:pt x="57605" y="235000"/>
                                </a:lnTo>
                                <a:lnTo>
                                  <a:pt x="57605" y="0"/>
                                </a:lnTo>
                                <a:lnTo>
                                  <a:pt x="0" y="0"/>
                                </a:lnTo>
                                <a:lnTo>
                                  <a:pt x="0" y="235000"/>
                                </a:lnTo>
                                <a:close/>
                              </a:path>
                            </a:pathLst>
                          </a:custGeom>
                          <a:ln w="1778">
                            <a:solidFill>
                              <a:srgbClr val="000080"/>
                            </a:solidFill>
                            <a:prstDash val="solid"/>
                          </a:ln>
                        </wps:spPr>
                        <wps:bodyPr wrap="square" lIns="0" tIns="0" rIns="0" bIns="0" rtlCol="0">
                          <a:noAutofit/>
                        </wps:bodyPr>
                      </wps:wsp>
                      <wps:wsp>
                        <wps:cNvPr id="418" name="Graphic 418"/>
                        <wps:cNvSpPr/>
                        <wps:spPr>
                          <a:xfrm>
                            <a:off x="6312103" y="7975727"/>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noAutofit/>
                        </wps:bodyPr>
                      </wps:wsp>
                      <wps:wsp>
                        <wps:cNvPr id="419" name="Graphic 419"/>
                        <wps:cNvSpPr/>
                        <wps:spPr>
                          <a:xfrm>
                            <a:off x="6312103" y="7975727"/>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noAutofit/>
                        </wps:bodyPr>
                      </wps:wsp>
                      <wps:wsp>
                        <wps:cNvPr id="420" name="Graphic 420"/>
                        <wps:cNvSpPr/>
                        <wps:spPr>
                          <a:xfrm>
                            <a:off x="6222822" y="8211946"/>
                            <a:ext cx="57785" cy="235585"/>
                          </a:xfrm>
                          <a:custGeom>
                            <a:avLst/>
                            <a:gdLst/>
                            <a:ahLst/>
                            <a:cxnLst/>
                            <a:rect l="l" t="t" r="r" b="b"/>
                            <a:pathLst>
                              <a:path w="57785" h="235585">
                                <a:moveTo>
                                  <a:pt x="57605" y="0"/>
                                </a:moveTo>
                                <a:lnTo>
                                  <a:pt x="0" y="0"/>
                                </a:lnTo>
                                <a:lnTo>
                                  <a:pt x="0" y="235000"/>
                                </a:lnTo>
                                <a:lnTo>
                                  <a:pt x="57605" y="235000"/>
                                </a:lnTo>
                                <a:lnTo>
                                  <a:pt x="57605" y="0"/>
                                </a:lnTo>
                                <a:close/>
                              </a:path>
                            </a:pathLst>
                          </a:custGeom>
                          <a:solidFill>
                            <a:srgbClr val="000080"/>
                          </a:solidFill>
                        </wps:spPr>
                        <wps:bodyPr wrap="square" lIns="0" tIns="0" rIns="0" bIns="0" rtlCol="0">
                          <a:noAutofit/>
                        </wps:bodyPr>
                      </wps:wsp>
                      <wps:wsp>
                        <wps:cNvPr id="421" name="Graphic 421"/>
                        <wps:cNvSpPr/>
                        <wps:spPr>
                          <a:xfrm>
                            <a:off x="6222822" y="8211946"/>
                            <a:ext cx="57785" cy="235585"/>
                          </a:xfrm>
                          <a:custGeom>
                            <a:avLst/>
                            <a:gdLst/>
                            <a:ahLst/>
                            <a:cxnLst/>
                            <a:rect l="l" t="t" r="r" b="b"/>
                            <a:pathLst>
                              <a:path w="57785" h="235585">
                                <a:moveTo>
                                  <a:pt x="0" y="235000"/>
                                </a:moveTo>
                                <a:lnTo>
                                  <a:pt x="57605" y="235000"/>
                                </a:lnTo>
                                <a:lnTo>
                                  <a:pt x="57605" y="0"/>
                                </a:lnTo>
                                <a:lnTo>
                                  <a:pt x="0" y="0"/>
                                </a:lnTo>
                                <a:lnTo>
                                  <a:pt x="0" y="235000"/>
                                </a:lnTo>
                                <a:close/>
                              </a:path>
                            </a:pathLst>
                          </a:custGeom>
                          <a:ln w="1778">
                            <a:solidFill>
                              <a:srgbClr val="000080"/>
                            </a:solidFill>
                            <a:prstDash val="solid"/>
                          </a:ln>
                        </wps:spPr>
                        <wps:bodyPr wrap="square" lIns="0" tIns="0" rIns="0" bIns="0" rtlCol="0">
                          <a:noAutofit/>
                        </wps:bodyPr>
                      </wps:wsp>
                      <wps:wsp>
                        <wps:cNvPr id="422" name="Graphic 422"/>
                        <wps:cNvSpPr/>
                        <wps:spPr>
                          <a:xfrm>
                            <a:off x="6312103" y="8211946"/>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noAutofit/>
                        </wps:bodyPr>
                      </wps:wsp>
                      <wps:wsp>
                        <wps:cNvPr id="423" name="Graphic 423"/>
                        <wps:cNvSpPr/>
                        <wps:spPr>
                          <a:xfrm>
                            <a:off x="6312103" y="8211946"/>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noAutofit/>
                        </wps:bodyPr>
                      </wps:wsp>
                      <wps:wsp>
                        <wps:cNvPr id="424" name="Graphic 424"/>
                        <wps:cNvSpPr/>
                        <wps:spPr>
                          <a:xfrm>
                            <a:off x="6222822" y="8448167"/>
                            <a:ext cx="57785" cy="235585"/>
                          </a:xfrm>
                          <a:custGeom>
                            <a:avLst/>
                            <a:gdLst/>
                            <a:ahLst/>
                            <a:cxnLst/>
                            <a:rect l="l" t="t" r="r" b="b"/>
                            <a:pathLst>
                              <a:path w="57785" h="235585">
                                <a:moveTo>
                                  <a:pt x="57605" y="0"/>
                                </a:moveTo>
                                <a:lnTo>
                                  <a:pt x="0" y="0"/>
                                </a:lnTo>
                                <a:lnTo>
                                  <a:pt x="0" y="235000"/>
                                </a:lnTo>
                                <a:lnTo>
                                  <a:pt x="57605" y="235000"/>
                                </a:lnTo>
                                <a:lnTo>
                                  <a:pt x="57605" y="0"/>
                                </a:lnTo>
                                <a:close/>
                              </a:path>
                            </a:pathLst>
                          </a:custGeom>
                          <a:solidFill>
                            <a:srgbClr val="000080"/>
                          </a:solidFill>
                        </wps:spPr>
                        <wps:bodyPr wrap="square" lIns="0" tIns="0" rIns="0" bIns="0" rtlCol="0">
                          <a:noAutofit/>
                        </wps:bodyPr>
                      </wps:wsp>
                      <wps:wsp>
                        <wps:cNvPr id="425" name="Graphic 425"/>
                        <wps:cNvSpPr/>
                        <wps:spPr>
                          <a:xfrm>
                            <a:off x="6222822" y="8448167"/>
                            <a:ext cx="57785" cy="235585"/>
                          </a:xfrm>
                          <a:custGeom>
                            <a:avLst/>
                            <a:gdLst/>
                            <a:ahLst/>
                            <a:cxnLst/>
                            <a:rect l="l" t="t" r="r" b="b"/>
                            <a:pathLst>
                              <a:path w="57785" h="235585">
                                <a:moveTo>
                                  <a:pt x="0" y="235000"/>
                                </a:moveTo>
                                <a:lnTo>
                                  <a:pt x="57605" y="235000"/>
                                </a:lnTo>
                                <a:lnTo>
                                  <a:pt x="57605" y="0"/>
                                </a:lnTo>
                                <a:lnTo>
                                  <a:pt x="0" y="0"/>
                                </a:lnTo>
                                <a:lnTo>
                                  <a:pt x="0" y="235000"/>
                                </a:lnTo>
                                <a:close/>
                              </a:path>
                            </a:pathLst>
                          </a:custGeom>
                          <a:ln w="1778">
                            <a:solidFill>
                              <a:srgbClr val="000080"/>
                            </a:solidFill>
                            <a:prstDash val="solid"/>
                          </a:ln>
                        </wps:spPr>
                        <wps:bodyPr wrap="square" lIns="0" tIns="0" rIns="0" bIns="0" rtlCol="0">
                          <a:noAutofit/>
                        </wps:bodyPr>
                      </wps:wsp>
                      <wps:wsp>
                        <wps:cNvPr id="426" name="Graphic 426"/>
                        <wps:cNvSpPr/>
                        <wps:spPr>
                          <a:xfrm>
                            <a:off x="6312103" y="8448167"/>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noAutofit/>
                        </wps:bodyPr>
                      </wps:wsp>
                      <wps:wsp>
                        <wps:cNvPr id="427" name="Graphic 427"/>
                        <wps:cNvSpPr/>
                        <wps:spPr>
                          <a:xfrm>
                            <a:off x="6312103" y="8448167"/>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8">
                            <a:solidFill>
                              <a:srgbClr val="000000"/>
                            </a:solidFill>
                            <a:prstDash val="solid"/>
                          </a:ln>
                        </wps:spPr>
                        <wps:bodyPr wrap="square" lIns="0" tIns="0" rIns="0" bIns="0" rtlCol="0">
                          <a:noAutofit/>
                        </wps:bodyPr>
                      </wps:wsp>
                      <wps:wsp>
                        <wps:cNvPr id="428" name="Graphic 428"/>
                        <wps:cNvSpPr/>
                        <wps:spPr>
                          <a:xfrm>
                            <a:off x="6222822" y="8684691"/>
                            <a:ext cx="57785" cy="234950"/>
                          </a:xfrm>
                          <a:custGeom>
                            <a:avLst/>
                            <a:gdLst/>
                            <a:ahLst/>
                            <a:cxnLst/>
                            <a:rect l="l" t="t" r="r" b="b"/>
                            <a:pathLst>
                              <a:path w="57785" h="234950">
                                <a:moveTo>
                                  <a:pt x="57605" y="0"/>
                                </a:moveTo>
                                <a:lnTo>
                                  <a:pt x="0" y="0"/>
                                </a:lnTo>
                                <a:lnTo>
                                  <a:pt x="0" y="234696"/>
                                </a:lnTo>
                                <a:lnTo>
                                  <a:pt x="57605" y="234696"/>
                                </a:lnTo>
                                <a:lnTo>
                                  <a:pt x="57605" y="0"/>
                                </a:lnTo>
                                <a:close/>
                              </a:path>
                            </a:pathLst>
                          </a:custGeom>
                          <a:solidFill>
                            <a:srgbClr val="000080"/>
                          </a:solidFill>
                        </wps:spPr>
                        <wps:bodyPr wrap="square" lIns="0" tIns="0" rIns="0" bIns="0" rtlCol="0">
                          <a:noAutofit/>
                        </wps:bodyPr>
                      </wps:wsp>
                      <wps:wsp>
                        <wps:cNvPr id="429" name="Graphic 429"/>
                        <wps:cNvSpPr/>
                        <wps:spPr>
                          <a:xfrm>
                            <a:off x="6222822" y="8684691"/>
                            <a:ext cx="57785" cy="234950"/>
                          </a:xfrm>
                          <a:custGeom>
                            <a:avLst/>
                            <a:gdLst/>
                            <a:ahLst/>
                            <a:cxnLst/>
                            <a:rect l="l" t="t" r="r" b="b"/>
                            <a:pathLst>
                              <a:path w="57785" h="234950">
                                <a:moveTo>
                                  <a:pt x="0" y="234696"/>
                                </a:moveTo>
                                <a:lnTo>
                                  <a:pt x="57605" y="234696"/>
                                </a:lnTo>
                                <a:lnTo>
                                  <a:pt x="57605" y="0"/>
                                </a:lnTo>
                                <a:lnTo>
                                  <a:pt x="0" y="0"/>
                                </a:lnTo>
                                <a:lnTo>
                                  <a:pt x="0" y="234696"/>
                                </a:lnTo>
                                <a:close/>
                              </a:path>
                            </a:pathLst>
                          </a:custGeom>
                          <a:ln w="1778">
                            <a:solidFill>
                              <a:srgbClr val="000080"/>
                            </a:solidFill>
                            <a:prstDash val="solid"/>
                          </a:ln>
                        </wps:spPr>
                        <wps:bodyPr wrap="square" lIns="0" tIns="0" rIns="0" bIns="0" rtlCol="0">
                          <a:noAutofit/>
                        </wps:bodyPr>
                      </wps:wsp>
                      <wps:wsp>
                        <wps:cNvPr id="430" name="Graphic 430"/>
                        <wps:cNvSpPr/>
                        <wps:spPr>
                          <a:xfrm>
                            <a:off x="6312103" y="8684691"/>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noAutofit/>
                        </wps:bodyPr>
                      </wps:wsp>
                      <wps:wsp>
                        <wps:cNvPr id="431" name="Graphic 431"/>
                        <wps:cNvSpPr/>
                        <wps:spPr>
                          <a:xfrm>
                            <a:off x="6312103" y="8684691"/>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noAutofit/>
                        </wps:bodyPr>
                      </wps:wsp>
                      <wps:wsp>
                        <wps:cNvPr id="432" name="Graphic 432"/>
                        <wps:cNvSpPr/>
                        <wps:spPr>
                          <a:xfrm>
                            <a:off x="6222822" y="8920912"/>
                            <a:ext cx="57785" cy="234950"/>
                          </a:xfrm>
                          <a:custGeom>
                            <a:avLst/>
                            <a:gdLst/>
                            <a:ahLst/>
                            <a:cxnLst/>
                            <a:rect l="l" t="t" r="r" b="b"/>
                            <a:pathLst>
                              <a:path w="57785" h="234950">
                                <a:moveTo>
                                  <a:pt x="57605" y="0"/>
                                </a:moveTo>
                                <a:lnTo>
                                  <a:pt x="0" y="0"/>
                                </a:lnTo>
                                <a:lnTo>
                                  <a:pt x="0" y="234696"/>
                                </a:lnTo>
                                <a:lnTo>
                                  <a:pt x="57605" y="234696"/>
                                </a:lnTo>
                                <a:lnTo>
                                  <a:pt x="57605" y="0"/>
                                </a:lnTo>
                                <a:close/>
                              </a:path>
                            </a:pathLst>
                          </a:custGeom>
                          <a:solidFill>
                            <a:srgbClr val="000080"/>
                          </a:solidFill>
                        </wps:spPr>
                        <wps:bodyPr wrap="square" lIns="0" tIns="0" rIns="0" bIns="0" rtlCol="0">
                          <a:noAutofit/>
                        </wps:bodyPr>
                      </wps:wsp>
                      <wps:wsp>
                        <wps:cNvPr id="433" name="Graphic 433"/>
                        <wps:cNvSpPr/>
                        <wps:spPr>
                          <a:xfrm>
                            <a:off x="6222822" y="8920912"/>
                            <a:ext cx="57785" cy="234950"/>
                          </a:xfrm>
                          <a:custGeom>
                            <a:avLst/>
                            <a:gdLst/>
                            <a:ahLst/>
                            <a:cxnLst/>
                            <a:rect l="l" t="t" r="r" b="b"/>
                            <a:pathLst>
                              <a:path w="57785" h="234950">
                                <a:moveTo>
                                  <a:pt x="0" y="234696"/>
                                </a:moveTo>
                                <a:lnTo>
                                  <a:pt x="57605" y="234696"/>
                                </a:lnTo>
                                <a:lnTo>
                                  <a:pt x="57605" y="0"/>
                                </a:lnTo>
                                <a:lnTo>
                                  <a:pt x="0" y="0"/>
                                </a:lnTo>
                                <a:lnTo>
                                  <a:pt x="0" y="234696"/>
                                </a:lnTo>
                                <a:close/>
                              </a:path>
                            </a:pathLst>
                          </a:custGeom>
                          <a:ln w="1778">
                            <a:solidFill>
                              <a:srgbClr val="000080"/>
                            </a:solidFill>
                            <a:prstDash val="solid"/>
                          </a:ln>
                        </wps:spPr>
                        <wps:bodyPr wrap="square" lIns="0" tIns="0" rIns="0" bIns="0" rtlCol="0">
                          <a:noAutofit/>
                        </wps:bodyPr>
                      </wps:wsp>
                      <wps:wsp>
                        <wps:cNvPr id="434" name="Graphic 434"/>
                        <wps:cNvSpPr/>
                        <wps:spPr>
                          <a:xfrm>
                            <a:off x="6312103" y="8920912"/>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noAutofit/>
                        </wps:bodyPr>
                      </wps:wsp>
                      <wps:wsp>
                        <wps:cNvPr id="435" name="Graphic 435"/>
                        <wps:cNvSpPr/>
                        <wps:spPr>
                          <a:xfrm>
                            <a:off x="6312103" y="8920912"/>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noAutofit/>
                        </wps:bodyPr>
                      </wps:wsp>
                      <wps:wsp>
                        <wps:cNvPr id="436" name="Graphic 436"/>
                        <wps:cNvSpPr/>
                        <wps:spPr>
                          <a:xfrm>
                            <a:off x="6222822" y="9157131"/>
                            <a:ext cx="57785" cy="234950"/>
                          </a:xfrm>
                          <a:custGeom>
                            <a:avLst/>
                            <a:gdLst/>
                            <a:ahLst/>
                            <a:cxnLst/>
                            <a:rect l="l" t="t" r="r" b="b"/>
                            <a:pathLst>
                              <a:path w="57785" h="234950">
                                <a:moveTo>
                                  <a:pt x="57605" y="0"/>
                                </a:moveTo>
                                <a:lnTo>
                                  <a:pt x="0" y="0"/>
                                </a:lnTo>
                                <a:lnTo>
                                  <a:pt x="0" y="234695"/>
                                </a:lnTo>
                                <a:lnTo>
                                  <a:pt x="57605" y="234695"/>
                                </a:lnTo>
                                <a:lnTo>
                                  <a:pt x="57605" y="0"/>
                                </a:lnTo>
                                <a:close/>
                              </a:path>
                            </a:pathLst>
                          </a:custGeom>
                          <a:solidFill>
                            <a:srgbClr val="000080"/>
                          </a:solidFill>
                        </wps:spPr>
                        <wps:bodyPr wrap="square" lIns="0" tIns="0" rIns="0" bIns="0" rtlCol="0">
                          <a:noAutofit/>
                        </wps:bodyPr>
                      </wps:wsp>
                      <wps:wsp>
                        <wps:cNvPr id="437" name="Graphic 437"/>
                        <wps:cNvSpPr/>
                        <wps:spPr>
                          <a:xfrm>
                            <a:off x="6222822" y="9157131"/>
                            <a:ext cx="57785" cy="234950"/>
                          </a:xfrm>
                          <a:custGeom>
                            <a:avLst/>
                            <a:gdLst/>
                            <a:ahLst/>
                            <a:cxnLst/>
                            <a:rect l="l" t="t" r="r" b="b"/>
                            <a:pathLst>
                              <a:path w="57785" h="234950">
                                <a:moveTo>
                                  <a:pt x="0" y="234695"/>
                                </a:moveTo>
                                <a:lnTo>
                                  <a:pt x="57605" y="234695"/>
                                </a:lnTo>
                                <a:lnTo>
                                  <a:pt x="57605" y="0"/>
                                </a:lnTo>
                                <a:lnTo>
                                  <a:pt x="0" y="0"/>
                                </a:lnTo>
                                <a:lnTo>
                                  <a:pt x="0" y="234695"/>
                                </a:lnTo>
                                <a:close/>
                              </a:path>
                            </a:pathLst>
                          </a:custGeom>
                          <a:ln w="1778">
                            <a:solidFill>
                              <a:srgbClr val="000080"/>
                            </a:solidFill>
                            <a:prstDash val="solid"/>
                          </a:ln>
                        </wps:spPr>
                        <wps:bodyPr wrap="square" lIns="0" tIns="0" rIns="0" bIns="0" rtlCol="0">
                          <a:noAutofit/>
                        </wps:bodyPr>
                      </wps:wsp>
                      <wps:wsp>
                        <wps:cNvPr id="438" name="Graphic 438"/>
                        <wps:cNvSpPr/>
                        <wps:spPr>
                          <a:xfrm>
                            <a:off x="6312103" y="9157131"/>
                            <a:ext cx="8255" cy="234950"/>
                          </a:xfrm>
                          <a:custGeom>
                            <a:avLst/>
                            <a:gdLst/>
                            <a:ahLst/>
                            <a:cxnLst/>
                            <a:rect l="l" t="t" r="r" b="b"/>
                            <a:pathLst>
                              <a:path w="8255" h="234950">
                                <a:moveTo>
                                  <a:pt x="7924" y="0"/>
                                </a:moveTo>
                                <a:lnTo>
                                  <a:pt x="0" y="0"/>
                                </a:lnTo>
                                <a:lnTo>
                                  <a:pt x="0" y="234695"/>
                                </a:lnTo>
                                <a:lnTo>
                                  <a:pt x="7924" y="234695"/>
                                </a:lnTo>
                                <a:lnTo>
                                  <a:pt x="7924" y="0"/>
                                </a:lnTo>
                                <a:close/>
                              </a:path>
                            </a:pathLst>
                          </a:custGeom>
                          <a:solidFill>
                            <a:srgbClr val="000000"/>
                          </a:solidFill>
                        </wps:spPr>
                        <wps:bodyPr wrap="square" lIns="0" tIns="0" rIns="0" bIns="0" rtlCol="0">
                          <a:noAutofit/>
                        </wps:bodyPr>
                      </wps:wsp>
                      <wps:wsp>
                        <wps:cNvPr id="439" name="Graphic 439"/>
                        <wps:cNvSpPr/>
                        <wps:spPr>
                          <a:xfrm>
                            <a:off x="6312103" y="9157131"/>
                            <a:ext cx="8255" cy="234950"/>
                          </a:xfrm>
                          <a:custGeom>
                            <a:avLst/>
                            <a:gdLst/>
                            <a:ahLst/>
                            <a:cxnLst/>
                            <a:rect l="l" t="t" r="r" b="b"/>
                            <a:pathLst>
                              <a:path w="8255" h="234950">
                                <a:moveTo>
                                  <a:pt x="0" y="234695"/>
                                </a:moveTo>
                                <a:lnTo>
                                  <a:pt x="7924" y="234695"/>
                                </a:lnTo>
                                <a:lnTo>
                                  <a:pt x="7924" y="0"/>
                                </a:lnTo>
                                <a:lnTo>
                                  <a:pt x="0" y="0"/>
                                </a:lnTo>
                                <a:lnTo>
                                  <a:pt x="0" y="234695"/>
                                </a:lnTo>
                                <a:close/>
                              </a:path>
                            </a:pathLst>
                          </a:custGeom>
                          <a:ln w="1778">
                            <a:solidFill>
                              <a:srgbClr val="000000"/>
                            </a:solidFill>
                            <a:prstDash val="solid"/>
                          </a:ln>
                        </wps:spPr>
                        <wps:bodyPr wrap="square" lIns="0" tIns="0" rIns="0" bIns="0" rtlCol="0">
                          <a:noAutofit/>
                        </wps:bodyPr>
                      </wps:wsp>
                      <wps:wsp>
                        <wps:cNvPr id="440" name="Graphic 440"/>
                        <wps:cNvSpPr/>
                        <wps:spPr>
                          <a:xfrm>
                            <a:off x="39903" y="2294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41" name="Graphic 441"/>
                        <wps:cNvSpPr/>
                        <wps:spPr>
                          <a:xfrm>
                            <a:off x="39903" y="22948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42" name="Graphic 442"/>
                        <wps:cNvSpPr/>
                        <wps:spPr>
                          <a:xfrm>
                            <a:off x="889" y="22948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43" name="Graphic 443"/>
                        <wps:cNvSpPr/>
                        <wps:spPr>
                          <a:xfrm>
                            <a:off x="889" y="22948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44" name="Graphic 444"/>
                        <wps:cNvSpPr/>
                        <wps:spPr>
                          <a:xfrm>
                            <a:off x="39903" y="46418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45" name="Graphic 445"/>
                        <wps:cNvSpPr/>
                        <wps:spPr>
                          <a:xfrm>
                            <a:off x="39903" y="46418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46" name="Graphic 446"/>
                        <wps:cNvSpPr/>
                        <wps:spPr>
                          <a:xfrm>
                            <a:off x="889" y="46418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47" name="Graphic 447"/>
                        <wps:cNvSpPr/>
                        <wps:spPr>
                          <a:xfrm>
                            <a:off x="889" y="46418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48" name="Graphic 448"/>
                        <wps:cNvSpPr/>
                        <wps:spPr>
                          <a:xfrm>
                            <a:off x="39903" y="69918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49" name="Graphic 449"/>
                        <wps:cNvSpPr/>
                        <wps:spPr>
                          <a:xfrm>
                            <a:off x="39903" y="69918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450" name="Graphic 450"/>
                        <wps:cNvSpPr/>
                        <wps:spPr>
                          <a:xfrm>
                            <a:off x="889" y="699185"/>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51" name="Graphic 451"/>
                        <wps:cNvSpPr/>
                        <wps:spPr>
                          <a:xfrm>
                            <a:off x="889" y="699185"/>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452" name="Graphic 452"/>
                        <wps:cNvSpPr/>
                        <wps:spPr>
                          <a:xfrm>
                            <a:off x="39903" y="93388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53" name="Graphic 453"/>
                        <wps:cNvSpPr/>
                        <wps:spPr>
                          <a:xfrm>
                            <a:off x="39903" y="93388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454" name="Graphic 454"/>
                        <wps:cNvSpPr/>
                        <wps:spPr>
                          <a:xfrm>
                            <a:off x="889" y="933881"/>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55" name="Graphic 455"/>
                        <wps:cNvSpPr/>
                        <wps:spPr>
                          <a:xfrm>
                            <a:off x="889" y="933881"/>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456" name="Graphic 456"/>
                        <wps:cNvSpPr/>
                        <wps:spPr>
                          <a:xfrm>
                            <a:off x="39903" y="116857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57" name="Graphic 457"/>
                        <wps:cNvSpPr/>
                        <wps:spPr>
                          <a:xfrm>
                            <a:off x="39903" y="116857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458" name="Graphic 458"/>
                        <wps:cNvSpPr/>
                        <wps:spPr>
                          <a:xfrm>
                            <a:off x="889" y="1168577"/>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59" name="Graphic 459"/>
                        <wps:cNvSpPr/>
                        <wps:spPr>
                          <a:xfrm>
                            <a:off x="889" y="1168577"/>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460" name="Graphic 460"/>
                        <wps:cNvSpPr/>
                        <wps:spPr>
                          <a:xfrm>
                            <a:off x="39903" y="140335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61" name="Graphic 461"/>
                        <wps:cNvSpPr/>
                        <wps:spPr>
                          <a:xfrm>
                            <a:off x="39903" y="140335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62" name="Graphic 462"/>
                        <wps:cNvSpPr/>
                        <wps:spPr>
                          <a:xfrm>
                            <a:off x="889" y="1403350"/>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63" name="Graphic 463"/>
                        <wps:cNvSpPr/>
                        <wps:spPr>
                          <a:xfrm>
                            <a:off x="889" y="1403350"/>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64" name="Graphic 464"/>
                        <wps:cNvSpPr/>
                        <wps:spPr>
                          <a:xfrm>
                            <a:off x="39903" y="16380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65" name="Graphic 465"/>
                        <wps:cNvSpPr/>
                        <wps:spPr>
                          <a:xfrm>
                            <a:off x="39903" y="163804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66" name="Graphic 466"/>
                        <wps:cNvSpPr/>
                        <wps:spPr>
                          <a:xfrm>
                            <a:off x="889" y="1638045"/>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67" name="Graphic 467"/>
                        <wps:cNvSpPr/>
                        <wps:spPr>
                          <a:xfrm>
                            <a:off x="889" y="1638045"/>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68" name="Graphic 468"/>
                        <wps:cNvSpPr/>
                        <wps:spPr>
                          <a:xfrm>
                            <a:off x="39903" y="187274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69" name="Graphic 469"/>
                        <wps:cNvSpPr/>
                        <wps:spPr>
                          <a:xfrm>
                            <a:off x="39903" y="187274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70" name="Graphic 470"/>
                        <wps:cNvSpPr/>
                        <wps:spPr>
                          <a:xfrm>
                            <a:off x="889" y="187274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71" name="Graphic 471"/>
                        <wps:cNvSpPr/>
                        <wps:spPr>
                          <a:xfrm>
                            <a:off x="889" y="187274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72" name="Graphic 472"/>
                        <wps:cNvSpPr/>
                        <wps:spPr>
                          <a:xfrm>
                            <a:off x="39903" y="210743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73" name="Graphic 473"/>
                        <wps:cNvSpPr/>
                        <wps:spPr>
                          <a:xfrm>
                            <a:off x="39903" y="210743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74" name="Graphic 474"/>
                        <wps:cNvSpPr/>
                        <wps:spPr>
                          <a:xfrm>
                            <a:off x="889" y="210743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75" name="Graphic 475"/>
                        <wps:cNvSpPr/>
                        <wps:spPr>
                          <a:xfrm>
                            <a:off x="889" y="210743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76" name="Graphic 476"/>
                        <wps:cNvSpPr/>
                        <wps:spPr>
                          <a:xfrm>
                            <a:off x="39903" y="23421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77" name="Graphic 477"/>
                        <wps:cNvSpPr/>
                        <wps:spPr>
                          <a:xfrm>
                            <a:off x="39903" y="234213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78" name="Graphic 478"/>
                        <wps:cNvSpPr/>
                        <wps:spPr>
                          <a:xfrm>
                            <a:off x="889" y="234213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79" name="Graphic 479"/>
                        <wps:cNvSpPr/>
                        <wps:spPr>
                          <a:xfrm>
                            <a:off x="889" y="234213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80" name="Graphic 480"/>
                        <wps:cNvSpPr/>
                        <wps:spPr>
                          <a:xfrm>
                            <a:off x="39903" y="257713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81" name="Graphic 481"/>
                        <wps:cNvSpPr/>
                        <wps:spPr>
                          <a:xfrm>
                            <a:off x="39903" y="2577134"/>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482" name="Graphic 482"/>
                        <wps:cNvSpPr/>
                        <wps:spPr>
                          <a:xfrm>
                            <a:off x="889" y="2577134"/>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83" name="Graphic 483"/>
                        <wps:cNvSpPr/>
                        <wps:spPr>
                          <a:xfrm>
                            <a:off x="889" y="2577134"/>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484" name="Graphic 484"/>
                        <wps:cNvSpPr/>
                        <wps:spPr>
                          <a:xfrm>
                            <a:off x="39903" y="28118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85" name="Graphic 485"/>
                        <wps:cNvSpPr/>
                        <wps:spPr>
                          <a:xfrm>
                            <a:off x="39903" y="2811830"/>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486" name="Graphic 486"/>
                        <wps:cNvSpPr/>
                        <wps:spPr>
                          <a:xfrm>
                            <a:off x="889" y="2811830"/>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87" name="Graphic 487"/>
                        <wps:cNvSpPr/>
                        <wps:spPr>
                          <a:xfrm>
                            <a:off x="889" y="2811830"/>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488" name="Graphic 488"/>
                        <wps:cNvSpPr/>
                        <wps:spPr>
                          <a:xfrm>
                            <a:off x="39903" y="30465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489" name="Graphic 489"/>
                        <wps:cNvSpPr/>
                        <wps:spPr>
                          <a:xfrm>
                            <a:off x="39903" y="3046526"/>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490" name="Graphic 490"/>
                        <wps:cNvSpPr/>
                        <wps:spPr>
                          <a:xfrm>
                            <a:off x="889" y="3046526"/>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491" name="Graphic 491"/>
                        <wps:cNvSpPr/>
                        <wps:spPr>
                          <a:xfrm>
                            <a:off x="889" y="3046526"/>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492" name="Graphic 492"/>
                        <wps:cNvSpPr/>
                        <wps:spPr>
                          <a:xfrm>
                            <a:off x="39903" y="328117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93" name="Graphic 493"/>
                        <wps:cNvSpPr/>
                        <wps:spPr>
                          <a:xfrm>
                            <a:off x="39903" y="328117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94" name="Graphic 494"/>
                        <wps:cNvSpPr/>
                        <wps:spPr>
                          <a:xfrm>
                            <a:off x="889" y="328117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95" name="Graphic 495"/>
                        <wps:cNvSpPr/>
                        <wps:spPr>
                          <a:xfrm>
                            <a:off x="889" y="328117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496" name="Graphic 496"/>
                        <wps:cNvSpPr/>
                        <wps:spPr>
                          <a:xfrm>
                            <a:off x="39903" y="351586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497" name="Graphic 497"/>
                        <wps:cNvSpPr/>
                        <wps:spPr>
                          <a:xfrm>
                            <a:off x="39903" y="3515867"/>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498" name="Graphic 498"/>
                        <wps:cNvSpPr/>
                        <wps:spPr>
                          <a:xfrm>
                            <a:off x="889" y="351586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499" name="Graphic 499"/>
                        <wps:cNvSpPr/>
                        <wps:spPr>
                          <a:xfrm>
                            <a:off x="889" y="351586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00" name="Graphic 500"/>
                        <wps:cNvSpPr/>
                        <wps:spPr>
                          <a:xfrm>
                            <a:off x="39903" y="375056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01" name="Graphic 501"/>
                        <wps:cNvSpPr/>
                        <wps:spPr>
                          <a:xfrm>
                            <a:off x="39903" y="375056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02" name="Graphic 502"/>
                        <wps:cNvSpPr/>
                        <wps:spPr>
                          <a:xfrm>
                            <a:off x="889" y="375056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03" name="Graphic 503"/>
                        <wps:cNvSpPr/>
                        <wps:spPr>
                          <a:xfrm>
                            <a:off x="889" y="375056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04" name="Graphic 504"/>
                        <wps:cNvSpPr/>
                        <wps:spPr>
                          <a:xfrm>
                            <a:off x="39903" y="398525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05" name="Graphic 505"/>
                        <wps:cNvSpPr/>
                        <wps:spPr>
                          <a:xfrm>
                            <a:off x="39903" y="398525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06" name="Graphic 506"/>
                        <wps:cNvSpPr/>
                        <wps:spPr>
                          <a:xfrm>
                            <a:off x="889" y="398525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07" name="Graphic 507"/>
                        <wps:cNvSpPr/>
                        <wps:spPr>
                          <a:xfrm>
                            <a:off x="889" y="398525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08" name="Graphic 508"/>
                        <wps:cNvSpPr/>
                        <wps:spPr>
                          <a:xfrm>
                            <a:off x="39903" y="42199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09" name="Graphic 509"/>
                        <wps:cNvSpPr/>
                        <wps:spPr>
                          <a:xfrm>
                            <a:off x="39903" y="42199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10" name="Graphic 510"/>
                        <wps:cNvSpPr/>
                        <wps:spPr>
                          <a:xfrm>
                            <a:off x="889" y="4219955"/>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11" name="Graphic 511"/>
                        <wps:cNvSpPr/>
                        <wps:spPr>
                          <a:xfrm>
                            <a:off x="889" y="4219955"/>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12" name="Graphic 512"/>
                        <wps:cNvSpPr/>
                        <wps:spPr>
                          <a:xfrm>
                            <a:off x="39903" y="445465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13" name="Graphic 513"/>
                        <wps:cNvSpPr/>
                        <wps:spPr>
                          <a:xfrm>
                            <a:off x="39903" y="4454652"/>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14" name="Graphic 514"/>
                        <wps:cNvSpPr/>
                        <wps:spPr>
                          <a:xfrm>
                            <a:off x="889" y="4454652"/>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15" name="Graphic 515"/>
                        <wps:cNvSpPr/>
                        <wps:spPr>
                          <a:xfrm>
                            <a:off x="889" y="4454652"/>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16" name="Graphic 516"/>
                        <wps:cNvSpPr/>
                        <wps:spPr>
                          <a:xfrm>
                            <a:off x="39903" y="468965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17" name="Graphic 517"/>
                        <wps:cNvSpPr/>
                        <wps:spPr>
                          <a:xfrm>
                            <a:off x="39903" y="4689652"/>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518" name="Graphic 518"/>
                        <wps:cNvSpPr/>
                        <wps:spPr>
                          <a:xfrm>
                            <a:off x="889" y="4689652"/>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19" name="Graphic 519"/>
                        <wps:cNvSpPr/>
                        <wps:spPr>
                          <a:xfrm>
                            <a:off x="889" y="4689652"/>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520" name="Graphic 520"/>
                        <wps:cNvSpPr/>
                        <wps:spPr>
                          <a:xfrm>
                            <a:off x="39903" y="492434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21" name="Graphic 521"/>
                        <wps:cNvSpPr/>
                        <wps:spPr>
                          <a:xfrm>
                            <a:off x="39903" y="492434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522" name="Graphic 522"/>
                        <wps:cNvSpPr/>
                        <wps:spPr>
                          <a:xfrm>
                            <a:off x="889" y="4924348"/>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23" name="Graphic 523"/>
                        <wps:cNvSpPr/>
                        <wps:spPr>
                          <a:xfrm>
                            <a:off x="889" y="4924348"/>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524" name="Graphic 524"/>
                        <wps:cNvSpPr/>
                        <wps:spPr>
                          <a:xfrm>
                            <a:off x="39903" y="515904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25" name="Graphic 525"/>
                        <wps:cNvSpPr/>
                        <wps:spPr>
                          <a:xfrm>
                            <a:off x="39903" y="5159044"/>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526" name="Graphic 526"/>
                        <wps:cNvSpPr/>
                        <wps:spPr>
                          <a:xfrm>
                            <a:off x="889" y="5159044"/>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27" name="Graphic 527"/>
                        <wps:cNvSpPr/>
                        <wps:spPr>
                          <a:xfrm>
                            <a:off x="889" y="5159044"/>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528" name="Graphic 528"/>
                        <wps:cNvSpPr/>
                        <wps:spPr>
                          <a:xfrm>
                            <a:off x="39903" y="539381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29" name="Graphic 529"/>
                        <wps:cNvSpPr/>
                        <wps:spPr>
                          <a:xfrm>
                            <a:off x="39903" y="539381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30" name="Graphic 530"/>
                        <wps:cNvSpPr/>
                        <wps:spPr>
                          <a:xfrm>
                            <a:off x="889" y="5393816"/>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31" name="Graphic 531"/>
                        <wps:cNvSpPr/>
                        <wps:spPr>
                          <a:xfrm>
                            <a:off x="889" y="5393816"/>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32" name="Graphic 532"/>
                        <wps:cNvSpPr/>
                        <wps:spPr>
                          <a:xfrm>
                            <a:off x="39903" y="562851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33" name="Graphic 533"/>
                        <wps:cNvSpPr/>
                        <wps:spPr>
                          <a:xfrm>
                            <a:off x="39903" y="562851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34" name="Graphic 534"/>
                        <wps:cNvSpPr/>
                        <wps:spPr>
                          <a:xfrm>
                            <a:off x="889" y="562851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35" name="Graphic 535"/>
                        <wps:cNvSpPr/>
                        <wps:spPr>
                          <a:xfrm>
                            <a:off x="889" y="562851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36" name="Graphic 536"/>
                        <wps:cNvSpPr/>
                        <wps:spPr>
                          <a:xfrm>
                            <a:off x="39903" y="586320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37" name="Graphic 537"/>
                        <wps:cNvSpPr/>
                        <wps:spPr>
                          <a:xfrm>
                            <a:off x="39903" y="5863209"/>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38" name="Graphic 538"/>
                        <wps:cNvSpPr/>
                        <wps:spPr>
                          <a:xfrm>
                            <a:off x="889" y="586320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39" name="Graphic 539"/>
                        <wps:cNvSpPr/>
                        <wps:spPr>
                          <a:xfrm>
                            <a:off x="889" y="586320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40" name="Graphic 540"/>
                        <wps:cNvSpPr/>
                        <wps:spPr>
                          <a:xfrm>
                            <a:off x="39903" y="60979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41" name="Graphic 541"/>
                        <wps:cNvSpPr/>
                        <wps:spPr>
                          <a:xfrm>
                            <a:off x="39903" y="609790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42" name="Graphic 542"/>
                        <wps:cNvSpPr/>
                        <wps:spPr>
                          <a:xfrm>
                            <a:off x="889" y="609790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43" name="Graphic 543"/>
                        <wps:cNvSpPr/>
                        <wps:spPr>
                          <a:xfrm>
                            <a:off x="889" y="609790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44" name="Graphic 544"/>
                        <wps:cNvSpPr/>
                        <wps:spPr>
                          <a:xfrm>
                            <a:off x="39903" y="633260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45" name="Graphic 545"/>
                        <wps:cNvSpPr/>
                        <wps:spPr>
                          <a:xfrm>
                            <a:off x="39903" y="633260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46" name="Graphic 546"/>
                        <wps:cNvSpPr/>
                        <wps:spPr>
                          <a:xfrm>
                            <a:off x="889" y="633260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47" name="Graphic 547"/>
                        <wps:cNvSpPr/>
                        <wps:spPr>
                          <a:xfrm>
                            <a:off x="889" y="633260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48" name="Graphic 548"/>
                        <wps:cNvSpPr/>
                        <wps:spPr>
                          <a:xfrm>
                            <a:off x="39903" y="6567601"/>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49" name="Graphic 549"/>
                        <wps:cNvSpPr/>
                        <wps:spPr>
                          <a:xfrm>
                            <a:off x="39903" y="6567601"/>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50" name="Graphic 550"/>
                        <wps:cNvSpPr/>
                        <wps:spPr>
                          <a:xfrm>
                            <a:off x="889" y="6567601"/>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51" name="Graphic 551"/>
                        <wps:cNvSpPr/>
                        <wps:spPr>
                          <a:xfrm>
                            <a:off x="889" y="6567601"/>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7">
                            <a:solidFill>
                              <a:srgbClr val="000000"/>
                            </a:solidFill>
                            <a:prstDash val="solid"/>
                          </a:ln>
                        </wps:spPr>
                        <wps:bodyPr wrap="square" lIns="0" tIns="0" rIns="0" bIns="0" rtlCol="0">
                          <a:noAutofit/>
                        </wps:bodyPr>
                      </wps:wsp>
                      <wps:wsp>
                        <wps:cNvPr id="552" name="Graphic 552"/>
                        <wps:cNvSpPr/>
                        <wps:spPr>
                          <a:xfrm>
                            <a:off x="39903" y="6802297"/>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53" name="Graphic 553"/>
                        <wps:cNvSpPr/>
                        <wps:spPr>
                          <a:xfrm>
                            <a:off x="39903" y="6802297"/>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54" name="Graphic 554"/>
                        <wps:cNvSpPr/>
                        <wps:spPr>
                          <a:xfrm>
                            <a:off x="889" y="6802297"/>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55" name="Graphic 555"/>
                        <wps:cNvSpPr/>
                        <wps:spPr>
                          <a:xfrm>
                            <a:off x="889" y="6802297"/>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7">
                            <a:solidFill>
                              <a:srgbClr val="000000"/>
                            </a:solidFill>
                            <a:prstDash val="solid"/>
                          </a:ln>
                        </wps:spPr>
                        <wps:bodyPr wrap="square" lIns="0" tIns="0" rIns="0" bIns="0" rtlCol="0">
                          <a:noAutofit/>
                        </wps:bodyPr>
                      </wps:wsp>
                      <wps:wsp>
                        <wps:cNvPr id="556" name="Graphic 556"/>
                        <wps:cNvSpPr/>
                        <wps:spPr>
                          <a:xfrm>
                            <a:off x="39903" y="703699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557" name="Graphic 557"/>
                        <wps:cNvSpPr/>
                        <wps:spPr>
                          <a:xfrm>
                            <a:off x="39903" y="7036993"/>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noAutofit/>
                        </wps:bodyPr>
                      </wps:wsp>
                      <wps:wsp>
                        <wps:cNvPr id="558" name="Graphic 558"/>
                        <wps:cNvSpPr/>
                        <wps:spPr>
                          <a:xfrm>
                            <a:off x="889" y="7036993"/>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59" name="Graphic 559"/>
                        <wps:cNvSpPr/>
                        <wps:spPr>
                          <a:xfrm>
                            <a:off x="889" y="7036993"/>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7">
                            <a:solidFill>
                              <a:srgbClr val="000000"/>
                            </a:solidFill>
                            <a:prstDash val="solid"/>
                          </a:ln>
                        </wps:spPr>
                        <wps:bodyPr wrap="square" lIns="0" tIns="0" rIns="0" bIns="0" rtlCol="0">
                          <a:noAutofit/>
                        </wps:bodyPr>
                      </wps:wsp>
                      <wps:wsp>
                        <wps:cNvPr id="560" name="Graphic 560"/>
                        <wps:cNvSpPr/>
                        <wps:spPr>
                          <a:xfrm>
                            <a:off x="39903" y="72716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561" name="Graphic 561"/>
                        <wps:cNvSpPr/>
                        <wps:spPr>
                          <a:xfrm>
                            <a:off x="39903" y="727168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noAutofit/>
                        </wps:bodyPr>
                      </wps:wsp>
                      <wps:wsp>
                        <wps:cNvPr id="562" name="Graphic 562"/>
                        <wps:cNvSpPr/>
                        <wps:spPr>
                          <a:xfrm>
                            <a:off x="889" y="7271689"/>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63" name="Graphic 563"/>
                        <wps:cNvSpPr/>
                        <wps:spPr>
                          <a:xfrm>
                            <a:off x="889" y="7271689"/>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7">
                            <a:solidFill>
                              <a:srgbClr val="000000"/>
                            </a:solidFill>
                            <a:prstDash val="solid"/>
                          </a:ln>
                        </wps:spPr>
                        <wps:bodyPr wrap="square" lIns="0" tIns="0" rIns="0" bIns="0" rtlCol="0">
                          <a:noAutofit/>
                        </wps:bodyPr>
                      </wps:wsp>
                      <wps:wsp>
                        <wps:cNvPr id="564" name="Graphic 564"/>
                        <wps:cNvSpPr/>
                        <wps:spPr>
                          <a:xfrm>
                            <a:off x="39903" y="750633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65" name="Graphic 565"/>
                        <wps:cNvSpPr/>
                        <wps:spPr>
                          <a:xfrm>
                            <a:off x="39903" y="7506334"/>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66" name="Graphic 566"/>
                        <wps:cNvSpPr/>
                        <wps:spPr>
                          <a:xfrm>
                            <a:off x="889" y="750633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67" name="Graphic 567"/>
                        <wps:cNvSpPr/>
                        <wps:spPr>
                          <a:xfrm>
                            <a:off x="889" y="750633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68" name="Graphic 568"/>
                        <wps:cNvSpPr/>
                        <wps:spPr>
                          <a:xfrm>
                            <a:off x="39903" y="77410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569" name="Graphic 569"/>
                        <wps:cNvSpPr/>
                        <wps:spPr>
                          <a:xfrm>
                            <a:off x="39903" y="774103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noAutofit/>
                        </wps:bodyPr>
                      </wps:wsp>
                      <wps:wsp>
                        <wps:cNvPr id="570" name="Graphic 570"/>
                        <wps:cNvSpPr/>
                        <wps:spPr>
                          <a:xfrm>
                            <a:off x="889" y="774103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71" name="Graphic 571"/>
                        <wps:cNvSpPr/>
                        <wps:spPr>
                          <a:xfrm>
                            <a:off x="889" y="774103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7">
                            <a:solidFill>
                              <a:srgbClr val="000000"/>
                            </a:solidFill>
                            <a:prstDash val="solid"/>
                          </a:ln>
                        </wps:spPr>
                        <wps:bodyPr wrap="square" lIns="0" tIns="0" rIns="0" bIns="0" rtlCol="0">
                          <a:noAutofit/>
                        </wps:bodyPr>
                      </wps:wsp>
                      <wps:wsp>
                        <wps:cNvPr id="572" name="Graphic 572"/>
                        <wps:cNvSpPr/>
                        <wps:spPr>
                          <a:xfrm>
                            <a:off x="39903" y="797572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noAutofit/>
                        </wps:bodyPr>
                      </wps:wsp>
                      <wps:wsp>
                        <wps:cNvPr id="573" name="Graphic 573"/>
                        <wps:cNvSpPr/>
                        <wps:spPr>
                          <a:xfrm>
                            <a:off x="39903" y="797572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noAutofit/>
                        </wps:bodyPr>
                      </wps:wsp>
                      <wps:wsp>
                        <wps:cNvPr id="574" name="Graphic 574"/>
                        <wps:cNvSpPr/>
                        <wps:spPr>
                          <a:xfrm>
                            <a:off x="889" y="7975727"/>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noAutofit/>
                        </wps:bodyPr>
                      </wps:wsp>
                      <wps:wsp>
                        <wps:cNvPr id="575" name="Graphic 575"/>
                        <wps:cNvSpPr/>
                        <wps:spPr>
                          <a:xfrm>
                            <a:off x="889" y="7975727"/>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7">
                            <a:solidFill>
                              <a:srgbClr val="000000"/>
                            </a:solidFill>
                            <a:prstDash val="solid"/>
                          </a:ln>
                        </wps:spPr>
                        <wps:bodyPr wrap="square" lIns="0" tIns="0" rIns="0" bIns="0" rtlCol="0">
                          <a:noAutofit/>
                        </wps:bodyPr>
                      </wps:wsp>
                      <wps:wsp>
                        <wps:cNvPr id="576" name="Graphic 576"/>
                        <wps:cNvSpPr/>
                        <wps:spPr>
                          <a:xfrm>
                            <a:off x="39903" y="8211946"/>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noAutofit/>
                        </wps:bodyPr>
                      </wps:wsp>
                      <wps:wsp>
                        <wps:cNvPr id="577" name="Graphic 577"/>
                        <wps:cNvSpPr/>
                        <wps:spPr>
                          <a:xfrm>
                            <a:off x="39903" y="8211946"/>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noAutofit/>
                        </wps:bodyPr>
                      </wps:wsp>
                      <wps:wsp>
                        <wps:cNvPr id="578" name="Graphic 578"/>
                        <wps:cNvSpPr/>
                        <wps:spPr>
                          <a:xfrm>
                            <a:off x="889" y="8211946"/>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noAutofit/>
                        </wps:bodyPr>
                      </wps:wsp>
                      <wps:wsp>
                        <wps:cNvPr id="579" name="Graphic 579"/>
                        <wps:cNvSpPr/>
                        <wps:spPr>
                          <a:xfrm>
                            <a:off x="889" y="8211946"/>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7">
                            <a:solidFill>
                              <a:srgbClr val="000000"/>
                            </a:solidFill>
                            <a:prstDash val="solid"/>
                          </a:ln>
                        </wps:spPr>
                        <wps:bodyPr wrap="square" lIns="0" tIns="0" rIns="0" bIns="0" rtlCol="0">
                          <a:noAutofit/>
                        </wps:bodyPr>
                      </wps:wsp>
                      <wps:wsp>
                        <wps:cNvPr id="580" name="Graphic 580"/>
                        <wps:cNvSpPr/>
                        <wps:spPr>
                          <a:xfrm>
                            <a:off x="39903" y="8448167"/>
                            <a:ext cx="58419" cy="235585"/>
                          </a:xfrm>
                          <a:custGeom>
                            <a:avLst/>
                            <a:gdLst/>
                            <a:ahLst/>
                            <a:cxnLst/>
                            <a:rect l="l" t="t" r="r" b="b"/>
                            <a:pathLst>
                              <a:path w="58419" h="235585">
                                <a:moveTo>
                                  <a:pt x="58216" y="0"/>
                                </a:moveTo>
                                <a:lnTo>
                                  <a:pt x="0" y="0"/>
                                </a:lnTo>
                                <a:lnTo>
                                  <a:pt x="0" y="235000"/>
                                </a:lnTo>
                                <a:lnTo>
                                  <a:pt x="58216" y="235000"/>
                                </a:lnTo>
                                <a:lnTo>
                                  <a:pt x="58216" y="0"/>
                                </a:lnTo>
                                <a:close/>
                              </a:path>
                            </a:pathLst>
                          </a:custGeom>
                          <a:solidFill>
                            <a:srgbClr val="000080"/>
                          </a:solidFill>
                        </wps:spPr>
                        <wps:bodyPr wrap="square" lIns="0" tIns="0" rIns="0" bIns="0" rtlCol="0">
                          <a:noAutofit/>
                        </wps:bodyPr>
                      </wps:wsp>
                      <wps:wsp>
                        <wps:cNvPr id="581" name="Graphic 581"/>
                        <wps:cNvSpPr/>
                        <wps:spPr>
                          <a:xfrm>
                            <a:off x="39903" y="8448167"/>
                            <a:ext cx="58419" cy="235585"/>
                          </a:xfrm>
                          <a:custGeom>
                            <a:avLst/>
                            <a:gdLst/>
                            <a:ahLst/>
                            <a:cxnLst/>
                            <a:rect l="l" t="t" r="r" b="b"/>
                            <a:pathLst>
                              <a:path w="58419" h="235585">
                                <a:moveTo>
                                  <a:pt x="0" y="235000"/>
                                </a:moveTo>
                                <a:lnTo>
                                  <a:pt x="58216" y="235000"/>
                                </a:lnTo>
                                <a:lnTo>
                                  <a:pt x="58216" y="0"/>
                                </a:lnTo>
                                <a:lnTo>
                                  <a:pt x="0" y="0"/>
                                </a:lnTo>
                                <a:lnTo>
                                  <a:pt x="0" y="235000"/>
                                </a:lnTo>
                                <a:close/>
                              </a:path>
                            </a:pathLst>
                          </a:custGeom>
                          <a:ln w="1778">
                            <a:solidFill>
                              <a:srgbClr val="000080"/>
                            </a:solidFill>
                            <a:prstDash val="solid"/>
                          </a:ln>
                        </wps:spPr>
                        <wps:bodyPr wrap="square" lIns="0" tIns="0" rIns="0" bIns="0" rtlCol="0">
                          <a:noAutofit/>
                        </wps:bodyPr>
                      </wps:wsp>
                      <wps:wsp>
                        <wps:cNvPr id="582" name="Graphic 582"/>
                        <wps:cNvSpPr/>
                        <wps:spPr>
                          <a:xfrm>
                            <a:off x="889" y="8448167"/>
                            <a:ext cx="8255" cy="235585"/>
                          </a:xfrm>
                          <a:custGeom>
                            <a:avLst/>
                            <a:gdLst/>
                            <a:ahLst/>
                            <a:cxnLst/>
                            <a:rect l="l" t="t" r="r" b="b"/>
                            <a:pathLst>
                              <a:path w="8255" h="235585">
                                <a:moveTo>
                                  <a:pt x="7924" y="0"/>
                                </a:moveTo>
                                <a:lnTo>
                                  <a:pt x="0" y="0"/>
                                </a:lnTo>
                                <a:lnTo>
                                  <a:pt x="0" y="235000"/>
                                </a:lnTo>
                                <a:lnTo>
                                  <a:pt x="7924" y="235000"/>
                                </a:lnTo>
                                <a:lnTo>
                                  <a:pt x="7924" y="0"/>
                                </a:lnTo>
                                <a:close/>
                              </a:path>
                            </a:pathLst>
                          </a:custGeom>
                          <a:solidFill>
                            <a:srgbClr val="000000"/>
                          </a:solidFill>
                        </wps:spPr>
                        <wps:bodyPr wrap="square" lIns="0" tIns="0" rIns="0" bIns="0" rtlCol="0">
                          <a:noAutofit/>
                        </wps:bodyPr>
                      </wps:wsp>
                      <wps:wsp>
                        <wps:cNvPr id="583" name="Graphic 583"/>
                        <wps:cNvSpPr/>
                        <wps:spPr>
                          <a:xfrm>
                            <a:off x="889" y="8448167"/>
                            <a:ext cx="8255" cy="235585"/>
                          </a:xfrm>
                          <a:custGeom>
                            <a:avLst/>
                            <a:gdLst/>
                            <a:ahLst/>
                            <a:cxnLst/>
                            <a:rect l="l" t="t" r="r" b="b"/>
                            <a:pathLst>
                              <a:path w="8255" h="235585">
                                <a:moveTo>
                                  <a:pt x="0" y="235000"/>
                                </a:moveTo>
                                <a:lnTo>
                                  <a:pt x="7924" y="235000"/>
                                </a:lnTo>
                                <a:lnTo>
                                  <a:pt x="7924" y="0"/>
                                </a:lnTo>
                                <a:lnTo>
                                  <a:pt x="0" y="0"/>
                                </a:lnTo>
                                <a:lnTo>
                                  <a:pt x="0" y="235000"/>
                                </a:lnTo>
                                <a:close/>
                              </a:path>
                            </a:pathLst>
                          </a:custGeom>
                          <a:ln w="1777">
                            <a:solidFill>
                              <a:srgbClr val="000000"/>
                            </a:solidFill>
                            <a:prstDash val="solid"/>
                          </a:ln>
                        </wps:spPr>
                        <wps:bodyPr wrap="square" lIns="0" tIns="0" rIns="0" bIns="0" rtlCol="0">
                          <a:noAutofit/>
                        </wps:bodyPr>
                      </wps:wsp>
                      <wps:wsp>
                        <wps:cNvPr id="584" name="Graphic 584"/>
                        <wps:cNvSpPr/>
                        <wps:spPr>
                          <a:xfrm>
                            <a:off x="39903" y="8684691"/>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spPr>
                        <wps:bodyPr wrap="square" lIns="0" tIns="0" rIns="0" bIns="0" rtlCol="0">
                          <a:noAutofit/>
                        </wps:bodyPr>
                      </wps:wsp>
                      <wps:wsp>
                        <wps:cNvPr id="585" name="Graphic 585"/>
                        <wps:cNvSpPr/>
                        <wps:spPr>
                          <a:xfrm>
                            <a:off x="39903" y="8684691"/>
                            <a:ext cx="58419" cy="234950"/>
                          </a:xfrm>
                          <a:custGeom>
                            <a:avLst/>
                            <a:gdLst/>
                            <a:ahLst/>
                            <a:cxnLst/>
                            <a:rect l="l" t="t" r="r" b="b"/>
                            <a:pathLst>
                              <a:path w="58419" h="234950">
                                <a:moveTo>
                                  <a:pt x="0" y="234696"/>
                                </a:moveTo>
                                <a:lnTo>
                                  <a:pt x="58216" y="234696"/>
                                </a:lnTo>
                                <a:lnTo>
                                  <a:pt x="58216" y="0"/>
                                </a:lnTo>
                                <a:lnTo>
                                  <a:pt x="0" y="0"/>
                                </a:lnTo>
                                <a:lnTo>
                                  <a:pt x="0" y="234696"/>
                                </a:lnTo>
                                <a:close/>
                              </a:path>
                            </a:pathLst>
                          </a:custGeom>
                          <a:ln w="1778">
                            <a:solidFill>
                              <a:srgbClr val="000080"/>
                            </a:solidFill>
                            <a:prstDash val="solid"/>
                          </a:ln>
                        </wps:spPr>
                        <wps:bodyPr wrap="square" lIns="0" tIns="0" rIns="0" bIns="0" rtlCol="0">
                          <a:noAutofit/>
                        </wps:bodyPr>
                      </wps:wsp>
                      <wps:wsp>
                        <wps:cNvPr id="586" name="Graphic 586"/>
                        <wps:cNvSpPr/>
                        <wps:spPr>
                          <a:xfrm>
                            <a:off x="889" y="8684691"/>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noAutofit/>
                        </wps:bodyPr>
                      </wps:wsp>
                      <wps:wsp>
                        <wps:cNvPr id="587" name="Graphic 587"/>
                        <wps:cNvSpPr/>
                        <wps:spPr>
                          <a:xfrm>
                            <a:off x="889" y="8684691"/>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noAutofit/>
                        </wps:bodyPr>
                      </wps:wsp>
                      <wps:wsp>
                        <wps:cNvPr id="588" name="Graphic 588"/>
                        <wps:cNvSpPr/>
                        <wps:spPr>
                          <a:xfrm>
                            <a:off x="39903" y="8920912"/>
                            <a:ext cx="58419" cy="234950"/>
                          </a:xfrm>
                          <a:custGeom>
                            <a:avLst/>
                            <a:gdLst/>
                            <a:ahLst/>
                            <a:cxnLst/>
                            <a:rect l="l" t="t" r="r" b="b"/>
                            <a:pathLst>
                              <a:path w="58419" h="234950">
                                <a:moveTo>
                                  <a:pt x="58216" y="0"/>
                                </a:moveTo>
                                <a:lnTo>
                                  <a:pt x="0" y="0"/>
                                </a:lnTo>
                                <a:lnTo>
                                  <a:pt x="0" y="234696"/>
                                </a:lnTo>
                                <a:lnTo>
                                  <a:pt x="58216" y="234696"/>
                                </a:lnTo>
                                <a:lnTo>
                                  <a:pt x="58216" y="0"/>
                                </a:lnTo>
                                <a:close/>
                              </a:path>
                            </a:pathLst>
                          </a:custGeom>
                          <a:solidFill>
                            <a:srgbClr val="000080"/>
                          </a:solidFill>
                        </wps:spPr>
                        <wps:bodyPr wrap="square" lIns="0" tIns="0" rIns="0" bIns="0" rtlCol="0">
                          <a:noAutofit/>
                        </wps:bodyPr>
                      </wps:wsp>
                      <wps:wsp>
                        <wps:cNvPr id="589" name="Graphic 589"/>
                        <wps:cNvSpPr/>
                        <wps:spPr>
                          <a:xfrm>
                            <a:off x="39903" y="8920912"/>
                            <a:ext cx="58419" cy="234950"/>
                          </a:xfrm>
                          <a:custGeom>
                            <a:avLst/>
                            <a:gdLst/>
                            <a:ahLst/>
                            <a:cxnLst/>
                            <a:rect l="l" t="t" r="r" b="b"/>
                            <a:pathLst>
                              <a:path w="58419" h="234950">
                                <a:moveTo>
                                  <a:pt x="0" y="234696"/>
                                </a:moveTo>
                                <a:lnTo>
                                  <a:pt x="58216" y="234696"/>
                                </a:lnTo>
                                <a:lnTo>
                                  <a:pt x="58216" y="0"/>
                                </a:lnTo>
                                <a:lnTo>
                                  <a:pt x="0" y="0"/>
                                </a:lnTo>
                                <a:lnTo>
                                  <a:pt x="0" y="234696"/>
                                </a:lnTo>
                                <a:close/>
                              </a:path>
                            </a:pathLst>
                          </a:custGeom>
                          <a:ln w="1778">
                            <a:solidFill>
                              <a:srgbClr val="000080"/>
                            </a:solidFill>
                            <a:prstDash val="solid"/>
                          </a:ln>
                        </wps:spPr>
                        <wps:bodyPr wrap="square" lIns="0" tIns="0" rIns="0" bIns="0" rtlCol="0">
                          <a:noAutofit/>
                        </wps:bodyPr>
                      </wps:wsp>
                      <wps:wsp>
                        <wps:cNvPr id="590" name="Graphic 590"/>
                        <wps:cNvSpPr/>
                        <wps:spPr>
                          <a:xfrm>
                            <a:off x="889" y="8920912"/>
                            <a:ext cx="8255" cy="234950"/>
                          </a:xfrm>
                          <a:custGeom>
                            <a:avLst/>
                            <a:gdLst/>
                            <a:ahLst/>
                            <a:cxnLst/>
                            <a:rect l="l" t="t" r="r" b="b"/>
                            <a:pathLst>
                              <a:path w="8255" h="234950">
                                <a:moveTo>
                                  <a:pt x="7924" y="0"/>
                                </a:moveTo>
                                <a:lnTo>
                                  <a:pt x="0" y="0"/>
                                </a:lnTo>
                                <a:lnTo>
                                  <a:pt x="0" y="234696"/>
                                </a:lnTo>
                                <a:lnTo>
                                  <a:pt x="7924" y="234696"/>
                                </a:lnTo>
                                <a:lnTo>
                                  <a:pt x="7924" y="0"/>
                                </a:lnTo>
                                <a:close/>
                              </a:path>
                            </a:pathLst>
                          </a:custGeom>
                          <a:solidFill>
                            <a:srgbClr val="000000"/>
                          </a:solidFill>
                        </wps:spPr>
                        <wps:bodyPr wrap="square" lIns="0" tIns="0" rIns="0" bIns="0" rtlCol="0">
                          <a:noAutofit/>
                        </wps:bodyPr>
                      </wps:wsp>
                      <wps:wsp>
                        <wps:cNvPr id="591" name="Graphic 591"/>
                        <wps:cNvSpPr/>
                        <wps:spPr>
                          <a:xfrm>
                            <a:off x="889" y="8920912"/>
                            <a:ext cx="8255" cy="234950"/>
                          </a:xfrm>
                          <a:custGeom>
                            <a:avLst/>
                            <a:gdLst/>
                            <a:ahLst/>
                            <a:cxnLst/>
                            <a:rect l="l" t="t" r="r" b="b"/>
                            <a:pathLst>
                              <a:path w="8255" h="234950">
                                <a:moveTo>
                                  <a:pt x="0" y="234696"/>
                                </a:moveTo>
                                <a:lnTo>
                                  <a:pt x="7924" y="234696"/>
                                </a:lnTo>
                                <a:lnTo>
                                  <a:pt x="7924" y="0"/>
                                </a:lnTo>
                                <a:lnTo>
                                  <a:pt x="0" y="0"/>
                                </a:lnTo>
                                <a:lnTo>
                                  <a:pt x="0" y="234696"/>
                                </a:lnTo>
                                <a:close/>
                              </a:path>
                            </a:pathLst>
                          </a:custGeom>
                          <a:ln w="1778">
                            <a:solidFill>
                              <a:srgbClr val="000000"/>
                            </a:solidFill>
                            <a:prstDash val="solid"/>
                          </a:ln>
                        </wps:spPr>
                        <wps:bodyPr wrap="square" lIns="0" tIns="0" rIns="0" bIns="0" rtlCol="0">
                          <a:noAutofit/>
                        </wps:bodyPr>
                      </wps:wsp>
                      <wps:wsp>
                        <wps:cNvPr id="592" name="Graphic 592"/>
                        <wps:cNvSpPr/>
                        <wps:spPr>
                          <a:xfrm>
                            <a:off x="39903" y="9157131"/>
                            <a:ext cx="58419" cy="234950"/>
                          </a:xfrm>
                          <a:custGeom>
                            <a:avLst/>
                            <a:gdLst/>
                            <a:ahLst/>
                            <a:cxnLst/>
                            <a:rect l="l" t="t" r="r" b="b"/>
                            <a:pathLst>
                              <a:path w="58419" h="234950">
                                <a:moveTo>
                                  <a:pt x="58216" y="0"/>
                                </a:moveTo>
                                <a:lnTo>
                                  <a:pt x="0" y="0"/>
                                </a:lnTo>
                                <a:lnTo>
                                  <a:pt x="0" y="234695"/>
                                </a:lnTo>
                                <a:lnTo>
                                  <a:pt x="58216" y="234695"/>
                                </a:lnTo>
                                <a:lnTo>
                                  <a:pt x="58216" y="0"/>
                                </a:lnTo>
                                <a:close/>
                              </a:path>
                            </a:pathLst>
                          </a:custGeom>
                          <a:solidFill>
                            <a:srgbClr val="000080"/>
                          </a:solidFill>
                        </wps:spPr>
                        <wps:bodyPr wrap="square" lIns="0" tIns="0" rIns="0" bIns="0" rtlCol="0">
                          <a:noAutofit/>
                        </wps:bodyPr>
                      </wps:wsp>
                      <wps:wsp>
                        <wps:cNvPr id="593" name="Graphic 593"/>
                        <wps:cNvSpPr/>
                        <wps:spPr>
                          <a:xfrm>
                            <a:off x="39903" y="9157131"/>
                            <a:ext cx="58419" cy="234950"/>
                          </a:xfrm>
                          <a:custGeom>
                            <a:avLst/>
                            <a:gdLst/>
                            <a:ahLst/>
                            <a:cxnLst/>
                            <a:rect l="l" t="t" r="r" b="b"/>
                            <a:pathLst>
                              <a:path w="58419" h="234950">
                                <a:moveTo>
                                  <a:pt x="0" y="234695"/>
                                </a:moveTo>
                                <a:lnTo>
                                  <a:pt x="58216" y="234695"/>
                                </a:lnTo>
                                <a:lnTo>
                                  <a:pt x="58216" y="0"/>
                                </a:lnTo>
                                <a:lnTo>
                                  <a:pt x="0" y="0"/>
                                </a:lnTo>
                                <a:lnTo>
                                  <a:pt x="0" y="234695"/>
                                </a:lnTo>
                                <a:close/>
                              </a:path>
                            </a:pathLst>
                          </a:custGeom>
                          <a:ln w="1778">
                            <a:solidFill>
                              <a:srgbClr val="000080"/>
                            </a:solidFill>
                            <a:prstDash val="solid"/>
                          </a:ln>
                        </wps:spPr>
                        <wps:bodyPr wrap="square" lIns="0" tIns="0" rIns="0" bIns="0" rtlCol="0">
                          <a:noAutofit/>
                        </wps:bodyPr>
                      </wps:wsp>
                      <wps:wsp>
                        <wps:cNvPr id="594" name="Graphic 594"/>
                        <wps:cNvSpPr/>
                        <wps:spPr>
                          <a:xfrm>
                            <a:off x="889" y="9157131"/>
                            <a:ext cx="8255" cy="234950"/>
                          </a:xfrm>
                          <a:custGeom>
                            <a:avLst/>
                            <a:gdLst/>
                            <a:ahLst/>
                            <a:cxnLst/>
                            <a:rect l="l" t="t" r="r" b="b"/>
                            <a:pathLst>
                              <a:path w="8255" h="234950">
                                <a:moveTo>
                                  <a:pt x="7924" y="0"/>
                                </a:moveTo>
                                <a:lnTo>
                                  <a:pt x="0" y="0"/>
                                </a:lnTo>
                                <a:lnTo>
                                  <a:pt x="0" y="234695"/>
                                </a:lnTo>
                                <a:lnTo>
                                  <a:pt x="7924" y="234695"/>
                                </a:lnTo>
                                <a:lnTo>
                                  <a:pt x="7924" y="0"/>
                                </a:lnTo>
                                <a:close/>
                              </a:path>
                            </a:pathLst>
                          </a:custGeom>
                          <a:solidFill>
                            <a:srgbClr val="000000"/>
                          </a:solidFill>
                        </wps:spPr>
                        <wps:bodyPr wrap="square" lIns="0" tIns="0" rIns="0" bIns="0" rtlCol="0">
                          <a:noAutofit/>
                        </wps:bodyPr>
                      </wps:wsp>
                      <wps:wsp>
                        <wps:cNvPr id="595" name="Graphic 595"/>
                        <wps:cNvSpPr/>
                        <wps:spPr>
                          <a:xfrm>
                            <a:off x="889" y="9157131"/>
                            <a:ext cx="8255" cy="234950"/>
                          </a:xfrm>
                          <a:custGeom>
                            <a:avLst/>
                            <a:gdLst/>
                            <a:ahLst/>
                            <a:cxnLst/>
                            <a:rect l="l" t="t" r="r" b="b"/>
                            <a:pathLst>
                              <a:path w="8255" h="234950">
                                <a:moveTo>
                                  <a:pt x="0" y="234695"/>
                                </a:moveTo>
                                <a:lnTo>
                                  <a:pt x="7924" y="234695"/>
                                </a:lnTo>
                                <a:lnTo>
                                  <a:pt x="7924" y="0"/>
                                </a:lnTo>
                                <a:lnTo>
                                  <a:pt x="0" y="0"/>
                                </a:lnTo>
                                <a:lnTo>
                                  <a:pt x="0" y="234695"/>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2.95pt;margin-top:37.6pt;height:757.65pt;width:497.75pt;mso-position-horizontal-relative:page;mso-position-vertical-relative:page;z-index:251659264;mso-width-relative:page;mso-height-relative:page;" coordsize="6321425,9622155" o:gfxdata="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">
                <o:lock v:ext="edit" aspectratio="f"/>
                <v:shape id="Image 2" o:spid="_x0000_s1026" o:spt="75" alt="Logo  Description automatically generated" type="#_x0000_t75" style="position:absolute;left:2739591;top:1381709;height:1001692;width:969048;" filled="f" o:preferrelative="t" stroked="f" coordsize="21600,21600" o:gfxdata="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CowCrsAAADa&#10;AAAADwAAAAAAAAABACAAAAAiAAAAZHJzL2Rvd25yZXYueG1sUEsBAhQAFAAAAAgAh07iQDMvBZ47&#10;AAAAOQAAABAAAAAAAAAAAQAgAAAACgEAAGRycy9zaGFwZXhtbC54bWxQSwUGAAAAAAYABgBbAQAA&#10;tAMAAAAA&#10;">
                  <v:fill on="f" focussize="0,0"/>
                  <v:stroke on="f"/>
                  <v:imagedata r:id="rId7" o:title=""/>
                  <o:lock v:ext="edit" aspectratio="f"/>
                </v:shape>
                <v:shape id="Graphic 3" o:spid="_x0000_s1026" o:spt="100" style="position:absolute;left:1666824;top:1149527;height:1270;width:3242310;" filled="f" stroked="t" coordsize="3242310,1" o:gfxdata="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RJQu8AAAA&#10;2gAAAA8AAAAAAAAAAQAgAAAAIgAAAGRycy9kb3ducmV2LnhtbFBLAQIUABQAAAAIAIdO4kAzLwWe&#10;OwAAADkAAAAQAAAAAAAAAAEAIAAAAAsBAABkcnMvc2hhcGV4bWwueG1sUEsFBgAAAAAGAAYAWwEA&#10;ALUDAAAAAA==&#10;" path="m0,0l3242310,0e">
                  <v:fill on="f" focussize="0,0"/>
                  <v:stroke weight="0.5pt" color="#4471C4" joinstyle="round"/>
                  <v:imagedata o:title=""/>
                  <o:lock v:ext="edit" aspectratio="f"/>
                  <v:textbox inset="0mm,0mm,0mm,0mm"/>
                </v:shape>
                <v:shape id="Graphic 4" o:spid="_x0000_s1026" o:spt="100" style="position:absolute;left:39903;top:9393351;height:187960;width:58419;" fillcolor="#000080" filled="t" stroked="f" coordsize="58419,187960" o:gfxdata="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e5BrvQAA&#10;ANoAAAAPAAAAAAAAAAEAIAAAACIAAABkcnMvZG93bnJldi54bWxQSwECFAAUAAAACACHTuJAMy8F&#10;njsAAAA5AAAAEAAAAAAAAAABACAAAAAMAQAAZHJzL3NoYXBleG1sLnhtbFBLBQYAAAAABgAGAFsB&#10;AAC2AwAAAAA=&#10;" path="m58216,0l0,0,0,187451,58216,187451,58216,0xe">
                  <v:fill on="t" focussize="0,0"/>
                  <v:stroke on="f"/>
                  <v:imagedata o:title=""/>
                  <o:lock v:ext="edit" aspectratio="f"/>
                  <v:textbox inset="0mm,0mm,0mm,0mm"/>
                </v:shape>
                <v:shape id="Graphic 5" o:spid="_x0000_s1026" o:spt="100" style="position:absolute;left:39903;top:9393351;height:187960;width:58419;" filled="f" stroked="t" coordsize="58419,187960" o:gfxdata="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MbDOb4A&#10;AADa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6" o:spid="_x0000_s1026" o:spt="100" style="position:absolute;left:39903;top:9522586;height:58419;width:187960;" fillcolor="#000080" filled="t" stroked="f" coordsize="187960,58419" o:gfxdata="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UQ928AAAA&#10;2gAAAA8AAAAAAAAAAQAgAAAAIgAAAGRycy9kb3ducmV2LnhtbFBLAQIUABQAAAAIAIdO4kAzLwWe&#10;OwAAADkAAAAQAAAAAAAAAAEAIAAAAAsBAABkcnMvc2hhcGV4bWwueG1sUEsFBgAAAAAGAAYAWwEA&#10;ALUDAAAAAA==&#10;" path="m187452,0l0,0,0,58216,187452,58216,187452,0xe">
                  <v:fill on="t" focussize="0,0"/>
                  <v:stroke on="f"/>
                  <v:imagedata o:title=""/>
                  <o:lock v:ext="edit" aspectratio="f"/>
                  <v:textbox inset="0mm,0mm,0mm,0mm"/>
                </v:shape>
                <v:shape id="Graphic 7" o:spid="_x0000_s1026" o:spt="100" style="position:absolute;left:39903;top:9522586;height:58419;width:187960;" filled="f" stroked="t" coordsize="187960,58419" o:gfxdata="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KxOr4A&#10;AADaAAAADwAAAAAAAAABACAAAAAiAAAAZHJzL2Rvd25yZXYueG1sUEsBAhQAFAAAAAgAh07iQDMv&#10;BZ47AAAAOQAAABAAAAAAAAAAAQAgAAAADQEAAGRycy9zaGFwZXhtbC54bWxQSwUGAAAAAAYABgBb&#10;AQAAtwMAAAAA&#10;" path="m0,58216l187452,58216,187452,0,0,0,0,58216xe">
                  <v:fill on="f" focussize="0,0"/>
                  <v:stroke weight="0.14pt" color="#000080" joinstyle="round"/>
                  <v:imagedata o:title=""/>
                  <o:lock v:ext="edit" aspectratio="f"/>
                  <v:textbox inset="0mm,0mm,0mm,0mm"/>
                </v:shape>
                <v:shape id="Graphic 8" o:spid="_x0000_s1026" o:spt="100" style="position:absolute;left:889;top:9393351;height:38100;width:8255;" fillcolor="#000000" filled="t" stroked="f" coordsize="8255,38100" o:gfxdata="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t35lugAAANoA&#10;AAAPAAAAAAAAAAEAIAAAACIAAABkcnMvZG93bnJldi54bWxQSwECFAAUAAAACACHTuJAMy8FnjsA&#10;AAA5AAAAEAAAAAAAAAABACAAAAAJAQAAZHJzL3NoYXBleG1sLnhtbFBLBQYAAAAABgAGAFsBAACz&#10;AwAAAAA=&#10;" path="m7924,0l0,0,0,37795,7924,37795,7924,0xe">
                  <v:fill on="t" focussize="0,0"/>
                  <v:stroke on="f"/>
                  <v:imagedata o:title=""/>
                  <o:lock v:ext="edit" aspectratio="f"/>
                  <v:textbox inset="0mm,0mm,0mm,0mm"/>
                </v:shape>
                <v:shape id="Graphic 9" o:spid="_x0000_s1026" o:spt="100" style="position:absolute;left:889;top:9393351;height:38100;width:8255;" filled="f" stroked="t" coordsize="8255,38100" o:gfxdata="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mBr4A&#10;AADaAAAADwAAAAAAAAABACAAAAAiAAAAZHJzL2Rvd25yZXYueG1sUEsBAhQAFAAAAAgAh07iQDMv&#10;BZ47AAAAOQAAABAAAAAAAAAAAQAgAAAADQEAAGRycy9zaGFwZXhtbC54bWxQSwUGAAAAAAYABgBb&#10;AQAAtwMAAAAA&#10;" path="m0,37795l7924,37795,7924,0,0,0,0,37795xe">
                  <v:fill on="f" focussize="0,0"/>
                  <v:stroke weight="0.14pt" color="#000000" joinstyle="round"/>
                  <v:imagedata o:title=""/>
                  <o:lock v:ext="edit" aspectratio="f"/>
                  <v:textbox inset="0mm,0mm,0mm,0mm"/>
                </v:shape>
                <v:shape id="Graphic 10" o:spid="_x0000_s1026" o:spt="100" style="position:absolute;left:889;top:9423221;height:8255;width:137160;" fillcolor="#000000" filled="t" stroked="f" coordsize="137160,8255" o:gfxdata="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9xZi8AAAA&#10;2wAAAA8AAAAAAAAAAQAgAAAAIgAAAGRycy9kb3ducmV2LnhtbFBLAQIUABQAAAAIAIdO4kAzLwWe&#10;OwAAADkAAAAQAAAAAAAAAAEAIAAAAAsBAABkcnMvc2hhcGV4bWwueG1sUEsFBgAAAAAGAAYAWwEA&#10;ALUDAAAAAA==&#10;" path="m137159,0l0,0,0,7925,137159,7925,137159,0xe">
                  <v:fill on="t" focussize="0,0"/>
                  <v:stroke on="f"/>
                  <v:imagedata o:title=""/>
                  <o:lock v:ext="edit" aspectratio="f"/>
                  <v:textbox inset="0mm,0mm,0mm,0mm"/>
                </v:shape>
                <v:shape id="Graphic 11" o:spid="_x0000_s1026" o:spt="100" style="position:absolute;left:889;top:9423221;height:8255;width:137160;" filled="f" stroked="t" coordsize="137160,8255" o:gfxdata="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P/k7sAAADb&#10;AAAADwAAAAAAAAABACAAAAAiAAAAZHJzL2Rvd25yZXYueG1sUEsBAhQAFAAAAAgAh07iQDMvBZ47&#10;AAAAOQAAABAAAAAAAAAAAQAgAAAACgEAAGRycy9zaGFwZXhtbC54bWxQSwUGAAAAAAYABgBbAQAA&#10;tAMAAAAA&#10;" path="m0,7925l137159,7925,137159,0,0,0,0,7925xe">
                  <v:fill on="f" focussize="0,0"/>
                  <v:stroke weight="0.14pt" color="#000000" joinstyle="round"/>
                  <v:imagedata o:title=""/>
                  <o:lock v:ext="edit" aspectratio="f"/>
                  <v:textbox inset="0mm,0mm,0mm,0mm"/>
                </v:shape>
                <v:shape id="Graphic 12" o:spid="_x0000_s1026" o:spt="100" style="position:absolute;left:139877;top:9423222;height:198120;width:8255;" fillcolor="#000000" filled="t" stroked="f" coordsize="8255,198120" o:gfxdata="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MwhugAAANsA&#10;AAAPAAAAAAAAAAEAIAAAACIAAABkcnMvZG93bnJldi54bWxQSwECFAAUAAAACACHTuJAMy8FnjsA&#10;AAA5AAAAEAAAAAAAAAABACAAAAAJAQAAZHJzL3NoYXBleG1sLnhtbFBLBQYAAAAABgAGAFsBAACz&#10;AwAAAAA=&#10;" path="m7924,0l0,0,0,197510,7924,197510,7924,0xe">
                  <v:fill on="t" focussize="0,0"/>
                  <v:stroke on="f"/>
                  <v:imagedata o:title=""/>
                  <o:lock v:ext="edit" aspectratio="f"/>
                  <v:textbox inset="0mm,0mm,0mm,0mm"/>
                </v:shape>
                <v:shape id="Graphic 13" o:spid="_x0000_s1026" o:spt="100" style="position:absolute;left:139877;top:9423222;height:198120;width:8255;" filled="f" stroked="t" coordsize="8255,198120" o:gfxdata="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Xt7J7UAAADbAAAADwAA&#10;AAAAAAABACAAAAAiAAAAZHJzL2Rvd25yZXYueG1sUEsBAhQAFAAAAAgAh07iQDMvBZ47AAAAOQAA&#10;ABAAAAAAAAAAAQAgAAAABAEAAGRycy9zaGFwZXhtbC54bWxQSwUGAAAAAAYABgBbAQAArgMAAAAA&#10;" path="m0,197510l7924,197510,7924,0,0,0,0,197510xe">
                  <v:fill on="f" focussize="0,0"/>
                  <v:stroke weight="0.13992125984252pt" color="#000000" joinstyle="round"/>
                  <v:imagedata o:title=""/>
                  <o:lock v:ext="edit" aspectratio="f"/>
                  <v:textbox inset="0mm,0mm,0mm,0mm"/>
                </v:shape>
                <v:shape id="Graphic 14" o:spid="_x0000_s1026" o:spt="100" style="position:absolute;left:889;top:9611893;height:8890;width:137160;" fillcolor="#000000" filled="t" stroked="f" coordsize="137160,8890" o:gfxdata="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ozs2ugAAANsA&#10;AAAPAAAAAAAAAAEAIAAAACIAAABkcnMvZG93bnJldi54bWxQSwECFAAUAAAACACHTuJAMy8FnjsA&#10;AAA5AAAAEAAAAAAAAAABACAAAAAJAQAAZHJzL3NoYXBleG1sLnhtbFBLBQYAAAAABgAGAFsBAACz&#10;AwAAAAA=&#10;" path="m137159,0l0,0,0,8838,137159,8838,137159,0xe">
                  <v:fill on="t" focussize="0,0"/>
                  <v:stroke on="f"/>
                  <v:imagedata o:title=""/>
                  <o:lock v:ext="edit" aspectratio="f"/>
                  <v:textbox inset="0mm,0mm,0mm,0mm"/>
                </v:shape>
                <v:shape id="Graphic 15" o:spid="_x0000_s1026" o:spt="100" style="position:absolute;left:889;top:9611893;height:8890;width:137160;" filled="f" stroked="t" coordsize="137160,8890" o:gfxdata="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S+hW8AAAA&#10;2wAAAA8AAAAAAAAAAQAgAAAAIgAAAGRycy9kb3ducmV2LnhtbFBLAQIUABQAAAAIAIdO4kAzLwWe&#10;OwAAADkAAAAQAAAAAAAAAAEAIAAAAAsBAABkcnMvc2hhcGV4bWwueG1sUEsFBgAAAAAGAAYAWwEA&#10;ALUDAAAAAA==&#10;" path="m0,8838l137159,8838,137159,0,0,0,0,8838xe">
                  <v:fill on="f" focussize="0,0"/>
                  <v:stroke weight="0.14pt" color="#000000" joinstyle="round"/>
                  <v:imagedata o:title=""/>
                  <o:lock v:ext="edit" aspectratio="f"/>
                  <v:textbox inset="0mm,0mm,0mm,0mm"/>
                </v:shape>
                <v:shape id="Graphic 16" o:spid="_x0000_s1026" o:spt="100" style="position:absolute;left:889;top:9472904;height:147955;width:8255;" fillcolor="#000000" filled="t" stroked="f" coordsize="8255,147955" o:gfxdata="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pO74A&#10;AADbAAAADwAAAAAAAAABACAAAAAiAAAAZHJzL2Rvd25yZXYueG1sUEsBAhQAFAAAAAgAh07iQDMv&#10;BZ47AAAAOQAAABAAAAAAAAAAAQAgAAAADQEAAGRycy9zaGFwZXhtbC54bWxQSwUGAAAAAAYABgBb&#10;AQAAtwMAAAAA&#10;" path="m7924,0l0,0,0,147828,7924,147828,7924,0xe">
                  <v:fill on="t" focussize="0,0"/>
                  <v:stroke on="f"/>
                  <v:imagedata o:title=""/>
                  <o:lock v:ext="edit" aspectratio="f"/>
                  <v:textbox inset="0mm,0mm,0mm,0mm"/>
                </v:shape>
                <v:shape id="Graphic 17" o:spid="_x0000_s1026" o:spt="100" style="position:absolute;left:889;top:9472904;height:147955;width:8255;" filled="f" stroked="t" coordsize="8255,147955" o:gfxdata="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PLAy8AAAA&#10;2wAAAA8AAAAAAAAAAQAgAAAAIgAAAGRycy9kb3ducmV2LnhtbFBLAQIUABQAAAAIAIdO4kAzLwWe&#10;OwAAADkAAAAQAAAAAAAAAAEAIAAAAAsBAABkcnMvc2hhcGV4bWwueG1sUEsFBgAAAAAGAAYAWwEA&#10;ALUDAAAAAA==&#10;" path="m0,147828l7924,147828,7924,0,0,0,0,147828xe">
                  <v:fill on="f" focussize="0,0"/>
                  <v:stroke weight="0.14pt" color="#000000" joinstyle="round"/>
                  <v:imagedata o:title=""/>
                  <o:lock v:ext="edit" aspectratio="f"/>
                  <v:textbox inset="0mm,0mm,0mm,0mm"/>
                </v:shape>
                <v:shape id="Graphic 18" o:spid="_x0000_s1026" o:spt="100" style="position:absolute;left:889;top:9472904;height:8255;width:187325;" fillcolor="#000000" filled="t" stroked="f" coordsize="187325,8255" o:gfxdata="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fJxsvQAA&#10;ANsAAAAPAAAAAAAAAAEAIAAAACIAAABkcnMvZG93bnJldi54bWxQSwECFAAUAAAACACHTuJAMy8F&#10;njsAAAA5AAAAEAAAAAAAAAABACAAAAAMAQAAZHJzL3NoYXBleG1sLnhtbFBLBQYAAAAABgAGAFsB&#10;AAC2AwAAAAA=&#10;" path="m186842,0l0,0,0,7924,186842,7924,186842,0xe">
                  <v:fill on="t" focussize="0,0"/>
                  <v:stroke on="f"/>
                  <v:imagedata o:title=""/>
                  <o:lock v:ext="edit" aspectratio="f"/>
                  <v:textbox inset="0mm,0mm,0mm,0mm"/>
                </v:shape>
                <v:shape id="Graphic 19" o:spid="_x0000_s1026" o:spt="100" style="position:absolute;left:889;top:9472904;height:8255;width:187325;" filled="f" stroked="t" coordsize="187325,8255" o:gfxdata="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EdYxugAAANsA&#10;AAAPAAAAAAAAAAEAIAAAACIAAABkcnMvZG93bnJldi54bWxQSwECFAAUAAAACACHTuJAMy8FnjsA&#10;AAA5AAAAEAAAAAAAAAABACAAAAAJAQAAZHJzL3NoYXBleG1sLnhtbFBLBQYAAAAABgAGAFsBAACz&#10;AwAAAAA=&#10;" path="m0,7924l186842,7924,186842,0,0,0,0,7924xe">
                  <v:fill on="f" focussize="0,0"/>
                  <v:stroke weight="0.14pt" color="#000000" joinstyle="round"/>
                  <v:imagedata o:title=""/>
                  <o:lock v:ext="edit" aspectratio="f"/>
                  <v:textbox inset="0mm,0mm,0mm,0mm"/>
                </v:shape>
                <v:shape id="Graphic 20" o:spid="_x0000_s1026" o:spt="100" style="position:absolute;left:178892;top:9472904;height:147955;width:8890;" fillcolor="#000000" filled="t" stroked="f" coordsize="8890,147955" o:gfxdata="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cvlecLUAAADbAAAADwAA&#10;AAAAAAABACAAAAAiAAAAZHJzL2Rvd25yZXYueG1sUEsBAhQAFAAAAAgAh07iQDMvBZ47AAAAOQAA&#10;ABAAAAAAAAAAAQAgAAAABAEAAGRycy9zaGFwZXhtbC54bWxQSwUGAAAAAAYABgBbAQAArgMAAAAA&#10;" path="m8839,0l0,0,0,147828,8839,147828,8839,0xe">
                  <v:fill on="t" focussize="0,0"/>
                  <v:stroke on="f"/>
                  <v:imagedata o:title=""/>
                  <o:lock v:ext="edit" aspectratio="f"/>
                  <v:textbox inset="0mm,0mm,0mm,0mm"/>
                </v:shape>
                <v:shape id="Graphic 21" o:spid="_x0000_s1026" o:spt="100" style="position:absolute;left:178892;top:9472904;height:147955;width:8890;" filled="f" stroked="t" coordsize="8890,147955" o:gfxdata="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US0W8AAAA&#10;2wAAAA8AAAAAAAAAAQAgAAAAIgAAAGRycy9kb3ducmV2LnhtbFBLAQIUABQAAAAIAIdO4kAzLwWe&#10;OwAAADkAAAAQAAAAAAAAAAEAIAAAAAsBAABkcnMvc2hhcGV4bWwueG1sUEsFBgAAAAAGAAYAWwEA&#10;ALUDAAAAAA==&#10;" path="m0,147828l8839,147828,8839,0,0,0,0,147828xe">
                  <v:fill on="f" focussize="0,0"/>
                  <v:stroke weight="0.13992125984252pt" color="#000000" joinstyle="round"/>
                  <v:imagedata o:title=""/>
                  <o:lock v:ext="edit" aspectratio="f"/>
                  <v:textbox inset="0mm,0mm,0mm,0mm"/>
                </v:shape>
                <v:shape id="Graphic 22" o:spid="_x0000_s1026" o:spt="100" style="position:absolute;left:178892;top:9611893;height:8890;width:48895;" fillcolor="#000000" filled="t" stroked="f" coordsize="48895,8890" o:gfxdata="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1Rp74A&#10;AADbAAAADwAAAAAAAAABACAAAAAiAAAAZHJzL2Rvd25yZXYueG1sUEsBAhQAFAAAAAgAh07iQDMv&#10;BZ47AAAAOQAAABAAAAAAAAAAAQAgAAAADQEAAGRycy9zaGFwZXhtbC54bWxQSwUGAAAAAAYABgBb&#10;AQAAtwMAAAAA&#10;" path="m48463,0l0,0,0,8838,48463,8838,48463,0xe">
                  <v:fill on="t" focussize="0,0"/>
                  <v:stroke on="f"/>
                  <v:imagedata o:title=""/>
                  <o:lock v:ext="edit" aspectratio="f"/>
                  <v:textbox inset="0mm,0mm,0mm,0mm"/>
                </v:shape>
                <v:shape id="Graphic 23" o:spid="_x0000_s1026" o:spt="100" style="position:absolute;left:178892;top:9611893;height:8890;width:48895;" filled="f" stroked="t" coordsize="48895,8890" o:gfxdata="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aN/a/&#10;AAAA2wAAAA8AAAAAAAAAAQAgAAAAIgAAAGRycy9kb3ducmV2LnhtbFBLAQIUABQAAAAIAIdO4kAz&#10;LwWeOwAAADkAAAAQAAAAAAAAAAEAIAAAAA4BAABkcnMvc2hhcGV4bWwueG1sUEsFBgAAAAAGAAYA&#10;WwEAALgDAAAAAA==&#10;" path="m0,8838l48463,8838,48463,0,0,0,0,8838xe">
                  <v:fill on="f" focussize="0,0"/>
                  <v:stroke weight="0.14pt" color="#000000" joinstyle="round"/>
                  <v:imagedata o:title=""/>
                  <o:lock v:ext="edit" aspectratio="f"/>
                  <v:textbox inset="0mm,0mm,0mm,0mm"/>
                </v:shape>
                <v:shape id="Graphic 24" o:spid="_x0000_s1026" o:spt="100" style="position:absolute;left:39903;top:40894;height:58419;width:187960;" fillcolor="#000080" filled="t" stroked="f" coordsize="187960,58419" o:gfxdata="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t1a7vQAA&#10;ANsAAAAPAAAAAAAAAAEAIAAAACIAAABkcnMvZG93bnJldi54bWxQSwECFAAUAAAACACHTuJAMy8F&#10;njsAAAA5AAAAEAAAAAAAAAABACAAAAAMAQAAZHJzL3NoYXBleG1sLnhtbFBLBQYAAAAABgAGAFsB&#10;AAC2AwAAAAA=&#10;" path="m187452,0l0,0,0,58216,187452,58216,187452,0xe">
                  <v:fill on="t" focussize="0,0"/>
                  <v:stroke on="f"/>
                  <v:imagedata o:title=""/>
                  <o:lock v:ext="edit" aspectratio="f"/>
                  <v:textbox inset="0mm,0mm,0mm,0mm"/>
                </v:shape>
                <v:shape id="Graphic 25" o:spid="_x0000_s1026" o:spt="100" style="position:absolute;left:39903;top:40894;height:58419;width:187960;" filled="f" stroked="t" coordsize="187960,58419" o:gfxdata="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5owWvQAA&#10;ANsAAAAPAAAAAAAAAAEAIAAAACIAAABkcnMvZG93bnJldi54bWxQSwECFAAUAAAACACHTuJAMy8F&#10;njsAAAA5AAAAEAAAAAAAAAABACAAAAAMAQAAZHJzL3NoYXBleG1sLnhtbFBLBQYAAAAABgAGAFsB&#10;AAC2AwAAAAA=&#10;" path="m0,58216l187452,58216,187452,0,0,0,0,58216xe">
                  <v:fill on="f" focussize="0,0"/>
                  <v:stroke weight="0.14pt" color="#000080" joinstyle="round"/>
                  <v:imagedata o:title=""/>
                  <o:lock v:ext="edit" aspectratio="f"/>
                  <v:textbox inset="0mm,0mm,0mm,0mm"/>
                </v:shape>
                <v:shape id="Graphic 26" o:spid="_x0000_s1026" o:spt="100" style="position:absolute;left:39903;top:40817;height:187960;width:58419;" fillcolor="#000080" filled="t" stroked="f" coordsize="58419,187960" o:gfxdata="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eFH74A&#10;AADbAAAADwAAAAAAAAABACAAAAAiAAAAZHJzL2Rvd25yZXYueG1sUEsBAhQAFAAAAAgAh07iQDMv&#10;BZ47AAAAOQAAABAAAAAAAAAAAQAgAAAADQEAAGRycy9zaGFwZXhtbC54bWxQSwUGAAAAAAYABgBb&#10;AQAAtwMAAAAA&#10;" path="m58216,0l0,0,0,187451,58216,187451,58216,0xe">
                  <v:fill on="t" focussize="0,0"/>
                  <v:stroke on="f"/>
                  <v:imagedata o:title=""/>
                  <o:lock v:ext="edit" aspectratio="f"/>
                  <v:textbox inset="0mm,0mm,0mm,0mm"/>
                </v:shape>
                <v:shape id="Graphic 27" o:spid="_x0000_s1026" o:spt="100" style="position:absolute;left:39903;top:40817;height:187960;width:58419;" filled="f" stroked="t" coordsize="58419,187960" o:gfxdata="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hfgr4A&#10;AADb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28" o:spid="_x0000_s1026" o:spt="100" style="position:absolute;left:189560;top:990;height:8890;width:38100;" fillcolor="#000000" filled="t" stroked="f" coordsize="38100,8890" o:gfxdata="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63LF65AAAA2wAA&#10;AA8AAAAAAAAAAQAgAAAAIgAAAGRycy9kb3ducmV2LnhtbFBLAQIUABQAAAAIAIdO4kAzLwWeOwAA&#10;ADkAAAAQAAAAAAAAAAEAIAAAAAgBAABkcnMvc2hhcGV4bWwueG1sUEsFBgAAAAAGAAYAWwEAALID&#10;AAAAAA==&#10;" path="m37795,0l0,0,0,8839,37795,8839,37795,0xe">
                  <v:fill on="t" focussize="0,0"/>
                  <v:stroke on="f"/>
                  <v:imagedata o:title=""/>
                  <o:lock v:ext="edit" aspectratio="f"/>
                  <v:textbox inset="0mm,0mm,0mm,0mm"/>
                </v:shape>
                <v:shape id="Graphic 29" o:spid="_x0000_s1026" o:spt="100" style="position:absolute;left:189560;top:990;height:8890;width:38100;" filled="f" stroked="t" coordsize="38100,8890" o:gfxdata="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3tR2/&#10;AAAA2wAAAA8AAAAAAAAAAQAgAAAAIgAAAGRycy9kb3ducmV2LnhtbFBLAQIUABQAAAAIAIdO4kAz&#10;LwWeOwAAADkAAAAQAAAAAAAAAAEAIAAAAA4BAABkcnMvc2hhcGV4bWwueG1sUEsFBgAAAAAGAAYA&#10;WwEAALgDAAAAAA==&#10;" path="m0,8839l37795,8839,37795,0,0,0,0,8839xe">
                  <v:fill on="f" focussize="0,0"/>
                  <v:stroke weight="0.14pt" color="#000000" joinstyle="round"/>
                  <v:imagedata o:title=""/>
                  <o:lock v:ext="edit" aspectratio="f"/>
                  <v:textbox inset="0mm,0mm,0mm,0mm"/>
                </v:shape>
                <v:shape id="Graphic 30" o:spid="_x0000_s1026" o:spt="100" style="position:absolute;left:189560;top:914;height:138430;width:8255;" fillcolor="#000000" filled="t" stroked="f" coordsize="8255,138430" o:gfxdata="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okPS5AAAA2wAA&#10;AA8AAAAAAAAAAQAgAAAAIgAAAGRycy9kb3ducmV2LnhtbFBLAQIUABQAAAAIAIdO4kAzLwWeOwAA&#10;ADkAAAAQAAAAAAAAAAEAIAAAAAgBAABkcnMvc2hhcGV4bWwueG1sUEsFBgAAAAAGAAYAWwEAALID&#10;AAAAAA==&#10;" path="m7924,0l0,0,0,138074,7924,138074,7924,0xe">
                  <v:fill on="t" focussize="0,0"/>
                  <v:stroke on="f"/>
                  <v:imagedata o:title=""/>
                  <o:lock v:ext="edit" aspectratio="f"/>
                  <v:textbox inset="0mm,0mm,0mm,0mm"/>
                </v:shape>
                <v:shape id="Graphic 31" o:spid="_x0000_s1026" o:spt="100" style="position:absolute;left:189560;top:914;height:138430;width:8255;" filled="f" stroked="t" coordsize="8255,138430" o:gfxdata="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nxL28AAAA&#10;2wAAAA8AAAAAAAAAAQAgAAAAIgAAAGRycy9kb3ducmV2LnhtbFBLAQIUABQAAAAIAIdO4kAzLwWe&#10;OwAAADkAAAAQAAAAAAAAAAEAIAAAAAsBAABkcnMvc2hhcGV4bWwueG1sUEsFBgAAAAAGAAYAWwEA&#10;ALUDAAAAAA==&#10;" path="m0,138074l7924,138074,7924,0,0,0,0,138074xe">
                  <v:fill on="f" focussize="0,0"/>
                  <v:stroke weight="0.13992125984252pt" color="#000000" joinstyle="round"/>
                  <v:imagedata o:title=""/>
                  <o:lock v:ext="edit" aspectratio="f"/>
                  <v:textbox inset="0mm,0mm,0mm,0mm"/>
                </v:shape>
                <v:shape id="Graphic 32" o:spid="_x0000_s1026" o:spt="100" style="position:absolute;left:889;top:140233;height:8890;width:196850;" fillcolor="#000000" filled="t" stroked="f" coordsize="196850,8890" o:gfxdata="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6O174A&#10;AADbAAAADwAAAAAAAAABACAAAAAiAAAAZHJzL2Rvd25yZXYueG1sUEsBAhQAFAAAAAgAh07iQDMv&#10;BZ47AAAAOQAAABAAAAAAAAAAAQAgAAAADQEAAGRycy9zaGFwZXhtbC54bWxQSwUGAAAAAAYABgBb&#10;AQAAtwMAAAAA&#10;" path="m196596,0l0,0,0,8534,196596,8534,196596,0xe">
                  <v:fill on="t" focussize="0,0"/>
                  <v:stroke on="f"/>
                  <v:imagedata o:title=""/>
                  <o:lock v:ext="edit" aspectratio="f"/>
                  <v:textbox inset="0mm,0mm,0mm,0mm"/>
                </v:shape>
                <v:shape id="Graphic 33" o:spid="_x0000_s1026" o:spt="100" style="position:absolute;left:889;top:140233;height:8890;width:196850;" filled="f" stroked="t" coordsize="196850,8890" o:gfxdata="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Y3fW/&#10;AAAA2wAAAA8AAAAAAAAAAQAgAAAAIgAAAGRycy9kb3ducmV2LnhtbFBLAQIUABQAAAAIAIdO4kAz&#10;LwWeOwAAADkAAAAQAAAAAAAAAAEAIAAAAA4BAABkcnMvc2hhcGV4bWwueG1sUEsFBgAAAAAGAAYA&#10;WwEAALgDAAAAAA==&#10;" path="m0,8534l196596,8534,196596,0,0,0,0,8534xe">
                  <v:fill on="f" focussize="0,0"/>
                  <v:stroke weight="0.14pt" color="#000000" joinstyle="round"/>
                  <v:imagedata o:title=""/>
                  <o:lock v:ext="edit" aspectratio="f"/>
                  <v:textbox inset="0mm,0mm,0mm,0mm"/>
                </v:shape>
                <v:shape id="Graphic 34" o:spid="_x0000_s1026" o:spt="100" style="position:absolute;left:889;top:914;height:138430;width:8255;" fillcolor="#000000" filled="t" stroked="f" coordsize="8255,138430" o:gfxdata="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lve8AAAA&#10;2wAAAA8AAAAAAAAAAQAgAAAAIgAAAGRycy9kb3ducmV2LnhtbFBLAQIUABQAAAAIAIdO4kAzLwWe&#10;OwAAADkAAAAQAAAAAAAAAAEAIAAAAAsBAABkcnMvc2hhcGV4bWwueG1sUEsFBgAAAAAGAAYAWwEA&#10;ALUDAAAAAA==&#10;" path="m7924,0l0,0,0,138074,7924,138074,7924,0xe">
                  <v:fill on="t" focussize="0,0"/>
                  <v:stroke on="f"/>
                  <v:imagedata o:title=""/>
                  <o:lock v:ext="edit" aspectratio="f"/>
                  <v:textbox inset="0mm,0mm,0mm,0mm"/>
                </v:shape>
                <v:shape id="Graphic 35" o:spid="_x0000_s1026" o:spt="100" style="position:absolute;left:889;top:914;height:138430;width:8255;" filled="f" stroked="t" coordsize="8255,138430" o:gfxdata="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M7cC8AAAA&#10;2wAAAA8AAAAAAAAAAQAgAAAAIgAAAGRycy9kb3ducmV2LnhtbFBLAQIUABQAAAAIAIdO4kAzLwWe&#10;OwAAADkAAAAQAAAAAAAAAAEAIAAAAAsBAABkcnMvc2hhcGV4bWwueG1sUEsFBgAAAAAGAAYAWwEA&#10;ALUDAAAAAA==&#10;" path="m0,138074l7924,138074,7924,0,0,0,0,138074xe">
                  <v:fill on="f" focussize="0,0"/>
                  <v:stroke weight="0.14pt" color="#000000" joinstyle="round"/>
                  <v:imagedata o:title=""/>
                  <o:lock v:ext="edit" aspectratio="f"/>
                  <v:textbox inset="0mm,0mm,0mm,0mm"/>
                </v:shape>
                <v:shape id="Graphic 36" o:spid="_x0000_s1026" o:spt="100" style="position:absolute;left:889;top:990;height:8890;width:147320;" fillcolor="#000000" filled="t" stroked="f" coordsize="147320,8890" o:gfxdata="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33u8AAAA&#10;2wAAAA8AAAAAAAAAAQAgAAAAIgAAAGRycy9kb3ducmV2LnhtbFBLAQIUABQAAAAIAIdO4kAzLwWe&#10;OwAAADkAAAAQAAAAAAAAAAEAIAAAAAsBAABkcnMvc2hhcGV4bWwueG1sUEsFBgAAAAAGAAYAWwEA&#10;ALUDAAAAAA==&#10;" path="m146913,0l0,0,0,8839,146913,8839,146913,0xe">
                  <v:fill on="t" focussize="0,0"/>
                  <v:stroke on="f"/>
                  <v:imagedata o:title=""/>
                  <o:lock v:ext="edit" aspectratio="f"/>
                  <v:textbox inset="0mm,0mm,0mm,0mm"/>
                </v:shape>
                <v:shape id="Graphic 37" o:spid="_x0000_s1026" o:spt="100" style="position:absolute;left:889;top:990;height:8890;width:147320;" filled="f" stroked="t" coordsize="147320,8890" o:gfxdata="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p8XmvQAA&#10;ANsAAAAPAAAAAAAAAAEAIAAAACIAAABkcnMvZG93bnJldi54bWxQSwECFAAUAAAACACHTuJAMy8F&#10;njsAAAA5AAAAEAAAAAAAAAABACAAAAAMAQAAZHJzL3NoYXBleG1sLnhtbFBLBQYAAAAABgAGAFsB&#10;AAC2AwAAAAA=&#10;" path="m0,8839l146913,8839,146913,0,0,0,0,8839xe">
                  <v:fill on="f" focussize="0,0"/>
                  <v:stroke weight="0.14pt" color="#000000" joinstyle="round"/>
                  <v:imagedata o:title=""/>
                  <o:lock v:ext="edit" aspectratio="f"/>
                  <v:textbox inset="0mm,0mm,0mm,0mm"/>
                </v:shape>
                <v:shape id="Graphic 38" o:spid="_x0000_s1026" o:spt="100" style="position:absolute;left:139877;top:889;height:187960;width:8255;" fillcolor="#000000" filled="t" stroked="f" coordsize="8255,187960" o:gfxdata="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4oGum5AAAA2wAA&#10;AA8AAAAAAAAAAQAgAAAAIgAAAGRycy9kb3ducmV2LnhtbFBLAQIUABQAAAAIAIdO4kAzLwWeOwAA&#10;ADkAAAAQAAAAAAAAAAEAIAAAAAgBAABkcnMvc2hhcGV4bWwueG1sUEsFBgAAAAAGAAYAWwEAALID&#10;AAAAAA==&#10;" path="m7924,0l0,0,0,187756,7924,187756,7924,0xe">
                  <v:fill on="t" focussize="0,0"/>
                  <v:stroke on="f"/>
                  <v:imagedata o:title=""/>
                  <o:lock v:ext="edit" aspectratio="f"/>
                  <v:textbox inset="0mm,0mm,0mm,0mm"/>
                </v:shape>
                <v:shape id="Graphic 39" o:spid="_x0000_s1026" o:spt="100" style="position:absolute;left:139877;top:889;height:187960;width:8255;" filled="f" stroked="t" coordsize="8255,187960" o:gfxdata="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DedW8AAAA&#10;2wAAAA8AAAAAAAAAAQAgAAAAIgAAAGRycy9kb3ducmV2LnhtbFBLAQIUABQAAAAIAIdO4kAzLwWe&#10;OwAAADkAAAAQAAAAAAAAAAEAIAAAAAsBAABkcnMvc2hhcGV4bWwueG1sUEsFBgAAAAAGAAYAWwEA&#10;ALUDAAAAAA==&#10;" path="m0,187756l7924,187756,7924,0,0,0,0,187756xe">
                  <v:fill on="f" focussize="0,0"/>
                  <v:stroke weight="0.14pt" color="#000000" joinstyle="round"/>
                  <v:imagedata o:title=""/>
                  <o:lock v:ext="edit" aspectratio="f"/>
                  <v:textbox inset="0mm,0mm,0mm,0mm"/>
                </v:shape>
                <v:shape id="Graphic 40" o:spid="_x0000_s1026" o:spt="100" style="position:absolute;left:889;top:179806;height:8890;width:147320;" fillcolor="#000000" filled="t" stroked="f" coordsize="147320,8890" o:gfxdata="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zeR6bgAAADbAAAA&#10;DwAAAAAAAAABACAAAAAiAAAAZHJzL2Rvd25yZXYueG1sUEsBAhQAFAAAAAgAh07iQDMvBZ47AAAA&#10;OQAAABAAAAAAAAAAAQAgAAAABwEAAGRycy9zaGFwZXhtbC54bWxQSwUGAAAAAAYABgBbAQAAsQMA&#10;AAAA&#10;" path="m146913,0l0,0,0,8839,146913,8839,146913,0xe">
                  <v:fill on="t" focussize="0,0"/>
                  <v:stroke on="f"/>
                  <v:imagedata o:title=""/>
                  <o:lock v:ext="edit" aspectratio="f"/>
                  <v:textbox inset="0mm,0mm,0mm,0mm"/>
                </v:shape>
                <v:shape id="Graphic 41" o:spid="_x0000_s1026" o:spt="100" style="position:absolute;left:889;top:179806;height:8890;width:147320;" filled="f" stroked="t" coordsize="147320,8890" o:gfxdata="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Ei3S8AAAA&#10;2wAAAA8AAAAAAAAAAQAgAAAAIgAAAGRycy9kb3ducmV2LnhtbFBLAQIUABQAAAAIAIdO4kAzLwWe&#10;OwAAADkAAAAQAAAAAAAAAAEAIAAAAAsBAABkcnMvc2hhcGV4bWwueG1sUEsFBgAAAAAGAAYAWwEA&#10;ALUDAAAAAA==&#10;" path="m0,8839l146913,8839,146913,0,0,0,0,8839xe">
                  <v:fill on="f" focussize="0,0"/>
                  <v:stroke weight="0.14pt" color="#000000" joinstyle="round"/>
                  <v:imagedata o:title=""/>
                  <o:lock v:ext="edit" aspectratio="f"/>
                  <v:textbox inset="0mm,0mm,0mm,0mm"/>
                </v:shape>
                <v:shape id="Graphic 42" o:spid="_x0000_s1026" o:spt="100" style="position:absolute;left:889;top:179806;height:48895;width:8255;" fillcolor="#000000" filled="t" stroked="f" coordsize="8255,48895" o:gfxdata="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VT1pbgAAADbAAAA&#10;DwAAAAAAAAABACAAAAAiAAAAZHJzL2Rvd25yZXYueG1sUEsBAhQAFAAAAAgAh07iQDMvBZ47AAAA&#10;OQAAABAAAAAAAAAAAQAgAAAABwEAAGRycy9zaGFwZXhtbC54bWxQSwUGAAAAAAYABgBbAQAAsQMA&#10;AAAA&#10;" path="m7924,0l0,0,0,48463,7924,48463,7924,0xe">
                  <v:fill on="t" focussize="0,0"/>
                  <v:stroke on="f"/>
                  <v:imagedata o:title=""/>
                  <o:lock v:ext="edit" aspectratio="f"/>
                  <v:textbox inset="0mm,0mm,0mm,0mm"/>
                </v:shape>
                <v:shape id="Graphic 43" o:spid="_x0000_s1026" o:spt="100" style="position:absolute;left:889;top:179806;height:48895;width:8255;" filled="f" stroked="t" coordsize="8255,48895" o:gfxdata="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KxHq8AAAA&#10;2wAAAA8AAAAAAAAAAQAgAAAAIgAAAGRycy9kb3ducmV2LnhtbFBLAQIUABQAAAAIAIdO4kAzLwWe&#10;OwAAADkAAAAQAAAAAAAAAAEAIAAAAAsBAABkcnMvc2hhcGV4bWwueG1sUEsFBgAAAAAGAAYAWwEA&#10;ALUDAAAAAA==&#10;" path="m0,48463l7924,48463,7924,0,0,0,0,48463xe">
                  <v:fill on="f" focussize="0,0"/>
                  <v:stroke weight="0.14pt" color="#000000" joinstyle="round"/>
                  <v:imagedata o:title=""/>
                  <o:lock v:ext="edit" aspectratio="f"/>
                  <v:textbox inset="0mm,0mm,0mm,0mm"/>
                </v:shape>
                <v:shape id="Graphic 44" o:spid="_x0000_s1026" o:spt="100" style="position:absolute;left:229488;top:9522586;height:58419;width:231775;" fillcolor="#000080" filled="t" stroked="f" coordsize="231775,58419" o:gfxdata="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3Zz&#10;ssEAAADbAAAADwAAAAAAAAABACAAAAAiAAAAZHJzL2Rvd25yZXYueG1sUEsBAhQAFAAAAAgAh07i&#10;QDMvBZ47AAAAOQAAABAAAAAAAAAAAQAgAAAAEAEAAGRycy9zaGFwZXhtbC54bWxQSwUGAAAAAAYA&#10;BgBbAQAAugMAAAAA&#10;" path="m231647,0l0,0,0,58216,231647,58216,231647,0xe">
                  <v:fill on="t" focussize="0,0"/>
                  <v:stroke on="f"/>
                  <v:imagedata o:title=""/>
                  <o:lock v:ext="edit" aspectratio="f"/>
                  <v:textbox inset="0mm,0mm,0mm,0mm"/>
                </v:shape>
                <v:shape id="Graphic 45" o:spid="_x0000_s1026" o:spt="100" style="position:absolute;left:229488;top:9522586;height:58419;width:231775;" filled="f" stroked="t" coordsize="231775,58419" o:gfxdata="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yAEW/&#10;AAAA2wAAAA8AAAAAAAAAAQAgAAAAIgAAAGRycy9kb3ducmV2LnhtbFBLAQIUABQAAAAIAIdO4kAz&#10;LwWeOwAAADkAAAAQAAAAAAAAAAEAIAAAAA4BAABkcnMvc2hhcGV4bWwueG1sUEsFBgAAAAAGAAYA&#10;WwEAALgDAAAAAA==&#10;" path="m0,58216l231647,58216,231647,0,0,0,0,58216xe">
                  <v:fill on="f" focussize="0,0"/>
                  <v:stroke weight="0.14pt" color="#000080" joinstyle="round"/>
                  <v:imagedata o:title=""/>
                  <o:lock v:ext="edit" aspectratio="f"/>
                  <v:textbox inset="0mm,0mm,0mm,0mm"/>
                </v:shape>
                <v:shape id="Graphic 46" o:spid="_x0000_s1026" o:spt="100" style="position:absolute;left:229488;top:9611893;height:8890;width:231775;" fillcolor="#000000" filled="t" stroked="f" coordsize="231775,8890" o:gfxdata="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ReZ2vQAA&#10;ANsAAAAPAAAAAAAAAAEAIAAAACIAAABkcnMvZG93bnJldi54bWxQSwECFAAUAAAACACHTuJAMy8F&#10;njsAAAA5AAAAEAAAAAAAAAABACAAAAAMAQAAZHJzL3NoYXBleG1sLnhtbFBLBQYAAAAABgAGAFsB&#10;AAC2AwAAAAA=&#10;" path="m231647,0l0,0,0,8838,231647,8838,231647,0xe">
                  <v:fill on="t" focussize="0,0"/>
                  <v:stroke on="f"/>
                  <v:imagedata o:title=""/>
                  <o:lock v:ext="edit" aspectratio="f"/>
                  <v:textbox inset="0mm,0mm,0mm,0mm"/>
                </v:shape>
                <v:shape id="Graphic 47" o:spid="_x0000_s1026" o:spt="100" style="position:absolute;left:229488;top:9611893;height:8890;width:231775;" filled="f" stroked="t" coordsize="231775,8890" o:gfxdata="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TcLb4A&#10;AADbAAAADwAAAAAAAAABACAAAAAiAAAAZHJzL2Rvd25yZXYueG1sUEsBAhQAFAAAAAgAh07iQDMv&#10;BZ47AAAAOQAAABAAAAAAAAAAAQAgAAAADQEAAGRycy9zaGFwZXhtbC54bWxQSwUGAAAAAAYABgBb&#10;AQAAtwMAAAAA&#10;" path="m0,8838l231647,8838,231647,0,0,0,0,8838xe">
                  <v:fill on="f" focussize="0,0"/>
                  <v:stroke weight="0.14pt" color="#000000" joinstyle="round"/>
                  <v:imagedata o:title=""/>
                  <o:lock v:ext="edit" aspectratio="f"/>
                  <v:textbox inset="0mm,0mm,0mm,0mm"/>
                </v:shape>
                <v:shape id="Graphic 48" o:spid="_x0000_s1026" o:spt="100" style="position:absolute;left:462661;top:9522586;height:58419;width:232410;" fillcolor="#000080" filled="t" stroked="f" coordsize="232410,58419" o:gfxdata="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Ero7sAAADb&#10;AAAADwAAAAAAAAABACAAAAAiAAAAZHJzL2Rvd25yZXYueG1sUEsBAhQAFAAAAAgAh07iQDMvBZ47&#10;AAAAOQAAABAAAAAAAAAAAQAgAAAACgEAAGRycy9zaGFwZXhtbC54bWxQSwUGAAAAAAYABgBbAQAA&#10;tAMAAAAA&#10;" path="m231952,0l0,0,0,58216,231952,58216,231952,0xe">
                  <v:fill on="t" focussize="0,0"/>
                  <v:stroke on="f"/>
                  <v:imagedata o:title=""/>
                  <o:lock v:ext="edit" aspectratio="f"/>
                  <v:textbox inset="0mm,0mm,0mm,0mm"/>
                </v:shape>
                <v:shape id="Graphic 49" o:spid="_x0000_s1026" o:spt="100" style="position:absolute;left:462661;top:9522586;height:58419;width:232410;" filled="f" stroked="t" coordsize="232410,58419" o:gfxdata="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MEcr4A&#10;AADbAAAADwAAAAAAAAABACAAAAAiAAAAZHJzL2Rvd25yZXYueG1sUEsBAhQAFAAAAAgAh07iQDMv&#10;BZ47AAAAOQAAABAAAAAAAAAAAQAgAAAADQEAAGRycy9zaGFwZXhtbC54bWxQSwUGAAAAAAYABgBb&#10;AQAAtwMAAAAA&#10;" path="m0,58216l231952,58216,231952,0,0,0,0,58216xe">
                  <v:fill on="f" focussize="0,0"/>
                  <v:stroke weight="0.14pt" color="#000080" joinstyle="round"/>
                  <v:imagedata o:title=""/>
                  <o:lock v:ext="edit" aspectratio="f"/>
                  <v:textbox inset="0mm,0mm,0mm,0mm"/>
                </v:shape>
                <v:shape id="Graphic 50" o:spid="_x0000_s1026" o:spt="100" style="position:absolute;left:462661;top:9611893;height:8890;width:232410;" fillcolor="#000000" filled="t" stroked="f" coordsize="232410,8890" o:gfxdata="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AQwO8AAAA&#10;2wAAAA8AAAAAAAAAAQAgAAAAIgAAAGRycy9kb3ducmV2LnhtbFBLAQIUABQAAAAIAIdO4kAzLwWe&#10;OwAAADkAAAAQAAAAAAAAAAEAIAAAAAsBAABkcnMvc2hhcGV4bWwueG1sUEsFBgAAAAAGAAYAWwEA&#10;ALUDAAAAAA==&#10;" path="m231952,0l0,0,0,8838,231952,8838,231952,0xe">
                  <v:fill on="t" focussize="0,0"/>
                  <v:stroke on="f"/>
                  <v:imagedata o:title=""/>
                  <o:lock v:ext="edit" aspectratio="f"/>
                  <v:textbox inset="0mm,0mm,0mm,0mm"/>
                </v:shape>
                <v:shape id="Graphic 51" o:spid="_x0000_s1026" o:spt="100" style="position:absolute;left:462661;top:9611893;height:8890;width:232410;" filled="f" stroked="t" coordsize="232410,8890" o:gfxdata="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8aE74A&#10;AADbAAAADwAAAAAAAAABACAAAAAiAAAAZHJzL2Rvd25yZXYueG1sUEsBAhQAFAAAAAgAh07iQDMv&#10;BZ47AAAAOQAAABAAAAAAAAAAAQAgAAAADQEAAGRycy9zaGFwZXhtbC54bWxQSwUGAAAAAAYABgBb&#10;AQAAtwMAAAAA&#10;" path="m0,8838l231952,8838,231952,0,0,0,0,8838xe">
                  <v:fill on="f" focussize="0,0"/>
                  <v:stroke weight="0.14pt" color="#000000" joinstyle="round"/>
                  <v:imagedata o:title=""/>
                  <o:lock v:ext="edit" aspectratio="f"/>
                  <v:textbox inset="0mm,0mm,0mm,0mm"/>
                </v:shape>
                <v:shape id="Graphic 52" o:spid="_x0000_s1026" o:spt="100" style="position:absolute;left:695782;top:9522586;height:58419;width:232410;" fillcolor="#000080" filled="t" stroked="f" coordsize="232410,58419" o:gfxdata="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CKlL4A&#10;AADbAAAADwAAAAAAAAABACAAAAAiAAAAZHJzL2Rvd25yZXYueG1sUEsBAhQAFAAAAAgAh07iQDMv&#10;BZ47AAAAOQAAABAAAAAAAAAAAQAgAAAADQEAAGRycy9zaGFwZXhtbC54bWxQSwUGAAAAAAYABgBb&#10;AQAAtwMAAAAA&#10;" path="m231952,0l0,0,0,58216,231952,58216,231952,0xe">
                  <v:fill on="t" focussize="0,0"/>
                  <v:stroke on="f"/>
                  <v:imagedata o:title=""/>
                  <o:lock v:ext="edit" aspectratio="f"/>
                  <v:textbox inset="0mm,0mm,0mm,0mm"/>
                </v:shape>
                <v:shape id="Graphic 53" o:spid="_x0000_s1026" o:spt="100" style="position:absolute;left:695782;top:9522586;height:58419;width:232410;" filled="f" stroked="t" coordsize="232410,58419" o:gfxdata="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KlRb4A&#10;AADbAAAADwAAAAAAAAABACAAAAAiAAAAZHJzL2Rvd25yZXYueG1sUEsBAhQAFAAAAAgAh07iQDMv&#10;BZ47AAAAOQAAABAAAAAAAAAAAQAgAAAADQEAAGRycy9zaGFwZXhtbC54bWxQSwUGAAAAAAYABgBb&#10;AQAAtwMAAAAA&#10;" path="m0,58216l231952,58216,231952,0,0,0,0,58216xe">
                  <v:fill on="f" focussize="0,0"/>
                  <v:stroke weight="0.14pt" color="#000080" joinstyle="round"/>
                  <v:imagedata o:title=""/>
                  <o:lock v:ext="edit" aspectratio="f"/>
                  <v:textbox inset="0mm,0mm,0mm,0mm"/>
                </v:shape>
                <v:shape id="Graphic 54" o:spid="_x0000_s1026" o:spt="100" style="position:absolute;left:695782;top:9611893;height:8890;width:232410;" fillcolor="#000000" filled="t" stroked="f" coordsize="232410,8890" o:gfxdata="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tFAL4A&#10;AADbAAAADwAAAAAAAAABACAAAAAiAAAAZHJzL2Rvd25yZXYueG1sUEsBAhQAFAAAAAgAh07iQDMv&#10;BZ47AAAAOQAAABAAAAAAAAAAAQAgAAAADQEAAGRycy9zaGFwZXhtbC54bWxQSwUGAAAAAAYABgBb&#10;AQAAtwMAAAAA&#10;" path="m231952,0l0,0,0,8838,231952,8838,231952,0xe">
                  <v:fill on="t" focussize="0,0"/>
                  <v:stroke on="f"/>
                  <v:imagedata o:title=""/>
                  <o:lock v:ext="edit" aspectratio="f"/>
                  <v:textbox inset="0mm,0mm,0mm,0mm"/>
                </v:shape>
                <v:shape id="Graphic 55" o:spid="_x0000_s1026" o:spt="100" style="position:absolute;left:695782;top:9611893;height:8890;width:232410;" filled="f" stroked="t" coordsize="232410,8890" o:gfxdata="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tBwQvQAA&#10;ANsAAAAPAAAAAAAAAAEAIAAAACIAAABkcnMvZG93bnJldi54bWxQSwECFAAUAAAACACHTuJAMy8F&#10;njsAAAA5AAAAEAAAAAAAAAABACAAAAAMAQAAZHJzL3NoYXBleG1sLnhtbFBLBQYAAAAABgAGAFsB&#10;AAC2AwAAAAA=&#10;" path="m0,8838l231952,8838,231952,0,0,0,0,8838xe">
                  <v:fill on="f" focussize="0,0"/>
                  <v:stroke weight="0.14pt" color="#000000" joinstyle="round"/>
                  <v:imagedata o:title=""/>
                  <o:lock v:ext="edit" aspectratio="f"/>
                  <v:textbox inset="0mm,0mm,0mm,0mm"/>
                </v:shape>
                <v:shape id="Graphic 56" o:spid="_x0000_s1026" o:spt="100" style="position:absolute;left:928954;top:9522586;height:58419;width:233679;" fillcolor="#000080" filled="t" stroked="f" coordsize="233679,58419" o:gfxdata="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RmPG8AAAA&#10;2w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57" o:spid="_x0000_s1026" o:spt="100" style="position:absolute;left:928954;top:9522586;height:58419;width:233679;" filled="f" stroked="t" coordsize="233679,58419" o:gfxdata="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NfbEvQAA&#10;ANs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58" o:spid="_x0000_s1026" o:spt="100" style="position:absolute;left:928954;top:9611893;height:8890;width:233679;" fillcolor="#000000" filled="t" stroked="f" coordsize="233679,8890" o:gfxdata="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G5sfugAAANsA&#10;AAAPAAAAAAAAAAEAIAAAACIAAABkcnMvZG93bnJldi54bWxQSwECFAAUAAAACACHTuJAMy8FnjsA&#10;AAA5AAAAEAAAAAAAAAABACAAAAAJAQAAZHJzL3NoYXBleG1sLnhtbFBLBQYAAAAABgAGAFsBAACz&#10;AwAAAAA=&#10;" path="m233476,0l0,0,0,8838,233476,8838,233476,0xe">
                  <v:fill on="t" focussize="0,0"/>
                  <v:stroke on="f"/>
                  <v:imagedata o:title=""/>
                  <o:lock v:ext="edit" aspectratio="f"/>
                  <v:textbox inset="0mm,0mm,0mm,0mm"/>
                </v:shape>
                <v:shape id="Graphic 59" o:spid="_x0000_s1026" o:spt="100" style="position:absolute;left:928954;top:9611893;height:8890;width:233679;" filled="f" stroked="t" coordsize="233679,8890" o:gfxdata="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LbOvQAA&#10;ANsAAAAPAAAAAAAAAAEAIAAAACIAAABkcnMvZG93bnJldi54bWxQSwECFAAUAAAACACHTuJAMy8F&#10;njsAAAA5AAAAEAAAAAAAAAABACAAAAAMAQAAZHJzL3NoYXBleG1sLnhtbFBLBQYAAAAABgAGAFsB&#10;AAC2AwAAAAA=&#10;" path="m0,8838l233476,8838,233476,0,0,0,0,8838xe">
                  <v:fill on="f" focussize="0,0"/>
                  <v:stroke weight="0.14pt" color="#000000" joinstyle="round"/>
                  <v:imagedata o:title=""/>
                  <o:lock v:ext="edit" aspectratio="f"/>
                  <v:textbox inset="0mm,0mm,0mm,0mm"/>
                </v:shape>
                <v:shape id="Graphic 60" o:spid="_x0000_s1026" o:spt="100" style="position:absolute;left:1163650;top:9522586;height:58419;width:233679;" fillcolor="#000080" filled="t" stroked="f" coordsize="233679,58419" o:gfxdata="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yYb6O5AAAA2w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61" o:spid="_x0000_s1026" o:spt="100" style="position:absolute;left:1163650;top:9522586;height:58419;width:233679;" filled="f" stroked="t" coordsize="233679,58419" o:gfxdata="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8AZa8AAAA&#10;2w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62" o:spid="_x0000_s1026" o:spt="100" style="position:absolute;left:1163650;top:9611893;height:8890;width:233679;" fillcolor="#000000" filled="t" stroked="f" coordsize="233679,8890" o:gfxdata="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fZki8AAAA&#10;2wAAAA8AAAAAAAAAAQAgAAAAIgAAAGRycy9kb3ducmV2LnhtbFBLAQIUABQAAAAIAIdO4kAzLwWe&#10;OwAAADkAAAAQAAAAAAAAAAEAIAAAAAsBAABkcnMvc2hhcGV4bWwueG1sUEsFBgAAAAAGAAYAWwEA&#10;ALUDAAAAAA==&#10;" path="m233476,0l0,0,0,8838,233476,8838,233476,0xe">
                  <v:fill on="t" focussize="0,0"/>
                  <v:stroke on="f"/>
                  <v:imagedata o:title=""/>
                  <o:lock v:ext="edit" aspectratio="f"/>
                  <v:textbox inset="0mm,0mm,0mm,0mm"/>
                </v:shape>
                <v:shape id="Graphic 63" o:spid="_x0000_s1026" o:spt="100" style="position:absolute;left:1163650;top:9611893;height:8890;width:233679;" filled="f" stroked="t" coordsize="233679,8890" o:gfxdata="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CEuZvQAA&#10;ANsAAAAPAAAAAAAAAAEAIAAAACIAAABkcnMvZG93bnJldi54bWxQSwECFAAUAAAACACHTuJAMy8F&#10;njsAAAA5AAAAEAAAAAAAAAABACAAAAAMAQAAZHJzL3NoYXBleG1sLnhtbFBLBQYAAAAABgAGAFsB&#10;AAC2AwAAAAA=&#10;" path="m0,8838l233476,8838,233476,0,0,0,0,8838xe">
                  <v:fill on="f" focussize="0,0"/>
                  <v:stroke weight="0.14pt" color="#000000" joinstyle="round"/>
                  <v:imagedata o:title=""/>
                  <o:lock v:ext="edit" aspectratio="f"/>
                  <v:textbox inset="0mm,0mm,0mm,0mm"/>
                </v:shape>
                <v:shape id="Graphic 64" o:spid="_x0000_s1026" o:spt="100" style="position:absolute;left:1398346;top:9522586;height:58419;width:233679;" fillcolor="#000080" filled="t" stroked="f" coordsize="233679,58419" o:gfxdata="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jaaC8AAAA&#10;2w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65" o:spid="_x0000_s1026" o:spt="100" style="position:absolute;left:1398346;top:9522586;height:58419;width:233679;" filled="f" stroked="t" coordsize="233679,58419" o:gfxdata="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xweVvQAA&#10;ANs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66" o:spid="_x0000_s1026" o:spt="100" style="position:absolute;left:1398346;top:9611893;height:8890;width:233679;" fillcolor="#000000" filled="t" stroked="f" coordsize="233679,8890" o:gfxdata="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pGBLvQAA&#10;ANsAAAAPAAAAAAAAAAEAIAAAACIAAABkcnMvZG93bnJldi54bWxQSwECFAAUAAAACACHTuJAMy8F&#10;njsAAAA5AAAAEAAAAAAAAAABACAAAAAMAQAAZHJzL3NoYXBleG1sLnhtbFBLBQYAAAAABgAGAFsB&#10;AAC2AwAAAAA=&#10;" path="m233476,0l0,0,0,8838,233476,8838,233476,0xe">
                  <v:fill on="t" focussize="0,0"/>
                  <v:stroke on="f"/>
                  <v:imagedata o:title=""/>
                  <o:lock v:ext="edit" aspectratio="f"/>
                  <v:textbox inset="0mm,0mm,0mm,0mm"/>
                </v:shape>
                <v:shape id="Graphic 67" o:spid="_x0000_s1026" o:spt="100" style="position:absolute;left:1398346;top:9611893;height:8890;width:233679;" filled="f" stroked="t" coordsize="233679,8890" o:gfxdata="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zTZq8AAAA&#10;2wAAAA8AAAAAAAAAAQAgAAAAIgAAAGRycy9kb3ducmV2LnhtbFBLAQIUABQAAAAIAIdO4kAzLwWe&#10;OwAAADkAAAAQAAAAAAAAAAEAIAAAAAsBAABkcnMvc2hhcGV4bWwueG1sUEsFBgAAAAAGAAYAWwEA&#10;ALUDAAAAAA==&#10;" path="m0,8838l233476,8838,233476,0,0,0,0,8838xe">
                  <v:fill on="f" focussize="0,0"/>
                  <v:stroke weight="0.14pt" color="#000000" joinstyle="round"/>
                  <v:imagedata o:title=""/>
                  <o:lock v:ext="edit" aspectratio="f"/>
                  <v:textbox inset="0mm,0mm,0mm,0mm"/>
                </v:shape>
                <v:shape id="Graphic 68" o:spid="_x0000_s1026" o:spt="100" style="position:absolute;left:1633423;top:9522586;height:58419;width:233679;" fillcolor="#000080" filled="t" stroked="f" coordsize="233679,58419" o:gfxdata="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LuY6W5AAAA2wAA&#10;AA8AAAAAAAAAAQAgAAAAIgAAAGRycy9kb3ducmV2LnhtbFBLAQIUABQAAAAIAIdO4kAzLwWeOwAA&#10;ADkAAAAQAAAAAAAAAAEAIAAAAAgBAABkcnMvc2hhcGV4bWwueG1sUEsFBgAAAAAGAAYAWwEAALID&#10;AAAAAA==&#10;" path="m233172,0l0,0,0,58216,233172,58216,233172,0xe">
                  <v:fill on="t" focussize="0,0"/>
                  <v:stroke on="f"/>
                  <v:imagedata o:title=""/>
                  <o:lock v:ext="edit" aspectratio="f"/>
                  <v:textbox inset="0mm,0mm,0mm,0mm"/>
                </v:shape>
                <v:shape id="Graphic 69" o:spid="_x0000_s1026" o:spt="100" style="position:absolute;left:1633423;top:9522586;height:58419;width:233679;" filled="f" stroked="t" coordsize="233679,58419" o:gfxdata="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KDZC8AAAA&#10;2wAAAA8AAAAAAAAAAQAgAAAAIgAAAGRycy9kb3ducmV2LnhtbFBLAQIUABQAAAAIAIdO4kAzLwWe&#10;OwAAADkAAAAQAAAAAAAAAAEAIAAAAAsBAABkcnMvc2hhcGV4bWwueG1sUEsFBgAAAAAGAAYAWwEA&#10;ALUDAAAAAA==&#10;" path="m0,58216l233172,58216,233172,0,0,0,0,58216xe">
                  <v:fill on="f" focussize="0,0"/>
                  <v:stroke weight="0.14pt" color="#000080" joinstyle="round"/>
                  <v:imagedata o:title=""/>
                  <o:lock v:ext="edit" aspectratio="f"/>
                  <v:textbox inset="0mm,0mm,0mm,0mm"/>
                </v:shape>
                <v:shape id="Graphic 70" o:spid="_x0000_s1026" o:spt="100" style="position:absolute;left:1633423;top:9611893;height:8890;width:233679;" fillcolor="#000000" filled="t" stroked="f" coordsize="233679,8890" o:gfxdata="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2Mt5ugAAANsA&#10;AAAPAAAAAAAAAAEAIAAAACIAAABkcnMvZG93bnJldi54bWxQSwECFAAUAAAACACHTuJAMy8FnjsA&#10;AAA5AAAAEAAAAAAAAAABACAAAAAJAQAAZHJzL3NoYXBleG1sLnhtbFBLBQYAAAAABgAGAFsBAACz&#10;AwAAAAA=&#10;" path="m233172,0l0,0,0,8838,233172,8838,233172,0xe">
                  <v:fill on="t" focussize="0,0"/>
                  <v:stroke on="f"/>
                  <v:imagedata o:title=""/>
                  <o:lock v:ext="edit" aspectratio="f"/>
                  <v:textbox inset="0mm,0mm,0mm,0mm"/>
                </v:shape>
                <v:shape id="Graphic 71" o:spid="_x0000_s1026" o:spt="100" style="position:absolute;left:1633423;top:9611893;height:8890;width:233679;" filled="f" stroked="t" coordsize="233679,8890" o:gfxdata="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T+aovQAA&#10;ANsAAAAPAAAAAAAAAAEAIAAAACIAAABkcnMvZG93bnJldi54bWxQSwECFAAUAAAACACHTuJAMy8F&#10;njsAAAA5AAAAEAAAAAAAAAABACAAAAAMAQAAZHJzL3NoYXBleG1sLnhtbFBLBQYAAAAABgAGAFsB&#10;AAC2AwAAAAA=&#10;" path="m0,8838l233172,8838,233172,0,0,0,0,8838xe">
                  <v:fill on="f" focussize="0,0"/>
                  <v:stroke weight="0.14pt" color="#000000" joinstyle="round"/>
                  <v:imagedata o:title=""/>
                  <o:lock v:ext="edit" aspectratio="f"/>
                  <v:textbox inset="0mm,0mm,0mm,0mm"/>
                </v:shape>
                <v:shape id="Graphic 72" o:spid="_x0000_s1026" o:spt="100" style="position:absolute;left:1868119;top:9522586;height:58419;width:233679;" fillcolor="#000080" filled="t" stroked="f" coordsize="233679,58419" o:gfxdata="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CkrsAAADb&#10;AAAADwAAAAAAAAABACAAAAAiAAAAZHJzL2Rvd25yZXYueG1sUEsBAhQAFAAAAAgAh07iQDMvBZ47&#10;AAAAOQAAABAAAAAAAAAAAQAgAAAACgEAAGRycy9zaGFwZXhtbC54bWxQSwUGAAAAAAYABgBbAQAA&#10;tAMAAAAA&#10;" path="m233172,0l0,0,0,58216,233172,58216,233172,0xe">
                  <v:fill on="t" focussize="0,0"/>
                  <v:stroke on="f"/>
                  <v:imagedata o:title=""/>
                  <o:lock v:ext="edit" aspectratio="f"/>
                  <v:textbox inset="0mm,0mm,0mm,0mm"/>
                </v:shape>
                <v:shape id="Graphic 73" o:spid="_x0000_s1026" o:spt="100" style="position:absolute;left:1868119;top:9522586;height:58419;width:233679;" filled="f" stroked="t" coordsize="233679,58419" o:gfxdata="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u6ynvQAA&#10;ANs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74" o:spid="_x0000_s1026" o:spt="100" style="position:absolute;left:1868119;top:9611893;height:8890;width:233679;" fillcolor="#000000" filled="t" stroked="f" coordsize="233679,8890" o:gfxdata="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jzXq8AAAA&#10;2wAAAA8AAAAAAAAAAQAgAAAAIgAAAGRycy9kb3ducmV2LnhtbFBLAQIUABQAAAAIAIdO4kAzLwWe&#10;OwAAADkAAAAQAAAAAAAAAAEAIAAAAAsBAABkcnMvc2hhcGV4bWwueG1sUEsFBgAAAAAGAAYAWwEA&#10;ALUDAAAAAA==&#10;" path="m233172,0l0,0,0,8838,233172,8838,233172,0xe">
                  <v:fill on="t" focussize="0,0"/>
                  <v:stroke on="f"/>
                  <v:imagedata o:title=""/>
                  <o:lock v:ext="edit" aspectratio="f"/>
                  <v:textbox inset="0mm,0mm,0mm,0mm"/>
                </v:shape>
                <v:shape id="Graphic 75" o:spid="_x0000_s1026" o:spt="100" style="position:absolute;left:1868119;top:9611893;height:8890;width:233679;" filled="f" stroked="t" coordsize="233679,8890" o:gfxdata="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OCrvQAA&#10;ANsAAAAPAAAAAAAAAAEAIAAAACIAAABkcnMvZG93bnJldi54bWxQSwECFAAUAAAACACHTuJAMy8F&#10;njsAAAA5AAAAEAAAAAAAAAABACAAAAAMAQAAZHJzL3NoYXBleG1sLnhtbFBLBQYAAAAABgAGAFsB&#10;AAC2AwAAAAA=&#10;" path="m0,8838l233172,8838,233172,0,0,0,0,8838xe">
                  <v:fill on="f" focussize="0,0"/>
                  <v:stroke weight="0.14pt" color="#000000" joinstyle="round"/>
                  <v:imagedata o:title=""/>
                  <o:lock v:ext="edit" aspectratio="f"/>
                  <v:textbox inset="0mm,0mm,0mm,0mm"/>
                </v:shape>
                <v:shape id="Graphic 76" o:spid="_x0000_s1026" o:spt="100" style="position:absolute;left:2102815;top:9522586;height:58419;width:233679;" fillcolor="#000080" filled="t" stroked="f" coordsize="233679,58419" o:gfxdata="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eTEkbsAAADb&#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77" o:spid="_x0000_s1026" o:spt="100" style="position:absolute;left:2102815;top:9522586;height:58419;width:233679;" filled="f" stroked="t" coordsize="233679,58419" o:gfxdata="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gKqkvQAA&#10;ANs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78" o:spid="_x0000_s1026" o:spt="100" style="position:absolute;left:2102815;top:9611893;height:8890;width:233679;" fillcolor="#000000" filled="t" stroked="f" coordsize="233679,8890" o:gfxdata="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rsd/ugAAANsA&#10;AAAPAAAAAAAAAAEAIAAAACIAAABkcnMvZG93bnJldi54bWxQSwECFAAUAAAACACHTuJAMy8FnjsA&#10;AAA5AAAAEAAAAAAAAAABACAAAAAJAQAAZHJzL3NoYXBleG1sLnhtbFBLBQYAAAAABgAGAFsBAACz&#10;AwAAAAA=&#10;" path="m233476,0l0,0,0,8838,233476,8838,233476,0xe">
                  <v:fill on="t" focussize="0,0"/>
                  <v:stroke on="f"/>
                  <v:imagedata o:title=""/>
                  <o:lock v:ext="edit" aspectratio="f"/>
                  <v:textbox inset="0mm,0mm,0mm,0mm"/>
                </v:shape>
                <v:shape id="Graphic 79" o:spid="_x0000_s1026" o:spt="100" style="position:absolute;left:2102815;top:9611893;height:8890;width:233679;" filled="f" stroked="t" coordsize="233679,8890" o:gfxdata="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OequvQAA&#10;ANsAAAAPAAAAAAAAAAEAIAAAACIAAABkcnMvZG93bnJldi54bWxQSwECFAAUAAAACACHTuJAMy8F&#10;njsAAAA5AAAAEAAAAAAAAAABACAAAAAMAQAAZHJzL3NoYXBleG1sLnhtbFBLBQYAAAAABgAGAFsB&#10;AAC2AwAAAAA=&#10;" path="m0,8838l233476,8838,233476,0,0,0,0,8838xe">
                  <v:fill on="f" focussize="0,0"/>
                  <v:stroke weight="0.14pt" color="#000000" joinstyle="round"/>
                  <v:imagedata o:title=""/>
                  <o:lock v:ext="edit" aspectratio="f"/>
                  <v:textbox inset="0mm,0mm,0mm,0mm"/>
                </v:shape>
                <v:shape id="Graphic 80" o:spid="_x0000_s1026" o:spt="100" style="position:absolute;left:2337511;top:9522586;height:58419;width:233679;" fillcolor="#000080" filled="t" stroked="f" coordsize="233679,58419" o:gfxdata="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UiVm5AAAA2w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81" o:spid="_x0000_s1026" o:spt="100" style="position:absolute;left:2337511;top:9522586;height:58419;width:233679;" filled="f" stroked="t" coordsize="233679,58419" o:gfxdata="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w52y8AAAA&#10;2w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82" o:spid="_x0000_s1026" o:spt="100" style="position:absolute;left:2337511;top:9611893;height:8890;width:233679;" fillcolor="#000000" filled="t" stroked="f" coordsize="233679,8890" o:gfxdata="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TgLK8AAAA&#10;2wAAAA8AAAAAAAAAAQAgAAAAIgAAAGRycy9kb3ducmV2LnhtbFBLAQIUABQAAAAIAIdO4kAzLwWe&#10;OwAAADkAAAAQAAAAAAAAAAEAIAAAAAsBAABkcnMvc2hhcGV4bWwueG1sUEsFBgAAAAAGAAYAWwEA&#10;ALUDAAAAAA==&#10;" path="m233476,0l0,0,0,8838,233476,8838,233476,0xe">
                  <v:fill on="t" focussize="0,0"/>
                  <v:stroke on="f"/>
                  <v:imagedata o:title=""/>
                  <o:lock v:ext="edit" aspectratio="f"/>
                  <v:textbox inset="0mm,0mm,0mm,0mm"/>
                </v:shape>
                <v:shape id="Graphic 83" o:spid="_x0000_s1026" o:spt="100" style="position:absolute;left:2337511;top:9611893;height:8890;width:233679;" filled="f" stroked="t" coordsize="233679,8890" o:gfxdata="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K1jvQAA&#10;ANsAAAAPAAAAAAAAAAEAIAAAACIAAABkcnMvZG93bnJldi54bWxQSwECFAAUAAAACACHTuJAMy8F&#10;njsAAAA5AAAAEAAAAAAAAAABACAAAAAMAQAAZHJzL3NoYXBleG1sLnhtbFBLBQYAAAAABgAGAFsB&#10;AAC2AwAAAAA=&#10;" path="m0,8838l233476,8838,233476,0,0,0,0,8838xe">
                  <v:fill on="f" focussize="0,0"/>
                  <v:stroke weight="0.14pt" color="#000000" joinstyle="round"/>
                  <v:imagedata o:title=""/>
                  <o:lock v:ext="edit" aspectratio="f"/>
                  <v:textbox inset="0mm,0mm,0mm,0mm"/>
                </v:shape>
                <v:shape id="Graphic 84" o:spid="_x0000_s1026" o:spt="100" style="position:absolute;left:2572207;top:9522586;height:58419;width:233679;" fillcolor="#000080" filled="t" stroked="f" coordsize="233679,58419" o:gfxdata="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vj1q8AAAA&#10;2w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85" o:spid="_x0000_s1026" o:spt="100" style="position:absolute;left:2572207;top:9522586;height:58419;width:233679;" filled="f" stroked="t" coordsize="233679,58419" o:gfxdata="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y+FvvQAA&#10;ANs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86" o:spid="_x0000_s1026" o:spt="100" style="position:absolute;left:2572207;top:9611893;height:8890;width:233679;" fillcolor="#000000" filled="t" stroked="f" coordsize="233679,8890" o:gfxdata="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ohrG8AAAA&#10;2wAAAA8AAAAAAAAAAQAgAAAAIgAAAGRycy9kb3ducmV2LnhtbFBLAQIUABQAAAAIAIdO4kAzLwWe&#10;OwAAADkAAAAQAAAAAAAAAAEAIAAAAAsBAABkcnMvc2hhcGV4bWwueG1sUEsFBgAAAAAGAAYAWwEA&#10;ALUDAAAAAA==&#10;" path="m233476,0l0,0,0,8838,233476,8838,233476,0xe">
                  <v:fill on="t" focussize="0,0"/>
                  <v:stroke on="f"/>
                  <v:imagedata o:title=""/>
                  <o:lock v:ext="edit" aspectratio="f"/>
                  <v:textbox inset="0mm,0mm,0mm,0mm"/>
                </v:shape>
                <v:shape id="Graphic 87" o:spid="_x0000_s1026" o:spt="100" style="position:absolute;left:2572207;top:9611893;height:8890;width:233679;" filled="f" stroked="t" coordsize="233679,8890" o:gfxdata="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P6tgvQAA&#10;ANsAAAAPAAAAAAAAAAEAIAAAACIAAABkcnMvZG93bnJldi54bWxQSwECFAAUAAAACACHTuJAMy8F&#10;njsAAAA5AAAAEAAAAAAAAAABACAAAAAMAQAAZHJzL3NoYXBleG1sLnhtbFBLBQYAAAAABgAGAFsB&#10;AAC2AwAAAAA=&#10;" path="m0,8838l233476,8838,233476,0,0,0,0,8838xe">
                  <v:fill on="f" focussize="0,0"/>
                  <v:stroke weight="0.14pt" color="#000000" joinstyle="round"/>
                  <v:imagedata o:title=""/>
                  <o:lock v:ext="edit" aspectratio="f"/>
                  <v:textbox inset="0mm,0mm,0mm,0mm"/>
                </v:shape>
                <v:shape id="Graphic 88" o:spid="_x0000_s1026" o:spt="100" style="position:absolute;left:2806903;top:9522586;height:58419;width:233679;" fillcolor="#000080" filled="t" stroked="f" coordsize="233679,58419" o:gfxdata="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ihV+5AAAA2w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89" o:spid="_x0000_s1026" o:spt="100" style="position:absolute;left:2806903;top:9522586;height:58419;width:233679;" filled="f" stroked="t" coordsize="233679,58419" o:gfxdata="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hutqvQAA&#10;ANs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90" o:spid="_x0000_s1026" o:spt="100" style="position:absolute;left:2806903;top:9611893;height:8890;width:233679;" fillcolor="#000000" filled="t" stroked="f" coordsize="233679,8890" o:gfxdata="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1C2DugAAANsA&#10;AAAPAAAAAAAAAAEAIAAAACIAAABkcnMvZG93bnJldi54bWxQSwECFAAUAAAACACHTuJAMy8FnjsA&#10;AAA5AAAAEAAAAAAAAAABACAAAAAJAQAAZHJzL3NoYXBleG1sLnhtbFBLBQYAAAAABgAGAFsBAACz&#10;AwAAAAA=&#10;" path="m233476,0l0,0,0,8838,233476,8838,233476,0xe">
                  <v:fill on="t" focussize="0,0"/>
                  <v:stroke on="f"/>
                  <v:imagedata o:title=""/>
                  <o:lock v:ext="edit" aspectratio="f"/>
                  <v:textbox inset="0mm,0mm,0mm,0mm"/>
                </v:shape>
                <v:shape id="Graphic 91" o:spid="_x0000_s1026" o:spt="100" style="position:absolute;left:2806903;top:9611893;height:8890;width:233679;" filled="f" stroked="t" coordsize="233679,8890" o:gfxdata="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QwBSvQAA&#10;ANsAAAAPAAAAAAAAAAEAIAAAACIAAABkcnMvZG93bnJldi54bWxQSwECFAAUAAAACACHTuJAMy8F&#10;njsAAAA5AAAAEAAAAAAAAAABACAAAAAMAQAAZHJzL3NoYXBleG1sLnhtbFBLBQYAAAAABgAGAFsB&#10;AAC2AwAAAAA=&#10;" path="m0,8838l233476,8838,233476,0,0,0,0,8838xe">
                  <v:fill on="f" focussize="0,0"/>
                  <v:stroke weight="0.14pt" color="#000000" joinstyle="round"/>
                  <v:imagedata o:title=""/>
                  <o:lock v:ext="edit" aspectratio="f"/>
                  <v:textbox inset="0mm,0mm,0mm,0mm"/>
                </v:shape>
                <v:shape id="Graphic 92" o:spid="_x0000_s1026" o:spt="100" style="position:absolute;left:3041853;top:9522586;height:58419;width:233679;" fillcolor="#000080" filled="t" stroked="f" coordsize="233679,58419" o:gfxdata="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0yRovQAA&#10;ANs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93" o:spid="_x0000_s1026" o:spt="100" style="position:absolute;left:3041853;top:9522586;height:58419;width:233679;" filled="f" stroked="t" coordsize="233679,58419" o:gfxdata="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t0pdvQAA&#10;ANs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94" o:spid="_x0000_s1026" o:spt="100" style="position:absolute;left:3041853;top:9611893;height:8890;width:233679;" fillcolor="#000000" filled="t" stroked="f" coordsize="233679,8890" o:gfxdata="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7yuAvQAA&#10;ANsAAAAPAAAAAAAAAAEAIAAAACIAAABkcnMvZG93bnJldi54bWxQSwECFAAUAAAACACHTuJAMy8F&#10;njsAAAA5AAAAEAAAAAAAAAABACAAAAAMAQAAZHJzL3NoYXBleG1sLnhtbFBLBQYAAAAABgAGAFsB&#10;AAC2AwAAAAA=&#10;" path="m233172,0l0,0,0,8838,233172,8838,233172,0xe">
                  <v:fill on="t" focussize="0,0"/>
                  <v:stroke on="f"/>
                  <v:imagedata o:title=""/>
                  <o:lock v:ext="edit" aspectratio="f"/>
                  <v:textbox inset="0mm,0mm,0mm,0mm"/>
                </v:shape>
                <v:shape id="Graphic 95" o:spid="_x0000_s1026" o:spt="100" style="position:absolute;left:3041853;top:9611893;height:8890;width:233679;" filled="f" stroked="t" coordsize="233679,8890" o:gfxdata="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eAZRvQAA&#10;ANsAAAAPAAAAAAAAAAEAIAAAACIAAABkcnMvZG93bnJldi54bWxQSwECFAAUAAAACACHTuJAMy8F&#10;njsAAAA5AAAAEAAAAAAAAAABACAAAAAMAQAAZHJzL3NoYXBleG1sLnhtbFBLBQYAAAAABgAGAFsB&#10;AAC2AwAAAAA=&#10;" path="m0,8838l233172,8838,233172,0,0,0,0,8838xe">
                  <v:fill on="f" focussize="0,0"/>
                  <v:stroke weight="0.14pt" color="#000000" joinstyle="round"/>
                  <v:imagedata o:title=""/>
                  <o:lock v:ext="edit" aspectratio="f"/>
                  <v:textbox inset="0mm,0mm,0mm,0mm"/>
                </v:shape>
                <v:shape id="Graphic 96" o:spid="_x0000_s1026" o:spt="100" style="position:absolute;left:3276549;top:9522586;height:58419;width:233679;" fillcolor="#000080" filled="t" stroked="f" coordsize="233679,58419" o:gfxdata="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6CJrvQAA&#10;ANs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97" o:spid="_x0000_s1026" o:spt="100" style="position:absolute;left:3276549;top:9522586;height:58419;width:233679;" filled="f" stroked="t" coordsize="233679,58419" o:gfxdata="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MTF68AAAA&#10;2wAAAA8AAAAAAAAAAQAgAAAAIgAAAGRycy9kb3ducmV2LnhtbFBLAQIUABQAAAAIAIdO4kAzLwWe&#10;OwAAADkAAAAQAAAAAAAAAAEAIAAAAAsBAABkcnMvc2hhcGV4bWwueG1sUEsFBgAAAAAGAAYAWwEA&#10;ALUDAAAAAA==&#10;" path="m0,58216l233172,58216,233172,0,0,0,0,58216xe">
                  <v:fill on="f" focussize="0,0"/>
                  <v:stroke weight="0.14pt" color="#000080" joinstyle="round"/>
                  <v:imagedata o:title=""/>
                  <o:lock v:ext="edit" aspectratio="f"/>
                  <v:textbox inset="0mm,0mm,0mm,0mm"/>
                </v:shape>
                <v:shape id="Graphic 98" o:spid="_x0000_s1026" o:spt="100" style="position:absolute;left:3276549;top:9611893;height:8890;width:233679;" fillcolor="#000000" filled="t" stroked="f" coordsize="233679,8890" o:gfxdata="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oiGFugAAANsA&#10;AAAPAAAAAAAAAAEAIAAAACIAAABkcnMvZG93bnJldi54bWxQSwECFAAUAAAACACHTuJAMy8FnjsA&#10;AAA5AAAAEAAAAAAAAAABACAAAAAJAQAAZHJzL3NoYXBleG1sLnhtbFBLBQYAAAAABgAGAFsBAACz&#10;AwAAAAA=&#10;" path="m233172,0l0,0,0,8838,233172,8838,233172,0xe">
                  <v:fill on="t" focussize="0,0"/>
                  <v:stroke on="f"/>
                  <v:imagedata o:title=""/>
                  <o:lock v:ext="edit" aspectratio="f"/>
                  <v:textbox inset="0mm,0mm,0mm,0mm"/>
                </v:shape>
                <v:shape id="Graphic 99" o:spid="_x0000_s1026" o:spt="100" style="position:absolute;left:3276549;top:9611893;height:8890;width:233679;" filled="f" stroked="t" coordsize="233679,8890" o:gfxdata="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NQxUvQAA&#10;ANsAAAAPAAAAAAAAAAEAIAAAACIAAABkcnMvZG93bnJldi54bWxQSwECFAAUAAAACACHTuJAMy8F&#10;njsAAAA5AAAAEAAAAAAAAAABACAAAAAMAQAAZHJzL3NoYXBleG1sLnhtbFBLBQYAAAAABgAGAFsB&#10;AAC2AwAAAAA=&#10;" path="m0,8838l233172,8838,233172,0,0,0,0,8838xe">
                  <v:fill on="f" focussize="0,0"/>
                  <v:stroke weight="0.14pt" color="#000000" joinstyle="round"/>
                  <v:imagedata o:title=""/>
                  <o:lock v:ext="edit" aspectratio="f"/>
                  <v:textbox inset="0mm,0mm,0mm,0mm"/>
                </v:shape>
                <v:shape id="Graphic 100" o:spid="_x0000_s1026" o:spt="100" style="position:absolute;left:3511245;top:9522586;height:58419;width:233679;" fillcolor="#000080" filled="t" stroked="f" coordsize="233679,58419" o:gfxdata="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lsD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01" o:spid="_x0000_s1026" o:spt="100" style="position:absolute;left:3511245;top:9522586;height:58419;width:233679;" filled="f" stroked="t" coordsize="233679,58419" o:gfxdata="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lI50bsAAADc&#10;AAAADwAAAAAAAAABACAAAAAiAAAAZHJzL2Rvd25yZXYueG1sUEsBAhQAFAAAAAgAh07iQDMvBZ47&#10;AAAAOQAAABAAAAAAAAAAAQAgAAAACgEAAGRycy9zaGFwZXhtbC54bWxQSwUGAAAAAAYABgBbAQAA&#10;tAMAAAAA&#10;" path="m0,58216l233476,58216,233476,0,0,0,0,58216xe">
                  <v:fill on="f" focussize="0,0"/>
                  <v:stroke weight="0.14pt" color="#000080" joinstyle="round"/>
                  <v:imagedata o:title=""/>
                  <o:lock v:ext="edit" aspectratio="f"/>
                  <v:textbox inset="0mm,0mm,0mm,0mm"/>
                </v:shape>
                <v:shape id="Graphic 102" o:spid="_x0000_s1026" o:spt="100" style="position:absolute;left:3511245;top:9611893;height:8890;width:233679;" fillcolor="#000000" filled="t" stroked="f" coordsize="233679,8890" o:gfxdata="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4J1L4A&#10;AADcAAAADwAAAAAAAAABACAAAAAiAAAAZHJzL2Rvd25yZXYueG1sUEsBAhQAFAAAAAgAh07iQDMv&#10;BZ47AAAAOQAAABAAAAAAAAAAAQAgAAAADQEAAGRycy9zaGFwZXhtbC54bWxQSwUGAAAAAAYABgBb&#10;AQAAtwMAAAAA&#10;" path="m233476,0l0,0,0,8838,233476,8838,233476,0xe">
                  <v:fill on="t" focussize="0,0"/>
                  <v:stroke on="f"/>
                  <v:imagedata o:title=""/>
                  <o:lock v:ext="edit" aspectratio="f"/>
                  <v:textbox inset="0mm,0mm,0mm,0mm"/>
                </v:shape>
                <v:shape id="Graphic 103" o:spid="_x0000_s1026" o:spt="100" style="position:absolute;left:3511245;top:9611893;height:8890;width:233679;" filled="f" stroked="t" coordsize="233679,8890" o:gfxdata="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5D7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04" o:spid="_x0000_s1026" o:spt="100" style="position:absolute;left:3745941;top:9522586;height:58419;width:233679;" fillcolor="#000080" filled="t" stroked="f" coordsize="233679,58419" o:gfxdata="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6ldALsAAADc&#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105" o:spid="_x0000_s1026" o:spt="100" style="position:absolute;left:3745941;top:9522586;height:58419;width:233679;" filled="f" stroked="t" coordsize="233679,58419" o:gfxdata="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k/0rsAAADc&#10;AAAADwAAAAAAAAABACAAAAAiAAAAZHJzL2Rvd25yZXYueG1sUEsBAhQAFAAAAAgAh07iQDMvBZ47&#10;AAAAOQAAABAAAAAAAAAAAQAgAAAACgEAAGRycy9zaGFwZXhtbC54bWxQSwUGAAAAAAYABgBbAQAA&#10;tAMAAAAA&#10;" path="m0,58216l233476,58216,233476,0,0,0,0,58216xe">
                  <v:fill on="f" focussize="0,0"/>
                  <v:stroke weight="0.14pt" color="#000080" joinstyle="round"/>
                  <v:imagedata o:title=""/>
                  <o:lock v:ext="edit" aspectratio="f"/>
                  <v:textbox inset="0mm,0mm,0mm,0mm"/>
                </v:shape>
                <v:shape id="Graphic 106" o:spid="_x0000_s1026" o:spt="100" style="position:absolute;left:3745941;top:9611893;height:8890;width:233679;" fillcolor="#000000" filled="t" stroked="f" coordsize="233679,8890" o:gfxdata="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UP174A&#10;AADcAAAADwAAAAAAAAABACAAAAAiAAAAZHJzL2Rvd25yZXYueG1sUEsBAhQAFAAAAAgAh07iQDMv&#10;BZ47AAAAOQAAABAAAAAAAAAAAQAgAAAADQEAAGRycy9zaGFwZXhtbC54bWxQSwUGAAAAAAYABgBb&#10;AQAAtwMAAAAA&#10;" path="m233476,0l0,0,0,8838,233476,8838,233476,0xe">
                  <v:fill on="t" focussize="0,0"/>
                  <v:stroke on="f"/>
                  <v:imagedata o:title=""/>
                  <o:lock v:ext="edit" aspectratio="f"/>
                  <v:textbox inset="0mm,0mm,0mm,0mm"/>
                </v:shape>
                <v:shape id="Graphic 107" o:spid="_x0000_s1026" o:spt="100" style="position:absolute;left:3745941;top:9611893;height:8890;width:233679;" filled="f" stroked="t" coordsize="233679,8890" o:gfxdata="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6j8MugAAANwA&#10;AAAPAAAAAAAAAAEAIAAAACIAAABkcnMvZG93bnJldi54bWxQSwECFAAUAAAACACHTuJAMy8FnjsA&#10;AAA5AAAAEAAAAAAAAAABACAAAAAJAQAAZHJzL3NoYXBleG1sLnhtbFBLBQYAAAAABgAGAFsBAACz&#10;AwAAAAA=&#10;" path="m0,8838l233476,8838,233476,0,0,0,0,8838xe">
                  <v:fill on="f" focussize="0,0"/>
                  <v:stroke weight="0.14pt" color="#000000" joinstyle="round"/>
                  <v:imagedata o:title=""/>
                  <o:lock v:ext="edit" aspectratio="f"/>
                  <v:textbox inset="0mm,0mm,0mm,0mm"/>
                </v:shape>
                <v:shape id="Graphic 108" o:spid="_x0000_s1026" o:spt="100" style="position:absolute;left:3980637;top:9522586;height:58419;width:233679;" fillcolor="#000080" filled="t" stroked="f" coordsize="233679,58419" o:gfxdata="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5FcF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09" o:spid="_x0000_s1026" o:spt="100" style="position:absolute;left:3980637;top:9522586;height:58419;width:233679;" filled="f" stroked="t" coordsize="233679,58419" o:gfxdata="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CQ117sAAADc&#10;AAAADwAAAAAAAAABACAAAAAiAAAAZHJzL2Rvd25yZXYueG1sUEsBAhQAFAAAAAgAh07iQDMvBZ47&#10;AAAAOQAAABAAAAAAAAAAAQAgAAAACgEAAGRycy9zaGFwZXhtbC54bWxQSwUGAAAAAAYABgBbAQAA&#10;tAMAAAAA&#10;" path="m0,58216l233476,58216,233476,0,0,0,0,58216xe">
                  <v:fill on="f" focussize="0,0"/>
                  <v:stroke weight="0.14pt" color="#000080" joinstyle="round"/>
                  <v:imagedata o:title=""/>
                  <o:lock v:ext="edit" aspectratio="f"/>
                  <v:textbox inset="0mm,0mm,0mm,0mm"/>
                </v:shape>
                <v:shape id="Graphic 110" o:spid="_x0000_s1026" o:spt="100" style="position:absolute;left:3980637;top:9611893;height:8890;width:233679;" fillcolor="#000000" filled="t" stroked="f" coordsize="233679,8890" o:gfxdata="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WaTlvQAA&#10;ANwAAAAPAAAAAAAAAAEAIAAAACIAAABkcnMvZG93bnJldi54bWxQSwECFAAUAAAACACHTuJAMy8F&#10;njsAAAA5AAAAEAAAAAAAAAABACAAAAAMAQAAZHJzL3NoYXBleG1sLnhtbFBLBQYAAAAABgAGAFsB&#10;AAC2AwAAAAA=&#10;" path="m233476,0l0,0,0,8838,233476,8838,233476,0xe">
                  <v:fill on="t" focussize="0,0"/>
                  <v:stroke on="f"/>
                  <v:imagedata o:title=""/>
                  <o:lock v:ext="edit" aspectratio="f"/>
                  <v:textbox inset="0mm,0mm,0mm,0mm"/>
                </v:shape>
                <v:shape id="Graphic 111" o:spid="_x0000_s1026" o:spt="100" style="position:absolute;left:3980637;top:9611893;height:8890;width:233679;" filled="f" stroked="t" coordsize="233679,8890" o:gfxdata="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paUPr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12" o:spid="_x0000_s1026" o:spt="100" style="position:absolute;left:4215333;top:9522586;height:58419;width:233679;" fillcolor="#000080" filled="t" stroked="f" coordsize="233679,58419" o:gfxdata="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2MrsAAADc&#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113" o:spid="_x0000_s1026" o:spt="100" style="position:absolute;left:4215333;top:9522586;height:58419;width:233679;" filled="f" stroked="t" coordsize="233679,58419" o:gfxdata="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wFZTg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14" o:spid="_x0000_s1026" o:spt="100" style="position:absolute;left:4215333;top:9611893;height:8890;width:233679;" fillcolor="#000000" filled="t" stroked="f" coordsize="233679,8890" o:gfxdata="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ioua/&#10;AAAA3AAAAA8AAAAAAAAAAQAgAAAAIgAAAGRycy9kb3ducmV2LnhtbFBLAQIUABQAAAAIAIdO4kAz&#10;LwWeOwAAADkAAAAQAAAAAAAAAAEAIAAAAA4BAABkcnMvc2hhcGV4bWwueG1sUEsFBgAAAAAGAAYA&#10;WwEAALgDAAAAAA==&#10;" path="m233476,0l0,0,0,8838,233476,8838,233476,0xe">
                  <v:fill on="t" focussize="0,0"/>
                  <v:stroke on="f"/>
                  <v:imagedata o:title=""/>
                  <o:lock v:ext="edit" aspectratio="f"/>
                  <v:textbox inset="0mm,0mm,0mm,0mm"/>
                </v:shape>
                <v:shape id="Graphic 115" o:spid="_x0000_s1026" o:spt="100" style="position:absolute;left:4215333;top:9611893;height:8890;width:233679;" filled="f" stroked="t" coordsize="233679,8890" o:gfxdata="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2SPb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16" o:spid="_x0000_s1026" o:spt="100" style="position:absolute;left:4450410;top:9522586;height:58419;width:233679;" fillcolor="#000080" filled="t" stroked="f" coordsize="233679,58419" o:gfxdata="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7vAxugAAANwA&#10;AAAPAAAAAAAAAAEAIAAAACIAAABkcnMvZG93bnJldi54bWxQSwECFAAUAAAACACHTuJAMy8FnjsA&#10;AAA5AAAAEAAAAAAAAAABACAAAAAJAQAAZHJzL3NoYXBleG1sLnhtbFBLBQYAAAAABgAGAFsBAACz&#10;AwAAAAA=&#10;" path="m233172,0l0,0,0,58216,233172,58216,233172,0xe">
                  <v:fill on="t" focussize="0,0"/>
                  <v:stroke on="f"/>
                  <v:imagedata o:title=""/>
                  <o:lock v:ext="edit" aspectratio="f"/>
                  <v:textbox inset="0mm,0mm,0mm,0mm"/>
                </v:shape>
                <v:shape id="Graphic 117" o:spid="_x0000_s1026" o:spt="100" style="position:absolute;left:4450410;top:9522586;height:58419;width:233679;" filled="f" stroked="t" coordsize="233679,58419" o:gfxdata="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LpLjugAAANwA&#10;AAAPAAAAAAAAAAEAIAAAACIAAABkcnMvZG93bnJldi54bWxQSwECFAAUAAAACACHTuJAMy8FnjsA&#10;AAA5AAAAEAAAAAAAAAABACAAAAAJAQAAZHJzL3NoYXBleG1sLnhtbFBLBQYAAAAABgAGAFsBAACz&#10;AwAAAAA=&#10;" path="m0,58216l233172,58216,233172,0,0,0,0,58216xe">
                  <v:fill on="f" focussize="0,0"/>
                  <v:stroke weight="0.14pt" color="#000080" joinstyle="round"/>
                  <v:imagedata o:title=""/>
                  <o:lock v:ext="edit" aspectratio="f"/>
                  <v:textbox inset="0mm,0mm,0mm,0mm"/>
                </v:shape>
                <v:shape id="Graphic 118" o:spid="_x0000_s1026" o:spt="100" style="position:absolute;left:4450410;top:9611893;height:8890;width:233679;" fillcolor="#000000" filled="t" stroked="f" coordsize="233679,8890" o:gfxdata="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6jjvQAA&#10;ANwAAAAPAAAAAAAAAAEAIAAAACIAAABkcnMvZG93bnJldi54bWxQSwECFAAUAAAACACHTuJAMy8F&#10;njsAAAA5AAAAEAAAAAAAAAABACAAAAAMAQAAZHJzL3NoYXBleG1sLnhtbFBLBQYAAAAABgAGAFsB&#10;AAC2AwAAAAA=&#10;" path="m233172,0l0,0,0,8838,233172,8838,233172,0xe">
                  <v:fill on="t" focussize="0,0"/>
                  <v:stroke on="f"/>
                  <v:imagedata o:title=""/>
                  <o:lock v:ext="edit" aspectratio="f"/>
                  <v:textbox inset="0mm,0mm,0mm,0mm"/>
                </v:shape>
                <v:shape id="Graphic 119" o:spid="_x0000_s1026" o:spt="100" style="position:absolute;left:4450410;top:9611893;height:8890;width:233679;" filled="f" stroked="t" coordsize="233679,8890" o:gfxdata="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CYOLsAAADc&#10;AAAADwAAAAAAAAABACAAAAAiAAAAZHJzL2Rvd25yZXYueG1sUEsBAhQAFAAAAAgAh07iQDMvBZ47&#10;AAAAOQAAABAAAAAAAAAAAQAgAAAACgEAAGRycy9zaGFwZXhtbC54bWxQSwUGAAAAAAYABgBbAQAA&#10;tAMAAAAA&#10;" path="m0,8838l233172,8838,233172,0,0,0,0,8838xe">
                  <v:fill on="f" focussize="0,0"/>
                  <v:stroke weight="0.14pt" color="#000000" joinstyle="round"/>
                  <v:imagedata o:title=""/>
                  <o:lock v:ext="edit" aspectratio="f"/>
                  <v:textbox inset="0mm,0mm,0mm,0mm"/>
                </v:shape>
                <v:shape id="Graphic 120" o:spid="_x0000_s1026" o:spt="100" style="position:absolute;left:4685106;top:9522586;height:58419;width:233679;" fillcolor="#000080" filled="t" stroked="f" coordsize="233679,58419" o:gfxdata="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wdjvQAA&#10;ANw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121" o:spid="_x0000_s1026" o:spt="100" style="position:absolute;left:4685106;top:9522586;height:58419;width:233679;" filled="f" stroked="t" coordsize="233679,58419" o:gfxdata="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52WxugAAANwA&#10;AAAPAAAAAAAAAAEAIAAAACIAAABkcnMvZG93bnJldi54bWxQSwECFAAUAAAACACHTuJAMy8FnjsA&#10;AAA5AAAAEAAAAAAAAAABACAAAAAJAQAAZHJzL3NoYXBleG1sLnhtbFBLBQYAAAAABgAGAFsBAACz&#10;AwAAAAA=&#10;" path="m0,58216l233172,58216,233172,0,0,0,0,58216xe">
                  <v:fill on="f" focussize="0,0"/>
                  <v:stroke weight="0.14pt" color="#000080" joinstyle="round"/>
                  <v:imagedata o:title=""/>
                  <o:lock v:ext="edit" aspectratio="f"/>
                  <v:textbox inset="0mm,0mm,0mm,0mm"/>
                </v:shape>
                <v:shape id="Graphic 122" o:spid="_x0000_s1026" o:spt="100" style="position:absolute;left:4685106;top:9611893;height:8890;width:233679;" fillcolor="#000000" filled="t" stroked="f" coordsize="233679,8890" o:gfxdata="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tVtL4A&#10;AADcAAAADwAAAAAAAAABACAAAAAiAAAAZHJzL2Rvd25yZXYueG1sUEsBAhQAFAAAAAgAh07iQDMv&#10;BZ47AAAAOQAAABAAAAAAAAAAAQAgAAAADQEAAGRycy9zaGFwZXhtbC54bWxQSwUGAAAAAAYABgBb&#10;AQAAtwMAAAAA&#10;" path="m233172,0l0,0,0,8838,233172,8838,233172,0xe">
                  <v:fill on="t" focussize="0,0"/>
                  <v:stroke on="f"/>
                  <v:imagedata o:title=""/>
                  <o:lock v:ext="edit" aspectratio="f"/>
                  <v:textbox inset="0mm,0mm,0mm,0mm"/>
                </v:shape>
                <v:shape id="Graphic 123" o:spid="_x0000_s1026" o:spt="100" style="position:absolute;left:4685106;top:9611893;height:8890;width:233679;" filled="f" stroked="t" coordsize="233679,8890" o:gfxdata="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2Rlb7sAAADc&#10;AAAADwAAAAAAAAABACAAAAAiAAAAZHJzL2Rvd25yZXYueG1sUEsBAhQAFAAAAAgAh07iQDMvBZ47&#10;AAAAOQAAABAAAAAAAAAAAQAgAAAACgEAAGRycy9zaGFwZXhtbC54bWxQSwUGAAAAAAYABgBbAQAA&#10;tAMAAAAA&#10;" path="m0,8838l233172,8838,233172,0,0,0,0,8838xe">
                  <v:fill on="f" focussize="0,0"/>
                  <v:stroke weight="0.14pt" color="#000000" joinstyle="round"/>
                  <v:imagedata o:title=""/>
                  <o:lock v:ext="edit" aspectratio="f"/>
                  <v:textbox inset="0mm,0mm,0mm,0mm"/>
                </v:shape>
                <v:shape id="Graphic 124" o:spid="_x0000_s1026" o:spt="100" style="position:absolute;left:4919802;top:9522586;height:58419;width:233679;" fillcolor="#000080" filled="t" stroked="f" coordsize="233679,58419" o:gfxdata="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HAFg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25" o:spid="_x0000_s1026" o:spt="100" style="position:absolute;left:4919802;top:9522586;height:58419;width:233679;" filled="f" stroked="t" coordsize="233679,58419" o:gfxdata="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3GOy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26" o:spid="_x0000_s1026" o:spt="100" style="position:absolute;left:4919802;top:9611893;height:8890;width:233679;" fillcolor="#000000" filled="t" stroked="f" coordsize="233679,8890" o:gfxdata="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BTt74A&#10;AADcAAAADwAAAAAAAAABACAAAAAiAAAAZHJzL2Rvd25yZXYueG1sUEsBAhQAFAAAAAgAh07iQDMv&#10;BZ47AAAAOQAAABAAAAAAAAAAAQAgAAAADQEAAGRycy9zaGFwZXhtbC54bWxQSwUGAAAAAAYABgBb&#10;AQAAtwMAAAAA&#10;" path="m233476,0l0,0,0,8838,233476,8838,233476,0xe">
                  <v:fill on="t" focussize="0,0"/>
                  <v:stroke on="f"/>
                  <v:imagedata o:title=""/>
                  <o:lock v:ext="edit" aspectratio="f"/>
                  <v:textbox inset="0mm,0mm,0mm,0mm"/>
                </v:shape>
                <v:shape id="Graphic 127" o:spid="_x0000_s1026" o:spt="100" style="position:absolute;left:4919802;top:9611893;height:8890;width:233679;" filled="f" stroked="t" coordsize="233679,8890" o:gfxdata="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9jbL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28" o:spid="_x0000_s1026" o:spt="100" style="position:absolute;left:5154498;top:9522586;height:58419;width:233679;" fillcolor="#000080" filled="t" stroked="f" coordsize="233679,58419" o:gfxdata="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UQtl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29" o:spid="_x0000_s1026" o:spt="100" style="position:absolute;left:5154498;top:9522586;height:58419;width:233679;" filled="f" stroked="t" coordsize="233679,58419" o:gfxdata="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kWm3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30" o:spid="_x0000_s1026" o:spt="100" style="position:absolute;left:5154498;top:9611893;height:8890;width:233679;" fillcolor="#000000" filled="t" stroked="f" coordsize="233679,8890" o:gfxdata="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PiFvQAA&#10;ANwAAAAPAAAAAAAAAAEAIAAAACIAAABkcnMvZG93bnJldi54bWxQSwECFAAUAAAACACHTuJAMy8F&#10;njsAAAA5AAAAEAAAAAAAAAABACAAAAAMAQAAZHJzL3NoYXBleG1sLnhtbFBLBQYAAAAABgAGAFsB&#10;AAC2AwAAAAA=&#10;" path="m233476,0l0,0,0,8838,233476,8838,233476,0xe">
                  <v:fill on="t" focussize="0,0"/>
                  <v:stroke on="f"/>
                  <v:imagedata o:title=""/>
                  <o:lock v:ext="edit" aspectratio="f"/>
                  <v:textbox inset="0mm,0mm,0mm,0mm"/>
                </v:shape>
                <v:shape id="Graphic 131" o:spid="_x0000_s1026" o:spt="100" style="position:absolute;left:5154498;top:9611893;height:8890;width:233679;" filled="f" stroked="t" coordsize="233679,8890" o:gfxdata="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PIXr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32" o:spid="_x0000_s1026" o:spt="100" style="position:absolute;left:5389194;top:9522586;height:58419;width:233679;" fillcolor="#000080" filled="t" stroked="f" coordsize="233679,58419" o:gfxdata="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YKpS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33" o:spid="_x0000_s1026" o:spt="100" style="position:absolute;left:5389194;top:9522586;height:58419;width:233679;" filled="f" stroked="t" coordsize="233679,58419" o:gfxdata="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oMiA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34" o:spid="_x0000_s1026" o:spt="100" style="position:absolute;left:5389194;top:9611893;height:8890;width:233679;" fillcolor="#000000" filled="t" stroked="f" coordsize="233679,8890" o:gfxdata="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X/oa/&#10;AAAA3AAAAA8AAAAAAAAAAQAgAAAAIgAAAGRycy9kb3ducmV2LnhtbFBLAQIUABQAAAAIAIdO4kAz&#10;LwWeOwAAADkAAAAQAAAAAAAAAAEAIAAAAA4BAABkcnMvc2hhcGV4bWwueG1sUEsFBgAAAAAGAAYA&#10;WwEAALgDAAAAAA==&#10;" path="m233476,0l0,0,0,8838,233476,8838,233476,0xe">
                  <v:fill on="t" focussize="0,0"/>
                  <v:stroke on="f"/>
                  <v:imagedata o:title=""/>
                  <o:lock v:ext="edit" aspectratio="f"/>
                  <v:textbox inset="0mm,0mm,0mm,0mm"/>
                </v:shape>
                <v:shape id="Graphic 135" o:spid="_x0000_s1026" o:spt="100" style="position:absolute;left:5389194;top:9611893;height:8890;width:233679;" filled="f" stroked="t" coordsize="233679,8890" o:gfxdata="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hjOXb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36" o:spid="_x0000_s1026" o:spt="100" style="position:absolute;left:5623890;top:9522586;height:58419;width:233679;" fillcolor="#000080" filled="t" stroked="f" coordsize="233679,58419" o:gfxdata="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W6xR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37" o:spid="_x0000_s1026" o:spt="100" style="position:absolute;left:5623890;top:9522586;height:58419;width:233679;" filled="f" stroked="t" coordsize="233679,58419" o:gfxdata="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bzoO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38" o:spid="_x0000_s1026" o:spt="100" style="position:absolute;left:5623890;top:9611893;height:8890;width:233679;" fillcolor="#000000" filled="t" stroked="f" coordsize="233679,8890" o:gfxdata="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mvSDvQAA&#10;ANwAAAAPAAAAAAAAAAEAIAAAACIAAABkcnMvZG93bnJldi54bWxQSwECFAAUAAAACACHTuJAMy8F&#10;njsAAAA5AAAAEAAAAAAAAAABACAAAAAMAQAAZHJzL3NoYXBleG1sLnhtbFBLBQYAAAAABgAGAFsB&#10;AAC2AwAAAAA=&#10;" path="m233476,0l0,0,0,8838,233476,8838,233476,0xe">
                  <v:fill on="t" focussize="0,0"/>
                  <v:stroke on="f"/>
                  <v:imagedata o:title=""/>
                  <o:lock v:ext="edit" aspectratio="f"/>
                  <v:textbox inset="0mm,0mm,0mm,0mm"/>
                </v:shape>
                <v:shape id="Graphic 139" o:spid="_x0000_s1026" o:spt="100" style="position:absolute;left:5623890;top:9611893;height:8890;width:233679;" filled="f" stroked="t" coordsize="233679,8890" o:gfxdata="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1XEWL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40" o:spid="_x0000_s1026" o:spt="100" style="position:absolute;left:5858586;top:9522586;height:58419;width:233679;" fillcolor="#000080" filled="t" stroked="f" coordsize="233679,58419" o:gfxdata="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jiw74A&#10;AADcAAAADwAAAAAAAAABACAAAAAiAAAAZHJzL2Rvd25yZXYueG1sUEsBAhQAFAAAAAgAh07iQDMv&#10;BZ47AAAAOQAAABAAAAAAAAAAAQAgAAAADQEAAGRycy9zaGFwZXhtbC54bWxQSwUGAAAAAAYABgBb&#10;AQAAtwMAAAAA&#10;" path="m233476,0l0,0,0,58216,233476,58216,233476,0xe">
                  <v:fill on="t" focussize="0,0"/>
                  <v:stroke on="f"/>
                  <v:imagedata o:title=""/>
                  <o:lock v:ext="edit" aspectratio="f"/>
                  <v:textbox inset="0mm,0mm,0mm,0mm"/>
                </v:shape>
                <v:shape id="Graphic 141" o:spid="_x0000_s1026" o:spt="100" style="position:absolute;left:5858586;top:9522586;height:58419;width:233679;" filled="f" stroked="t" coordsize="233679,58419" o:gfxdata="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OIAR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42" o:spid="_x0000_s1026" o:spt="100" style="position:absolute;left:5858586;top:9611893;height:8890;width:233679;" fillcolor="#000000" filled="t" stroked="f" coordsize="233679,8890" o:gfxdata="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0sBS/&#10;AAAA3AAAAA8AAAAAAAAAAQAgAAAAIgAAAGRycy9kb3ducmV2LnhtbFBLAQIUABQAAAAIAIdO4kAz&#10;LwWeOwAAADkAAAAQAAAAAAAAAAEAIAAAAA4BAABkcnMvc2hhcGV4bWwueG1sUEsFBgAAAAAGAAYA&#10;WwEAALgDAAAAAA==&#10;" path="m233476,0l0,0,0,8838,233476,8838,233476,0xe">
                  <v:fill on="t" focussize="0,0"/>
                  <v:stroke on="f"/>
                  <v:imagedata o:title=""/>
                  <o:lock v:ext="edit" aspectratio="f"/>
                  <v:textbox inset="0mm,0mm,0mm,0mm"/>
                </v:shape>
                <v:shape id="Graphic 143" o:spid="_x0000_s1026" o:spt="100" style="position:absolute;left:5858586;top:9611893;height:8890;width:233679;" filled="f" stroked="t" coordsize="233679,8890" o:gfxdata="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uAz7sAAADc&#10;AAAADwAAAAAAAAABACAAAAAiAAAAZHJzL2Rvd25yZXYueG1sUEsBAhQAFAAAAAgAh07iQDMvBZ47&#10;AAAAOQAAABAAAAAAAAAAAQAgAAAACgEAAGRycy9zaGFwZXhtbC54bWxQSwUGAAAAAAYABgBbAQAA&#10;tAMAAAAA&#10;" path="m0,8838l233476,8838,233476,0,0,0,0,8838xe">
                  <v:fill on="f" focussize="0,0"/>
                  <v:stroke weight="0.14pt" color="#000000" joinstyle="round"/>
                  <v:imagedata o:title=""/>
                  <o:lock v:ext="edit" aspectratio="f"/>
                  <v:textbox inset="0mm,0mm,0mm,0mm"/>
                </v:shape>
                <v:shape id="Graphic 144" o:spid="_x0000_s1026" o:spt="100" style="position:absolute;left:229488;top:40894;height:58419;width:231775;" fillcolor="#000080" filled="t" stroked="f" coordsize="231775,58419" o:gfxdata="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99hq/&#10;AAAA3AAAAA8AAAAAAAAAAQAgAAAAIgAAAGRycy9kb3ducmV2LnhtbFBLAQIUABQAAAAIAIdO4kAz&#10;LwWeOwAAADkAAAAQAAAAAAAAAAEAIAAAAA4BAABkcnMvc2hhcGV4bWwueG1sUEsFBgAAAAAGAAYA&#10;WwEAALgDAAAAAA==&#10;" path="m231647,0l0,0,0,58216,231647,58216,231647,0xe">
                  <v:fill on="t" focussize="0,0"/>
                  <v:stroke on="f"/>
                  <v:imagedata o:title=""/>
                  <o:lock v:ext="edit" aspectratio="f"/>
                  <v:textbox inset="0mm,0mm,0mm,0mm"/>
                </v:shape>
                <v:shape id="Graphic 145" o:spid="_x0000_s1026" o:spt="100" style="position:absolute;left:229488;top:40894;height:58419;width:231775;" filled="f" stroked="t" coordsize="231775,58419" o:gfxdata="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FCrvQAA&#10;ANwAAAAPAAAAAAAAAAEAIAAAACIAAABkcnMvZG93bnJldi54bWxQSwECFAAUAAAACACHTuJAMy8F&#10;njsAAAA5AAAAEAAAAAAAAAABACAAAAAMAQAAZHJzL3NoYXBleG1sLnhtbFBLBQYAAAAABgAGAFsB&#10;AAC2AwAAAAA=&#10;" path="m0,58216l231647,58216,231647,0,0,0,0,58216xe">
                  <v:fill on="f" focussize="0,0"/>
                  <v:stroke weight="0.14pt" color="#000080" joinstyle="round"/>
                  <v:imagedata o:title=""/>
                  <o:lock v:ext="edit" aspectratio="f"/>
                  <v:textbox inset="0mm,0mm,0mm,0mm"/>
                </v:shape>
                <v:shape id="Graphic 146" o:spid="_x0000_s1026" o:spt="100" style="position:absolute;left:229488;top:990;height:8890;width:231775;" fillcolor="#000000" filled="t" stroked="f" coordsize="231775,8890" o:gfxdata="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U1RrsAAADc&#10;AAAADwAAAAAAAAABACAAAAAiAAAAZHJzL2Rvd25yZXYueG1sUEsBAhQAFAAAAAgAh07iQDMvBZ47&#10;AAAAOQAAABAAAAAAAAAAAQAgAAAACgEAAGRycy9zaGFwZXhtbC54bWxQSwUGAAAAAAYABgBbAQAA&#10;tAMAAAAA&#10;" path="m231647,0l0,0,0,8839,231647,8839,231647,0xe">
                  <v:fill on="t" focussize="0,0"/>
                  <v:stroke on="f"/>
                  <v:imagedata o:title=""/>
                  <o:lock v:ext="edit" aspectratio="f"/>
                  <v:textbox inset="0mm,0mm,0mm,0mm"/>
                </v:shape>
                <v:shape id="Graphic 147" o:spid="_x0000_s1026" o:spt="100" style="position:absolute;left:229488;top:990;height:8890;width:231775;" filled="f" stroked="t" coordsize="231775,8890" o:gfxdata="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eKavQAA&#10;ANwAAAAPAAAAAAAAAAEAIAAAACIAAABkcnMvZG93bnJldi54bWxQSwECFAAUAAAACACHTuJAMy8F&#10;njsAAAA5AAAAEAAAAAAAAAABACAAAAAMAQAAZHJzL3NoYXBleG1sLnhtbFBLBQYAAAAABgAGAFsB&#10;AAC2AwAAAAA=&#10;" path="m0,8839l231647,8839,231647,0,0,0,0,8839xe">
                  <v:fill on="f" focussize="0,0"/>
                  <v:stroke weight="0.14pt" color="#000000" joinstyle="round"/>
                  <v:imagedata o:title=""/>
                  <o:lock v:ext="edit" aspectratio="f"/>
                  <v:textbox inset="0mm,0mm,0mm,0mm"/>
                </v:shape>
                <v:shape id="Graphic 148" o:spid="_x0000_s1026" o:spt="100" style="position:absolute;left:462661;top:40894;height:58419;width:232410;" fillcolor="#000080" filled="t" stroked="f" coordsize="232410,58419" o:gfxdata="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WK6L4A&#10;AADcAAAADwAAAAAAAAABACAAAAAiAAAAZHJzL2Rvd25yZXYueG1sUEsBAhQAFAAAAAgAh07iQDMv&#10;BZ47AAAAOQAAABAAAAAAAAAAAQAgAAAADQEAAGRycy9zaGFwZXhtbC54bWxQSwUGAAAAAAYABgBb&#10;AQAAtwMAAAAA&#10;" path="m231952,0l0,0,0,58216,231952,58216,231952,0xe">
                  <v:fill on="t" focussize="0,0"/>
                  <v:stroke on="f"/>
                  <v:imagedata o:title=""/>
                  <o:lock v:ext="edit" aspectratio="f"/>
                  <v:textbox inset="0mm,0mm,0mm,0mm"/>
                </v:shape>
                <v:shape id="Graphic 149" o:spid="_x0000_s1026" o:spt="100" style="position:absolute;left:462661;top:40894;height:58419;width:232410;" filled="f" stroked="t" coordsize="232410,58419" o:gfxdata="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fGuXvQAA&#10;ANwAAAAPAAAAAAAAAAEAIAAAACIAAABkcnMvZG93bnJldi54bWxQSwECFAAUAAAACACHTuJAMy8F&#10;njsAAAA5AAAAEAAAAAAAAAABACAAAAAMAQAAZHJzL3NoYXBleG1sLnhtbFBLBQYAAAAABgAGAFsB&#10;AAC2AwAAAAA=&#10;" path="m0,58216l231952,58216,231952,0,0,0,0,58216xe">
                  <v:fill on="f" focussize="0,0"/>
                  <v:stroke weight="0.14pt" color="#000080" joinstyle="round"/>
                  <v:imagedata o:title=""/>
                  <o:lock v:ext="edit" aspectratio="f"/>
                  <v:textbox inset="0mm,0mm,0mm,0mm"/>
                </v:shape>
                <v:shape id="Graphic 150" o:spid="_x0000_s1026" o:spt="100" style="position:absolute;left:462661;top:990;height:8890;width:232410;" fillcolor="#000000" filled="t" stroked="f" coordsize="232410,8890" o:gfxdata="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Razy/&#10;AAAA3AAAAA8AAAAAAAAAAQAgAAAAIgAAAGRycy9kb3ducmV2LnhtbFBLAQIUABQAAAAIAIdO4kAz&#10;LwWeOwAAADkAAAAQAAAAAAAAAAEAIAAAAA4BAABkcnMvc2hhcGV4bWwueG1sUEsFBgAAAAAGAAYA&#10;WwEAALgDAAAAAA==&#10;" path="m231952,0l0,0,0,8839,231952,8839,231952,0xe">
                  <v:fill on="t" focussize="0,0"/>
                  <v:stroke on="f"/>
                  <v:imagedata o:title=""/>
                  <o:lock v:ext="edit" aspectratio="f"/>
                  <v:textbox inset="0mm,0mm,0mm,0mm"/>
                </v:shape>
                <v:shape id="Graphic 151" o:spid="_x0000_s1026" o:spt="100" style="position:absolute;left:462661;top:990;height:8890;width:232410;" filled="f" stroked="t" coordsize="232410,8890" o:gfxdata="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nm8AAAA&#10;3AAAAA8AAAAAAAAAAQAgAAAAIgAAAGRycy9kb3ducmV2LnhtbFBLAQIUABQAAAAIAIdO4kAzLwWe&#10;OwAAADkAAAAQAAAAAAAAAAEAIAAAAAsBAABkcnMvc2hhcGV4bWwueG1sUEsFBgAAAAAGAAYAWwEA&#10;ALUDAAAAAA==&#10;" path="m0,8839l231952,8839,231952,0,0,0,0,8839xe">
                  <v:fill on="f" focussize="0,0"/>
                  <v:stroke weight="0.14pt" color="#000000" joinstyle="round"/>
                  <v:imagedata o:title=""/>
                  <o:lock v:ext="edit" aspectratio="f"/>
                  <v:textbox inset="0mm,0mm,0mm,0mm"/>
                </v:shape>
                <v:shape id="Graphic 152" o:spid="_x0000_s1026" o:spt="100" style="position:absolute;left:695782;top:40894;height:58419;width:232410;" fillcolor="#000080" filled="t" stroked="f" coordsize="232410,58419" o:gfxdata="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Qr37sAAADc&#10;AAAADwAAAAAAAAABACAAAAAiAAAAZHJzL2Rvd25yZXYueG1sUEsBAhQAFAAAAAgAh07iQDMvBZ47&#10;AAAAOQAAABAAAAAAAAAAAQAgAAAACgEAAGRycy9zaGFwZXhtbC54bWxQSwUGAAAAAAYABgBbAQAA&#10;tAMAAAAA&#10;" path="m231952,0l0,0,0,58216,231952,58216,231952,0xe">
                  <v:fill on="t" focussize="0,0"/>
                  <v:stroke on="f"/>
                  <v:imagedata o:title=""/>
                  <o:lock v:ext="edit" aspectratio="f"/>
                  <v:textbox inset="0mm,0mm,0mm,0mm"/>
                </v:shape>
                <v:shape id="Graphic 153" o:spid="_x0000_s1026" o:spt="100" style="position:absolute;left:695782;top:40894;height:58419;width:232410;" filled="f" stroked="t" coordsize="232410,58419" o:gfxdata="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U3KoLsAAADc&#10;AAAADwAAAAAAAAABACAAAAAiAAAAZHJzL2Rvd25yZXYueG1sUEsBAhQAFAAAAAgAh07iQDMvBZ47&#10;AAAAOQAAABAAAAAAAAAAAQAgAAAACgEAAGRycy9zaGFwZXhtbC54bWxQSwUGAAAAAAYABgBbAQAA&#10;tAMAAAAA&#10;" path="m0,58216l231952,58216,231952,0,0,0,0,58216xe">
                  <v:fill on="f" focussize="0,0"/>
                  <v:stroke weight="0.14pt" color="#000080" joinstyle="round"/>
                  <v:imagedata o:title=""/>
                  <o:lock v:ext="edit" aspectratio="f"/>
                  <v:textbox inset="0mm,0mm,0mm,0mm"/>
                </v:shape>
                <v:shape id="Graphic 154" o:spid="_x0000_s1026" o:spt="100" style="position:absolute;left:695782;top:990;height:8890;width:232410;" fillcolor="#000000" filled="t" stroked="f" coordsize="232410,8890" o:gfxdata="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6m0/vQAA&#10;ANwAAAAPAAAAAAAAAAEAIAAAACIAAABkcnMvZG93bnJldi54bWxQSwECFAAUAAAACACHTuJAMy8F&#10;njsAAAA5AAAAEAAAAAAAAAABACAAAAAMAQAAZHJzL3NoYXBleG1sLnhtbFBLBQYAAAAABgAGAFsB&#10;AAC2AwAAAAA=&#10;" path="m231952,0l0,0,0,8839,231952,8839,231952,0xe">
                  <v:fill on="t" focussize="0,0"/>
                  <v:stroke on="f"/>
                  <v:imagedata o:title=""/>
                  <o:lock v:ext="edit" aspectratio="f"/>
                  <v:textbox inset="0mm,0mm,0mm,0mm"/>
                </v:shape>
                <v:shape id="Graphic 155" o:spid="_x0000_s1026" o:spt="100" style="position:absolute;left:695782;top:990;height:8890;width:232410;" filled="f" stroked="t" coordsize="232410,8890" o:gfxdata="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E+Hq8AAAA&#10;3AAAAA8AAAAAAAAAAQAgAAAAIgAAAGRycy9kb3ducmV2LnhtbFBLAQIUABQAAAAIAIdO4kAzLwWe&#10;OwAAADkAAAAQAAAAAAAAAAEAIAAAAAsBAABkcnMvc2hhcGV4bWwueG1sUEsFBgAAAAAGAAYAWwEA&#10;ALUDAAAAAA==&#10;" path="m0,8839l231952,8839,231952,0,0,0,0,8839xe">
                  <v:fill on="f" focussize="0,0"/>
                  <v:stroke weight="0.14pt" color="#000000" joinstyle="round"/>
                  <v:imagedata o:title=""/>
                  <o:lock v:ext="edit" aspectratio="f"/>
                  <v:textbox inset="0mm,0mm,0mm,0mm"/>
                </v:shape>
                <v:shape id="Graphic 156" o:spid="_x0000_s1026" o:spt="100" style="position:absolute;left:928954;top:40894;height:58419;width:233679;" fillcolor="#000080" filled="t" stroked="f" coordsize="233679,58419" o:gfxdata="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hEnx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57" o:spid="_x0000_s1026" o:spt="100" style="position:absolute;left:928954;top:40894;height:58419;width:233679;" filled="f" stroked="t" coordsize="233679,58419" o:gfxdata="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EKyO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58" o:spid="_x0000_s1026" o:spt="100" style="position:absolute;left:928954;top:990;height:8890;width:233679;" fillcolor="#000000" filled="t" stroked="f" coordsize="233679,8890" o:gfxdata="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RREjvQAA&#10;ANwAAAAPAAAAAAAAAAEAIAAAACIAAABkcnMvZG93bnJldi54bWxQSwECFAAUAAAACACHTuJAMy8F&#10;njsAAAA5AAAAEAAAAAAAAAABACAAAAAMAQAAZHJzL3NoYXBleG1sLnhtbFBLBQYAAAAABgAGAFsB&#10;AAC2AwAAAAA=&#10;" path="m233476,0l0,0,0,8839,233476,8839,233476,0xe">
                  <v:fill on="t" focussize="0,0"/>
                  <v:stroke on="f"/>
                  <v:imagedata o:title=""/>
                  <o:lock v:ext="edit" aspectratio="f"/>
                  <v:textbox inset="0mm,0mm,0mm,0mm"/>
                </v:shape>
                <v:shape id="Graphic 159" o:spid="_x0000_s1026" o:spt="100" style="position:absolute;left:928954;top:990;height:8890;width:233679;" filled="f" stroked="t" coordsize="233679,8890" o:gfxdata="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oh+L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60" o:spid="_x0000_s1026" o:spt="100" style="position:absolute;left:1163650;top:40894;height:58419;width:233679;" fillcolor="#000080" filled="t" stroked="f" coordsize="233679,58419" o:gfxdata="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Tb6j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61" o:spid="_x0000_s1026" o:spt="100" style="position:absolute;left:1163650;top:40894;height:58419;width:233679;" filled="f" stroked="t" coordsize="233679,58419" o:gfxdata="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jdxx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62" o:spid="_x0000_s1026" o:spt="100" style="position:absolute;left:1163650;top:990;height:8890;width:233679;" fillcolor="#000000" filled="t" stroked="f" coordsize="233679,8890" o:gfxdata="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8HsdL4A&#10;AADcAAAADwAAAAAAAAABACAAAAAiAAAAZHJzL2Rvd25yZXYueG1sUEsBAhQAFAAAAAgAh07iQDMv&#10;BZ47AAAAOQAAABAAAAAAAAAAAQAgAAAADQEAAGRycy9zaGFwZXhtbC54bWxQSwUGAAAAAAYABgBb&#10;AQAAtwMAAAAA&#10;" path="m233476,0l0,0,0,8839,233476,8839,233476,0xe">
                  <v:fill on="t" focussize="0,0"/>
                  <v:stroke on="f"/>
                  <v:imagedata o:title=""/>
                  <o:lock v:ext="edit" aspectratio="f"/>
                  <v:textbox inset="0mm,0mm,0mm,0mm"/>
                </v:shape>
                <v:shape id="Graphic 163" o:spid="_x0000_s1026" o:spt="100" style="position:absolute;left:1163650;top:990;height:8890;width:233679;" filled="f" stroked="t" coordsize="233679,8890" o:gfxdata="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7cr7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64" o:spid="_x0000_s1026" o:spt="100" style="position:absolute;left:1398346;top:40894;height:58419;width:233679;" fillcolor="#000080" filled="t" stroked="f" coordsize="233679,58419" o:gfxdata="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drig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65" o:spid="_x0000_s1026" o:spt="100" style="position:absolute;left:1398346;top:40894;height:58419;width:233679;" filled="f" stroked="t" coordsize="233679,58419" o:gfxdata="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22nK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66" o:spid="_x0000_s1026" o:spt="100" style="position:absolute;left:1398346;top:990;height:8890;width:233679;" fillcolor="#000000" filled="t" stroked="f" coordsize="233679,8890" o:gfxdata="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z66ne/&#10;AAAA3AAAAA8AAAAAAAAAAQAgAAAAIgAAAGRycy9kb3ducmV2LnhtbFBLAQIUABQAAAAIAIdO4kAz&#10;LwWeOwAAADkAAAAQAAAAAAAAAAEAIAAAAA4BAABkcnMvc2hhcGV4bWwueG1sUEsFBgAAAAAGAAYA&#10;WwEAALgDAAAAAA==&#10;" path="m233476,0l0,0,0,8839,233476,8839,233476,0xe">
                  <v:fill on="t" focussize="0,0"/>
                  <v:stroke on="f"/>
                  <v:imagedata o:title=""/>
                  <o:lock v:ext="edit" aspectratio="f"/>
                  <v:textbox inset="0mm,0mm,0mm,0mm"/>
                </v:shape>
                <v:shape id="Graphic 167" o:spid="_x0000_s1026" o:spt="100" style="position:absolute;left:1398346;top:990;height:8890;width:233679;" filled="f" stroked="t" coordsize="233679,8890" o:gfxdata="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jXarL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68" o:spid="_x0000_s1026" o:spt="100" style="position:absolute;left:1633423;top:40894;height:58419;width:233679;" fillcolor="#000080" filled="t" stroked="f" coordsize="233679,58419" o:gfxdata="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O7KlvQAA&#10;ANw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169" o:spid="_x0000_s1026" o:spt="100" style="position:absolute;left:1633423;top:40894;height:58419;width:233679;" filled="f" stroked="t" coordsize="233679,58419" o:gfxdata="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9B3ugAAANwA&#10;AAAPAAAAAAAAAAEAIAAAACIAAABkcnMvZG93bnJldi54bWxQSwECFAAUAAAACACHTuJAMy8FnjsA&#10;AAA5AAAAEAAAAAAAAAABACAAAAAJAQAAZHJzL3NoYXBleG1sLnhtbFBLBQYAAAAABgAGAFsBAACz&#10;AwAAAAA=&#10;" path="m0,58216l233172,58216,233172,0,0,0,0,58216xe">
                  <v:fill on="f" focussize="0,0"/>
                  <v:stroke weight="0.14pt" color="#000080" joinstyle="round"/>
                  <v:imagedata o:title=""/>
                  <o:lock v:ext="edit" aspectratio="f"/>
                  <v:textbox inset="0mm,0mm,0mm,0mm"/>
                </v:shape>
                <v:shape id="Graphic 170" o:spid="_x0000_s1026" o:spt="100" style="position:absolute;left:1633423;top:990;height:8890;width:233679;" fillcolor="#000000" filled="t" stroked="f" coordsize="233679,8890" o:gfxdata="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hkFFvQAA&#10;ANwAAAAPAAAAAAAAAAEAIAAAACIAAABkcnMvZG93bnJldi54bWxQSwECFAAUAAAACACHTuJAMy8F&#10;njsAAAA5AAAAEAAAAAAAAAABACAAAAAMAQAAZHJzL3NoYXBleG1sLnhtbFBLBQYAAAAABgAGAFsB&#10;AAC2AwAAAAA=&#10;" path="m233172,0l0,0,0,8839,233172,8839,233172,0xe">
                  <v:fill on="t" focussize="0,0"/>
                  <v:stroke on="f"/>
                  <v:imagedata o:title=""/>
                  <o:lock v:ext="edit" aspectratio="f"/>
                  <v:textbox inset="0mm,0mm,0mm,0mm"/>
                </v:shape>
                <v:shape id="Graphic 171" o:spid="_x0000_s1026" o:spt="100" style="position:absolute;left:1633423;top:990;height:8890;width:233679;" filled="f" stroked="t" coordsize="233679,8890" o:gfxdata="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0lxnrsAAADc&#10;AAAADwAAAAAAAAABACAAAAAiAAAAZHJzL2Rvd25yZXYueG1sUEsBAhQAFAAAAAgAh07iQDMvBZ47&#10;AAAAOQAAABAAAAAAAAAAAQAgAAAACgEAAGRycy9zaGFwZXhtbC54bWxQSwUGAAAAAAYABgBbAQAA&#10;tAMAAAAA&#10;" path="m0,8839l233172,8839,233172,0,0,0,0,8839xe">
                  <v:fill on="f" focussize="0,0"/>
                  <v:stroke weight="0.14pt" color="#000000" joinstyle="round"/>
                  <v:imagedata o:title=""/>
                  <o:lock v:ext="edit" aspectratio="f"/>
                  <v:textbox inset="0mm,0mm,0mm,0mm"/>
                </v:shape>
                <v:shape id="Graphic 172" o:spid="_x0000_s1026" o:spt="100" style="position:absolute;left:1868119;top:40894;height:58419;width:233679;" fillcolor="#000080" filled="t" stroked="f" coordsize="233679,58419" o:gfxdata="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ChOSugAAANwA&#10;AAAPAAAAAAAAAAEAIAAAACIAAABkcnMvZG93bnJldi54bWxQSwECFAAUAAAACACHTuJAMy8FnjsA&#10;AAA5AAAAEAAAAAAAAAABACAAAAAJAQAAZHJzL3NoYXBleG1sLnhtbFBLBQYAAAAABgAGAFsBAACz&#10;AwAAAAA=&#10;" path="m233172,0l0,0,0,58216,233172,58216,233172,0xe">
                  <v:fill on="t" focussize="0,0"/>
                  <v:stroke on="f"/>
                  <v:imagedata o:title=""/>
                  <o:lock v:ext="edit" aspectratio="f"/>
                  <v:textbox inset="0mm,0mm,0mm,0mm"/>
                </v:shape>
                <v:shape id="Graphic 173" o:spid="_x0000_s1026" o:spt="100" style="position:absolute;left:1868119;top:40894;height:58419;width:233679;" filled="f" stroked="t" coordsize="233679,58419" o:gfxdata="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3KcUC8AAAA&#10;3AAAAA8AAAAAAAAAAQAgAAAAIgAAAGRycy9kb3ducmV2LnhtbFBLAQIUABQAAAAIAIdO4kAzLwWe&#10;OwAAADkAAAAQAAAAAAAAAAEAIAAAAAsBAABkcnMvc2hhcGV4bWwueG1sUEsFBgAAAAAGAAYAWwEA&#10;ALUDAAAAAA==&#10;" path="m0,58216l233172,58216,233172,0,0,0,0,58216xe">
                  <v:fill on="f" focussize="0,0"/>
                  <v:stroke weight="0.14pt" color="#000080" joinstyle="round"/>
                  <v:imagedata o:title=""/>
                  <o:lock v:ext="edit" aspectratio="f"/>
                  <v:textbox inset="0mm,0mm,0mm,0mm"/>
                </v:shape>
                <v:shape id="Graphic 174" o:spid="_x0000_s1026" o:spt="100" style="position:absolute;left:1868119;top:990;height:8890;width:233679;" fillcolor="#000000" filled="t" stroked="f" coordsize="233679,8890" o:gfxdata="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9R0a/&#10;AAAA3AAAAA8AAAAAAAAAAQAgAAAAIgAAAGRycy9kb3ducmV2LnhtbFBLAQIUABQAAAAIAIdO4kAz&#10;LwWeOwAAADkAAAAQAAAAAAAAAAEAIAAAAA4BAABkcnMvc2hhcGV4bWwueG1sUEsFBgAAAAAGAAYA&#10;WwEAALgDAAAAAA==&#10;" path="m233172,0l0,0,0,8839,233172,8839,233172,0xe">
                  <v:fill on="t" focussize="0,0"/>
                  <v:stroke on="f"/>
                  <v:imagedata o:title=""/>
                  <o:lock v:ext="edit" aspectratio="f"/>
                  <v:textbox inset="0mm,0mm,0mm,0mm"/>
                </v:shape>
                <v:shape id="Graphic 175" o:spid="_x0000_s1026" o:spt="100" style="position:absolute;left:1868119;top:990;height:8890;width:233679;" filled="f" stroked="t" coordsize="233679,8890" o:gfxdata="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HJ3nbsAAADc&#10;AAAADwAAAAAAAAABACAAAAAiAAAAZHJzL2Rvd25yZXYueG1sUEsBAhQAFAAAAAgAh07iQDMvBZ47&#10;AAAAOQAAABAAAAAAAAAAAQAgAAAACgEAAGRycy9zaGFwZXhtbC54bWxQSwUGAAAAAAYABgBbAQAA&#10;tAMAAAAA&#10;" path="m0,8839l233172,8839,233172,0,0,0,0,8839xe">
                  <v:fill on="f" focussize="0,0"/>
                  <v:stroke weight="0.14pt" color="#000000" joinstyle="round"/>
                  <v:imagedata o:title=""/>
                  <o:lock v:ext="edit" aspectratio="f"/>
                  <v:textbox inset="0mm,0mm,0mm,0mm"/>
                </v:shape>
                <v:shape id="Graphic 176" o:spid="_x0000_s1026" o:spt="100" style="position:absolute;left:2102815;top:40894;height:58419;width:233679;" fillcolor="#000080" filled="t" stroked="f" coordsize="233679,58419" o:gfxdata="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xFZG5AAAA3A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177" o:spid="_x0000_s1026" o:spt="100" style="position:absolute;left:2102815;top:40894;height:58419;width:233679;" filled="f" stroked="t" coordsize="233679,58419" o:gfxdata="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xd0O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78" o:spid="_x0000_s1026" o:spt="100" style="position:absolute;left:2102815;top:990;height:8890;width:233679;" fillcolor="#000000" filled="t" stroked="f" coordsize="233679,8890" o:gfxdata="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8E1DvQAA&#10;ANwAAAAPAAAAAAAAAAEAIAAAACIAAABkcnMvZG93bnJldi54bWxQSwECFAAUAAAACACHTuJAMy8F&#10;njsAAAA5AAAAEAAAAAAAAAABACAAAAAMAQAAZHJzL3NoYXBleG1sLnhtbFBLBQYAAAAABgAGAFsB&#10;AAC2AwAAAAA=&#10;" path="m233476,0l0,0,0,8839,233476,8839,233476,0xe">
                  <v:fill on="t" focussize="0,0"/>
                  <v:stroke on="f"/>
                  <v:imagedata o:title=""/>
                  <o:lock v:ext="edit" aspectratio="f"/>
                  <v:textbox inset="0mm,0mm,0mm,0mm"/>
                </v:shape>
                <v:shape id="Graphic 179" o:spid="_x0000_s1026" o:spt="100" style="position:absolute;left:2102815;top:990;height:8890;width:233679;" filled="f" stroked="t" coordsize="233679,8890" o:gfxdata="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99mL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80" o:spid="_x0000_s1026" o:spt="100" style="position:absolute;left:2337511;top:40894;height:58419;width:233679;" fillcolor="#000080" filled="t" stroked="f" coordsize="233679,58419" o:gfxdata="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QVhZ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81" o:spid="_x0000_s1026" o:spt="100" style="position:absolute;left:2337511;top:40894;height:58419;width:233679;" filled="f" stroked="t" coordsize="233679,58419" o:gfxdata="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gTqLugAAANwA&#10;AAAPAAAAAAAAAAEAIAAAACIAAABkcnMvZG93bnJldi54bWxQSwECFAAUAAAACACHTuJAMy8FnjsA&#10;AAA5AAAAEAAAAAAAAAABACAAAAAJAQAAZHJzL3NoYXBleG1sLnhtbFBLBQYAAAAABgAGAFsBAACz&#10;AwAAAAA=&#10;" path="m0,58216l233476,58216,233476,0,0,0,0,58216xe">
                  <v:fill on="f" focussize="0,0"/>
                  <v:stroke weight="0.14pt" color="#000080" joinstyle="round"/>
                  <v:imagedata o:title=""/>
                  <o:lock v:ext="edit" aspectratio="f"/>
                  <v:textbox inset="0mm,0mm,0mm,0mm"/>
                </v:shape>
                <v:shape id="Graphic 182" o:spid="_x0000_s1026" o:spt="100" style="position:absolute;left:2337511;top:990;height:8890;width:233679;" fillcolor="#000000" filled="t" stroked="f" coordsize="233679,8890" o:gfxdata="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80Kjr4A&#10;AADcAAAADwAAAAAAAAABACAAAAAiAAAAZHJzL2Rvd25yZXYueG1sUEsBAhQAFAAAAAgAh07iQDMv&#10;BZ47AAAAOQAAABAAAAAAAAAAAQAgAAAADQEAAGRycy9zaGFwZXhtbC54bWxQSwUGAAAAAAYABgBb&#10;AQAAtwMAAAAA&#10;" path="m233476,0l0,0,0,8839,233476,8839,233476,0xe">
                  <v:fill on="t" focussize="0,0"/>
                  <v:stroke on="f"/>
                  <v:imagedata o:title=""/>
                  <o:lock v:ext="edit" aspectratio="f"/>
                  <v:textbox inset="0mm,0mm,0mm,0mm"/>
                </v:shape>
                <v:shape id="Graphic 183" o:spid="_x0000_s1026" o:spt="100" style="position:absolute;left:2337511;top:990;height:8890;width:233679;" filled="f" stroked="t" coordsize="233679,8890" o:gfxdata="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I6Vb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84" o:spid="_x0000_s1026" o:spt="100" style="position:absolute;left:2572207;top:40894;height:58419;width:233679;" fillcolor="#000080" filled="t" stroked="f" coordsize="233679,58419" o:gfxdata="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el5a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185" o:spid="_x0000_s1026" o:spt="100" style="position:absolute;left:2572207;top:40894;height:58419;width:233679;" filled="f" stroked="t" coordsize="233679,58419" o:gfxdata="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6PIi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86" o:spid="_x0000_s1026" o:spt="100" style="position:absolute;left:2572207;top:990;height:8890;width:233679;" fillcolor="#000000" filled="t" stroked="f" coordsize="233679,8890" o:gfxdata="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YMjb4A&#10;AADcAAAADwAAAAAAAAABACAAAAAiAAAAZHJzL2Rvd25yZXYueG1sUEsBAhQAFAAAAAgAh07iQDMv&#10;BZ47AAAAOQAAABAAAAAAAAAAAQAgAAAADQEAAGRycy9zaGFwZXhtbC54bWxQSwUGAAAAAAYABgBb&#10;AQAAtwMAAAAA&#10;" path="m233476,0l0,0,0,8839,233476,8839,233476,0xe">
                  <v:fill on="t" focussize="0,0"/>
                  <v:stroke on="f"/>
                  <v:imagedata o:title=""/>
                  <o:lock v:ext="edit" aspectratio="f"/>
                  <v:textbox inset="0mm,0mm,0mm,0mm"/>
                </v:shape>
                <v:shape id="Graphic 187" o:spid="_x0000_s1026" o:spt="100" style="position:absolute;left:2572207;top:990;height:8890;width:233679;" filled="f" stroked="t" coordsize="233679,8890" o:gfxdata="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jk8Vr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88" o:spid="_x0000_s1026" o:spt="100" style="position:absolute;left:2806903;top:40894;height:58419;width:233679;" fillcolor="#000080" filled="t" stroked="f" coordsize="233679,58419" o:gfxdata="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N1Rf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189" o:spid="_x0000_s1026" o:spt="100" style="position:absolute;left:2806903;top:40894;height:58419;width:233679;" filled="f" stroked="t" coordsize="233679,58419" o:gfxdata="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3No2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190" o:spid="_x0000_s1026" o:spt="100" style="position:absolute;left:2806903;top:990;height:8890;width:233679;" fillcolor="#000000" filled="t" stroked="f" coordsize="233679,8890" o:gfxdata="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qnv74A&#10;AADcAAAADwAAAAAAAAABACAAAAAiAAAAZHJzL2Rvd25yZXYueG1sUEsBAhQAFAAAAAgAh07iQDMv&#10;BZ47AAAAOQAAABAAAAAAAAAAAQAgAAAADQEAAGRycy9zaGFwZXhtbC54bWxQSwUGAAAAAAYABgBb&#10;AQAAtwMAAAAA&#10;" path="m233476,0l0,0,0,8839,233476,8839,233476,0xe">
                  <v:fill on="t" focussize="0,0"/>
                  <v:stroke on="f"/>
                  <v:imagedata o:title=""/>
                  <o:lock v:ext="edit" aspectratio="f"/>
                  <v:textbox inset="0mm,0mm,0mm,0mm"/>
                </v:shape>
                <v:shape id="Graphic 191" o:spid="_x0000_s1026" o:spt="100" style="position:absolute;left:2806903;top:990;height:8890;width:233679;" filled="f" stroked="t" coordsize="233679,8890" o:gfxdata="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WXZLsAAADc&#10;AAAADwAAAAAAAAABACAAAAAiAAAAZHJzL2Rvd25yZXYueG1sUEsBAhQAFAAAAAgAh07iQDMvBZ47&#10;AAAAOQAAABAAAAAAAAAAAQAgAAAACgEAAGRycy9zaGFwZXhtbC54bWxQSwUGAAAAAAYABgBbAQAA&#10;tAMAAAAA&#10;" path="m0,8839l233476,8839,233476,0,0,0,0,8839xe">
                  <v:fill on="f" focussize="0,0"/>
                  <v:stroke weight="0.14pt" color="#000000" joinstyle="round"/>
                  <v:imagedata o:title=""/>
                  <o:lock v:ext="edit" aspectratio="f"/>
                  <v:textbox inset="0mm,0mm,0mm,0mm"/>
                </v:shape>
                <v:shape id="Graphic 192" o:spid="_x0000_s1026" o:spt="100" style="position:absolute;left:3041853;top:40894;height:58419;width:233679;" fillcolor="#000080" filled="t" stroked="f" coordsize="233679,58419" o:gfxdata="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BvVougAAANwA&#10;AAAPAAAAAAAAAAEAIAAAACIAAABkcnMvZG93bnJldi54bWxQSwECFAAUAAAACACHTuJAMy8FnjsA&#10;AAA5AAAAEAAAAAAAAAABACAAAAAJAQAAZHJzL3NoYXBleG1sLnhtbFBLBQYAAAAABgAGAFsBAACz&#10;AwAAAAA=&#10;" path="m233172,0l0,0,0,58216,233172,58216,233172,0xe">
                  <v:fill on="t" focussize="0,0"/>
                  <v:stroke on="f"/>
                  <v:imagedata o:title=""/>
                  <o:lock v:ext="edit" aspectratio="f"/>
                  <v:textbox inset="0mm,0mm,0mm,0mm"/>
                </v:shape>
                <v:shape id="Graphic 193" o:spid="_x0000_s1026" o:spt="100" style="position:absolute;left:3041853;top:40894;height:58419;width:233679;" filled="f" stroked="t" coordsize="233679,58419" o:gfxdata="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Gl7q8AAAA&#10;3AAAAA8AAAAAAAAAAQAgAAAAIgAAAGRycy9kb3ducmV2LnhtbFBLAQIUABQAAAAIAIdO4kAzLwWe&#10;OwAAADkAAAAQAAAAAAAAAAEAIAAAAAsBAABkcnMvc2hhcGV4bWwueG1sUEsFBgAAAAAGAAYAWwEA&#10;ALUDAAAAAA==&#10;" path="m0,58216l233172,58216,233172,0,0,0,0,58216xe">
                  <v:fill on="f" focussize="0,0"/>
                  <v:stroke weight="0.14pt" color="#000080" joinstyle="round"/>
                  <v:imagedata o:title=""/>
                  <o:lock v:ext="edit" aspectratio="f"/>
                  <v:textbox inset="0mm,0mm,0mm,0mm"/>
                </v:shape>
                <v:shape id="Graphic 194" o:spid="_x0000_s1026" o:spt="100" style="position:absolute;left:3041853;top:990;height:8890;width:233679;" fillcolor="#000000" filled="t" stroked="f" coordsize="233679,8890" o:gfxdata="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xoby/&#10;AAAA3AAAAA8AAAAAAAAAAQAgAAAAIgAAAGRycy9kb3ducmV2LnhtbFBLAQIUABQAAAAIAIdO4kAz&#10;LwWeOwAAADkAAAAQAAAAAAAAAAEAIAAAAA4BAABkcnMvc2hhcGV4bWwueG1sUEsFBgAAAAAGAAYA&#10;WwEAALgDAAAAAA==&#10;" path="m233172,0l0,0,0,8839,233172,8839,233172,0xe">
                  <v:fill on="t" focussize="0,0"/>
                  <v:stroke on="f"/>
                  <v:imagedata o:title=""/>
                  <o:lock v:ext="edit" aspectratio="f"/>
                  <v:textbox inset="0mm,0mm,0mm,0mm"/>
                </v:shape>
                <v:shape id="Graphic 195" o:spid="_x0000_s1026" o:spt="100" style="position:absolute;left:3041853;top:990;height:8890;width:233679;" filled="f" stroked="t" coordsize="233679,8890" o:gfxdata="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6RZ7sAAADc&#10;AAAADwAAAAAAAAABACAAAAAiAAAAZHJzL2Rvd25yZXYueG1sUEsBAhQAFAAAAAgAh07iQDMvBZ47&#10;AAAAOQAAABAAAAAAAAAAAQAgAAAACgEAAGRycy9zaGFwZXhtbC54bWxQSwUGAAAAAAYABgBbAQAA&#10;tAMAAAAA&#10;" path="m0,8839l233172,8839,233172,0,0,0,0,8839xe">
                  <v:fill on="f" focussize="0,0"/>
                  <v:stroke weight="0.14pt" color="#000000" joinstyle="round"/>
                  <v:imagedata o:title=""/>
                  <o:lock v:ext="edit" aspectratio="f"/>
                  <v:textbox inset="0mm,0mm,0mm,0mm"/>
                </v:shape>
                <v:shape id="Graphic 196" o:spid="_x0000_s1026" o:spt="100" style="position:absolute;left:3276549;top:40894;height:58419;width:233679;" fillcolor="#000080" filled="t" stroked="f" coordsize="233679,58419" o:gfxdata="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D3za7sAAADc&#10;AAAADwAAAAAAAAABACAAAAAiAAAAZHJzL2Rvd25yZXYueG1sUEsBAhQAFAAAAAgAh07iQDMvBZ47&#10;AAAAOQAAABAAAAAAAAAAAQAgAAAACgEAAGRycy9zaGFwZXhtbC54bWxQSwUGAAAAAAYABgBbAQAA&#10;tAMAAAAA&#10;" path="m233172,0l0,0,0,58216,233172,58216,233172,0xe">
                  <v:fill on="t" focussize="0,0"/>
                  <v:stroke on="f"/>
                  <v:imagedata o:title=""/>
                  <o:lock v:ext="edit" aspectratio="f"/>
                  <v:textbox inset="0mm,0mm,0mm,0mm"/>
                </v:shape>
                <v:shape id="Graphic 197" o:spid="_x0000_s1026" o:spt="100" style="position:absolute;left:3276549;top:40894;height:58419;width:233679;" filled="f" stroked="t" coordsize="233679,58419" o:gfxdata="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2RubsAAADc&#10;AAAADwAAAAAAAAABACAAAAAiAAAAZHJzL2Rvd25yZXYueG1sUEsBAhQAFAAAAAgAh07iQDMvBZ47&#10;AAAAOQAAABAAAAAAAAAAAQAgAAAACgEAAGRycy9zaGFwZXhtbC54bWxQSwUGAAAAAAYABgBbAQAA&#10;tAMAAAAA&#10;" path="m0,58216l233172,58216,233172,0,0,0,0,58216xe">
                  <v:fill on="f" focussize="0,0"/>
                  <v:stroke weight="0.14pt" color="#000080" joinstyle="round"/>
                  <v:imagedata o:title=""/>
                  <o:lock v:ext="edit" aspectratio="f"/>
                  <v:textbox inset="0mm,0mm,0mm,0mm"/>
                </v:shape>
                <v:shape id="Graphic 198" o:spid="_x0000_s1026" o:spt="100" style="position:absolute;left:3276549;top:990;height:8890;width:233679;" fillcolor="#000000" filled="t" stroked="f" coordsize="233679,8890" o:gfxdata="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rub4A&#10;AADcAAAADwAAAAAAAAABACAAAAAiAAAAZHJzL2Rvd25yZXYueG1sUEsBAhQAFAAAAAgAh07iQDMv&#10;BZ47AAAAOQAAABAAAAAAAAAAAQAgAAAADQEAAGRycy9zaGFwZXhtbC54bWxQSwUGAAAAAAYABgBb&#10;AQAAtwMAAAAA&#10;" path="m233172,0l0,0,0,8839,233172,8839,233172,0xe">
                  <v:fill on="t" focussize="0,0"/>
                  <v:stroke on="f"/>
                  <v:imagedata o:title=""/>
                  <o:lock v:ext="edit" aspectratio="f"/>
                  <v:textbox inset="0mm,0mm,0mm,0mm"/>
                </v:shape>
                <v:shape id="Graphic 199" o:spid="_x0000_s1026" o:spt="100" style="position:absolute;left:3276549;top:990;height:8890;width:233679;" filled="f" stroked="t" coordsize="233679,8890" o:gfxdata="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ObYrsAAADc&#10;AAAADwAAAAAAAAABACAAAAAiAAAAZHJzL2Rvd25yZXYueG1sUEsBAhQAFAAAAAgAh07iQDMvBZ47&#10;AAAAOQAAABAAAAAAAAAAAQAgAAAACgEAAGRycy9zaGFwZXhtbC54bWxQSwUGAAAAAAYABgBbAQAA&#10;tAMAAAAA&#10;" path="m0,8839l233172,8839,233172,0,0,0,0,8839xe">
                  <v:fill on="f" focussize="0,0"/>
                  <v:stroke weight="0.14pt" color="#000000" joinstyle="round"/>
                  <v:imagedata o:title=""/>
                  <o:lock v:ext="edit" aspectratio="f"/>
                  <v:textbox inset="0mm,0mm,0mm,0mm"/>
                </v:shape>
                <v:shape id="Graphic 200" o:spid="_x0000_s1026" o:spt="100" style="position:absolute;left:3511245;top:40894;height:58419;width:233679;" fillcolor="#000080" filled="t" stroked="f" coordsize="233679,58419" o:gfxdata="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3On+8AAAA&#10;3A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201" o:spid="_x0000_s1026" o:spt="100" style="position:absolute;left:3511245;top:40894;height:58419;width:233679;" filled="f" stroked="t" coordsize="233679,58419" o:gfxdata="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d1it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02" o:spid="_x0000_s1026" o:spt="100" style="position:absolute;left:3511245;top:990;height:8890;width:233679;" fillcolor="#000000" filled="t" stroked="f" coordsize="233679,8890" o:gfxdata="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O2iovQAA&#10;ANwAAAAPAAAAAAAAAAEAIAAAACIAAABkcnMvZG93bnJldi54bWxQSwECFAAUAAAACACHTuJAMy8F&#10;njsAAAA5AAAAEAAAAAAAAAABACAAAAAMAQAAZHJzL3NoYXBleG1sLnhtbFBLBQYAAAAABgAGAFsB&#10;AAC2AwAAAAA=&#10;" path="m233476,0l0,0,0,8839,233476,8839,233476,0xe">
                  <v:fill on="t" focussize="0,0"/>
                  <v:stroke on="f"/>
                  <v:imagedata o:title=""/>
                  <o:lock v:ext="edit" aspectratio="f"/>
                  <v:textbox inset="0mm,0mm,0mm,0mm"/>
                </v:shape>
                <v:shape id="Graphic 203" o:spid="_x0000_s1026" o:spt="100" style="position:absolute;left:3511245;top:990;height:8890;width:233679;" filled="f" stroked="t" coordsize="233679,8890" o:gfxdata="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Yc7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04" o:spid="_x0000_s1026" o:spt="100" style="position:absolute;left:3745941;top:40894;height:58419;width:233679;" fillcolor="#000080" filled="t" stroked="f" coordsize="233679,58419" o:gfxdata="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jDx8vQAA&#10;ANwAAAAPAAAAAAAAAAEAIAAAACIAAABkcnMvZG93bnJldi54bWxQSwECFAAUAAAACACHTuJAMy8F&#10;njsAAAA5AAAAEAAAAAAAAAABACAAAAAMAQAAZHJzL3NoYXBleG1sLnhtbFBLBQYAAAAABgAGAFsB&#10;AAC2AwAAAAA=&#10;" path="m233476,0l0,0,0,58216,233476,58216,233476,0xe">
                  <v:fill on="t" focussize="0,0"/>
                  <v:stroke on="f"/>
                  <v:imagedata o:title=""/>
                  <o:lock v:ext="edit" aspectratio="f"/>
                  <v:textbox inset="0mm,0mm,0mm,0mm"/>
                </v:shape>
                <v:shape id="Graphic 205" o:spid="_x0000_s1026" o:spt="100" style="position:absolute;left:3745941;top:40894;height:58419;width:233679;" filled="f" stroked="t" coordsize="233679,58419" o:gfxdata="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TF6u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06" o:spid="_x0000_s1026" o:spt="100" style="position:absolute;left:3745941;top:990;height:8890;width:233679;" fillcolor="#000000" filled="t" stroked="f" coordsize="233679,8890" o:gfxdata="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G6rvQAA&#10;ANwAAAAPAAAAAAAAAAEAIAAAACIAAABkcnMvZG93bnJldi54bWxQSwECFAAUAAAACACHTuJAMy8F&#10;njsAAAA5AAAAEAAAAAAAAAABACAAAAAMAQAAZHJzL3NoYXBleG1sLnhtbFBLBQYAAAAABgAGAFsB&#10;AAC2AwAAAAA=&#10;" path="m233476,0l0,0,0,8839,233476,8839,233476,0xe">
                  <v:fill on="t" focussize="0,0"/>
                  <v:stroke on="f"/>
                  <v:imagedata o:title=""/>
                  <o:lock v:ext="edit" aspectratio="f"/>
                  <v:textbox inset="0mm,0mm,0mm,0mm"/>
                </v:shape>
                <v:shape id="Graphic 207" o:spid="_x0000_s1026" o:spt="100" style="position:absolute;left:3745941;top:990;height:8890;width:233679;" filled="f" stroked="t" coordsize="233679,8890" o:gfxdata="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z15wvQAA&#10;ANwAAAAPAAAAAAAAAAEAIAAAACIAAABkcnMvZG93bnJldi54bWxQSwECFAAUAAAACACHTuJAMy8F&#10;njsAAAA5AAAAEAAAAAAAAAABACAAAAAMAQAAZHJzL3NoYXBleG1sLnhtbFBLBQYAAAAABgAGAFsB&#10;AAC2AwAAAAA=&#10;" path="m0,8839l233476,8839,233476,0,0,0,0,8839xe">
                  <v:fill on="f" focussize="0,0"/>
                  <v:stroke weight="0.14pt" color="#000000" joinstyle="round"/>
                  <v:imagedata o:title=""/>
                  <o:lock v:ext="edit" aspectratio="f"/>
                  <v:textbox inset="0mm,0mm,0mm,0mm"/>
                </v:shape>
                <v:shape id="Graphic 208" o:spid="_x0000_s1026" o:spt="100" style="position:absolute;left:3980637;top:40894;height:58419;width:233679;" fillcolor="#000080" filled="t" stroked="f" coordsize="233679,58419" o:gfxdata="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XBNnm5AAAA3A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209" o:spid="_x0000_s1026" o:spt="100" style="position:absolute;left:3980637;top:40894;height:58419;width:233679;" filled="f" stroked="t" coordsize="233679,58419" o:gfxdata="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AVSr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10" o:spid="_x0000_s1026" o:spt="100" style="position:absolute;left:3980637;top:990;height:8890;width:233679;" fillcolor="#000000" filled="t" stroked="f" coordsize="233679,8890" o:gfxdata="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3zFmbsAAADc&#10;AAAADwAAAAAAAAABACAAAAAiAAAAZHJzL2Rvd25yZXYueG1sUEsBAhQAFAAAAAgAh07iQDMvBZ47&#10;AAAAOQAAABAAAAAAAAAAAQAgAAAACgEAAGRycy9zaGFwZXhtbC54bWxQSwUGAAAAAAYABgBbAQAA&#10;tAMAAAAA&#10;" path="m233476,0l0,0,0,8839,233476,8839,233476,0xe">
                  <v:fill on="t" focussize="0,0"/>
                  <v:stroke on="f"/>
                  <v:imagedata o:title=""/>
                  <o:lock v:ext="edit" aspectratio="f"/>
                  <v:textbox inset="0mm,0mm,0mm,0mm"/>
                </v:shape>
                <v:shape id="Graphic 211" o:spid="_x0000_s1026" o:spt="100" style="position:absolute;left:3980637;top:990;height:8890;width:233679;" filled="f" stroked="t" coordsize="233679,8890" o:gfxdata="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P1Qr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12" o:spid="_x0000_s1026" o:spt="100" style="position:absolute;left:4215333;top:40894;height:58419;width:233679;" fillcolor="#000080" filled="t" stroked="f" coordsize="233679,58419" o:gfxdata="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CXTrsAAADc&#10;AAAADwAAAAAAAAABACAAAAAiAAAAZHJzL2Rvd25yZXYueG1sUEsBAhQAFAAAAAgAh07iQDMvBZ47&#10;AAAAOQAAABAAAAAAAAAAAQAgAAAACgEAAGRycy9zaGFwZXhtbC54bWxQSwUGAAAAAAYABgBbAQAA&#10;tAMAAAAA&#10;" path="m233476,0l0,0,0,58216,233476,58216,233476,0xe">
                  <v:fill on="t" focussize="0,0"/>
                  <v:stroke on="f"/>
                  <v:imagedata o:title=""/>
                  <o:lock v:ext="edit" aspectratio="f"/>
                  <v:textbox inset="0mm,0mm,0mm,0mm"/>
                </v:shape>
                <v:shape id="Graphic 213" o:spid="_x0000_s1026" o:spt="100" style="position:absolute;left:4215333;top:40894;height:58419;width:233679;" filled="f" stroked="t" coordsize="233679,58419" o:gfxdata="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D1nL4A&#10;AADc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14" o:spid="_x0000_s1026" o:spt="100" style="position:absolute;left:4215333;top:990;height:8890;width:233679;" fillcolor="#000000" filled="t" stroked="f" coordsize="233679,8890" o:gfxdata="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fDmr4A&#10;AADcAAAADwAAAAAAAAABACAAAAAiAAAAZHJzL2Rvd25yZXYueG1sUEsBAhQAFAAAAAgAh07iQDMv&#10;BZ47AAAAOQAAABAAAAAAAAAAAQAgAAAADQEAAGRycy9zaGFwZXhtbC54bWxQSwUGAAAAAAYABgBb&#10;AQAAtwMAAAAA&#10;" path="m233476,0l0,0,0,8839,233476,8839,233476,0xe">
                  <v:fill on="t" focussize="0,0"/>
                  <v:stroke on="f"/>
                  <v:imagedata o:title=""/>
                  <o:lock v:ext="edit" aspectratio="f"/>
                  <v:textbox inset="0mm,0mm,0mm,0mm"/>
                </v:shape>
                <v:shape id="Graphic 215" o:spid="_x0000_s1026" o:spt="100" style="position:absolute;left:4215333;top:990;height:8890;width:233679;" filled="f" stroked="t" coordsize="233679,8890" o:gfxdata="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jzQb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16" o:spid="_x0000_s1026" o:spt="100" style="position:absolute;left:4450410;top:40894;height:58419;width:233679;" fillcolor="#000080" filled="t" stroked="f" coordsize="233679,58419" o:gfxdata="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y5FNvQAA&#10;ANwAAAAPAAAAAAAAAAEAIAAAACIAAABkcnMvZG93bnJldi54bWxQSwECFAAUAAAACACHTuJAMy8F&#10;njsAAAA5AAAAEAAAAAAAAAABACAAAAAMAQAAZHJzL3NoYXBleG1sLnhtbFBLBQYAAAAABgAGAFsB&#10;AAC2AwAAAAA=&#10;" path="m233172,0l0,0,0,58216,233172,58216,233172,0xe">
                  <v:fill on="t" focussize="0,0"/>
                  <v:stroke on="f"/>
                  <v:imagedata o:title=""/>
                  <o:lock v:ext="edit" aspectratio="f"/>
                  <v:textbox inset="0mm,0mm,0mm,0mm"/>
                </v:shape>
                <v:shape id="Graphic 217" o:spid="_x0000_s1026" o:spt="100" style="position:absolute;left:4450410;top:40894;height:58419;width:233679;" filled="f" stroked="t" coordsize="233679,58419" o:gfxdata="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OfvQAA&#10;ANw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218" o:spid="_x0000_s1026" o:spt="100" style="position:absolute;left:4450410;top:990;height:8890;width:233679;" fillcolor="#000000" filled="t" stroked="f" coordsize="233679,8890" o:gfxdata="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rJn7sAAADc&#10;AAAADwAAAAAAAAABACAAAAAiAAAAZHJzL2Rvd25yZXYueG1sUEsBAhQAFAAAAAgAh07iQDMvBZ47&#10;AAAAOQAAABAAAAAAAAAAAQAgAAAACgEAAGRycy9zaGFwZXhtbC54bWxQSwUGAAAAAAYABgBbAQAA&#10;tAMAAAAA&#10;" path="m233172,0l0,0,0,8839,233172,8839,233172,0xe">
                  <v:fill on="t" focussize="0,0"/>
                  <v:stroke on="f"/>
                  <v:imagedata o:title=""/>
                  <o:lock v:ext="edit" aspectratio="f"/>
                  <v:textbox inset="0mm,0mm,0mm,0mm"/>
                </v:shape>
                <v:shape id="Graphic 219" o:spid="_x0000_s1026" o:spt="100" style="position:absolute;left:4450410;top:990;height:8890;width:233679;" filled="f" stroked="t" coordsize="233679,8890" o:gfxdata="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X5RL4A&#10;AADcAAAADwAAAAAAAAABACAAAAAiAAAAZHJzL2Rvd25yZXYueG1sUEsBAhQAFAAAAAgAh07iQDMv&#10;BZ47AAAAOQAAABAAAAAAAAAAAQAgAAAADQEAAGRycy9zaGFwZXhtbC54bWxQSwUGAAAAAAYABgBb&#10;AQAAtwMAAAAA&#10;" path="m0,8839l233172,8839,233172,0,0,0,0,8839xe">
                  <v:fill on="f" focussize="0,0"/>
                  <v:stroke weight="0.14pt" color="#000000" joinstyle="round"/>
                  <v:imagedata o:title=""/>
                  <o:lock v:ext="edit" aspectratio="f"/>
                  <v:textbox inset="0mm,0mm,0mm,0mm"/>
                </v:shape>
                <v:shape id="Graphic 220" o:spid="_x0000_s1026" o:spt="100" style="position:absolute;left:4685106;top:40894;height:58419;width:233679;" fillcolor="#000080" filled="t" stroked="f" coordsize="233679,58419" o:gfxdata="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mYfugAAANwA&#10;AAAPAAAAAAAAAAEAIAAAACIAAABkcnMvZG93bnJldi54bWxQSwECFAAUAAAACACHTuJAMy8FnjsA&#10;AAA5AAAAEAAAAAAAAAABACAAAAAJAQAAZHJzL3NoYXBleG1sLnhtbFBLBQYAAAAABgAGAFsBAACz&#10;AwAAAAA=&#10;" path="m233172,0l0,0,0,58216,233172,58216,233172,0xe">
                  <v:fill on="t" focussize="0,0"/>
                  <v:stroke on="f"/>
                  <v:imagedata o:title=""/>
                  <o:lock v:ext="edit" aspectratio="f"/>
                  <v:textbox inset="0mm,0mm,0mm,0mm"/>
                </v:shape>
                <v:shape id="Graphic 221" o:spid="_x0000_s1026" o:spt="100" style="position:absolute;left:4685106;top:40894;height:58419;width:233679;" filled="f" stroked="t" coordsize="233679,58419" o:gfxdata="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wgTNvQAA&#10;ANwAAAAPAAAAAAAAAAEAIAAAACIAAABkcnMvZG93bnJldi54bWxQSwECFAAUAAAACACHTuJAMy8F&#10;njsAAAA5AAAAEAAAAAAAAAABACAAAAAMAQAAZHJzL3NoYXBleG1sLnhtbFBLBQYAAAAABgAGAFsB&#10;AAC2AwAAAAA=&#10;" path="m0,58216l233172,58216,233172,0,0,0,0,58216xe">
                  <v:fill on="f" focussize="0,0"/>
                  <v:stroke weight="0.14pt" color="#000080" joinstyle="round"/>
                  <v:imagedata o:title=""/>
                  <o:lock v:ext="edit" aspectratio="f"/>
                  <v:textbox inset="0mm,0mm,0mm,0mm"/>
                </v:shape>
                <v:shape id="Graphic 222" o:spid="_x0000_s1026" o:spt="100" style="position:absolute;left:4685106;top:990;height:8890;width:233679;" fillcolor="#000000" filled="t" stroked="f" coordsize="233679,8890" o:gfxdata="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jTIvQAA&#10;ANwAAAAPAAAAAAAAAAEAIAAAACIAAABkcnMvZG93bnJldi54bWxQSwECFAAUAAAACACHTuJAMy8F&#10;njsAAAA5AAAAEAAAAAAAAAABACAAAAAMAQAAZHJzL3NoYXBleG1sLnhtbFBLBQYAAAAABgAGAFsB&#10;AAC2AwAAAAA=&#10;" path="m233172,0l0,0,0,8839,233172,8839,233172,0xe">
                  <v:fill on="t" focussize="0,0"/>
                  <v:stroke on="f"/>
                  <v:imagedata o:title=""/>
                  <o:lock v:ext="edit" aspectratio="f"/>
                  <v:textbox inset="0mm,0mm,0mm,0mm"/>
                </v:shape>
                <v:shape id="Graphic 223" o:spid="_x0000_s1026" o:spt="100" style="position:absolute;left:4685106;top:990;height:8890;width:233679;" filled="f" stroked="t" coordsize="233679,8890" o:gfxdata="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EEE74A&#10;AADcAAAADwAAAAAAAAABACAAAAAiAAAAZHJzL2Rvd25yZXYueG1sUEsBAhQAFAAAAAgAh07iQDMv&#10;BZ47AAAAOQAAABAAAAAAAAAAAQAgAAAADQEAAGRycy9zaGFwZXhtbC54bWxQSwUGAAAAAAYABgBb&#10;AQAAtwMAAAAA&#10;" path="m0,8839l233172,8839,233172,0,0,0,0,8839xe">
                  <v:fill on="f" focussize="0,0"/>
                  <v:stroke weight="0.14pt" color="#000000" joinstyle="round"/>
                  <v:imagedata o:title=""/>
                  <o:lock v:ext="edit" aspectratio="f"/>
                  <v:textbox inset="0mm,0mm,0mm,0mm"/>
                </v:shape>
                <v:shape id="Graphic 224" o:spid="_x0000_s1026" o:spt="100" style="position:absolute;left:4919802;top:40894;height:58419;width:233679;" fillcolor="#000080" filled="t" stroked="f" coordsize="233679,58419" o:gfxdata="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5YBy8AAAA&#10;3A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225" o:spid="_x0000_s1026" o:spt="100" style="position:absolute;left:4919802;top:40894;height:58419;width:233679;" filled="f" stroked="t" coordsize="233679,58419" o:gfxdata="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QLO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26" o:spid="_x0000_s1026" o:spt="100" style="position:absolute;left:4919802;top:990;height:8890;width:233679;" fillcolor="#000000" filled="t" stroked="f" coordsize="233679,8890" o:gfxdata="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tTLLvQAA&#10;ANwAAAAPAAAAAAAAAAEAIAAAACIAAABkcnMvZG93bnJldi54bWxQSwECFAAUAAAACACHTuJAMy8F&#10;njsAAAA5AAAAEAAAAAAAAAABACAAAAAMAQAAZHJzL3NoYXBleG1sLnhtbFBLBQYAAAAABgAGAFsB&#10;AAC2AwAAAAA=&#10;" path="m233476,0l0,0,0,8839,233476,8839,233476,0xe">
                  <v:fill on="t" focussize="0,0"/>
                  <v:stroke on="f"/>
                  <v:imagedata o:title=""/>
                  <o:lock v:ext="edit" aspectratio="f"/>
                  <v:textbox inset="0mm,0mm,0mm,0mm"/>
                </v:shape>
                <v:shape id="Graphic 227" o:spid="_x0000_s1026" o:spt="100" style="position:absolute;left:4919802;top:990;height:8890;width:233679;" filled="f" stroked="t" coordsize="233679,8890" o:gfxdata="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egIQvQAA&#10;ANwAAAAPAAAAAAAAAAEAIAAAACIAAABkcnMvZG93bnJldi54bWxQSwECFAAUAAAACACHTuJAMy8F&#10;njsAAAA5AAAAEAAAAAAAAAABACAAAAAMAQAAZHJzL3NoYXBleG1sLnhtbFBLBQYAAAAABgAGAFsB&#10;AAC2AwAAAAA=&#10;" path="m0,8839l233476,8839,233476,0,0,0,0,8839xe">
                  <v:fill on="f" focussize="0,0"/>
                  <v:stroke weight="0.14pt" color="#000000" joinstyle="round"/>
                  <v:imagedata o:title=""/>
                  <o:lock v:ext="edit" aspectratio="f"/>
                  <v:textbox inset="0mm,0mm,0mm,0mm"/>
                </v:shape>
                <v:shape id="Graphic 228" o:spid="_x0000_s1026" o:spt="100" style="position:absolute;left:5154498;top:40894;height:58419;width:233679;" fillcolor="#000080" filled="t" stroked="f" coordsize="233679,58419" o:gfxdata="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dGoZugAAANwA&#10;AAAPAAAAAAAAAAEAIAAAACIAAABkcnMvZG93bnJldi54bWxQSwECFAAUAAAACACHTuJAMy8FnjsA&#10;AAA5AAAAEAAAAAAAAAABACAAAAAJAQAAZHJzL3NoYXBleG1sLnhtbFBLBQYAAAAABgAGAFsBAACz&#10;AwAAAAA=&#10;" path="m233476,0l0,0,0,58216,233476,58216,233476,0xe">
                  <v:fill on="t" focussize="0,0"/>
                  <v:stroke on="f"/>
                  <v:imagedata o:title=""/>
                  <o:lock v:ext="edit" aspectratio="f"/>
                  <v:textbox inset="0mm,0mm,0mm,0mm"/>
                </v:shape>
                <v:shape id="Graphic 229" o:spid="_x0000_s1026" o:spt="100" style="position:absolute;left:5154498;top:40894;height:58419;width:233679;" filled="f" stroked="t" coordsize="233679,58419" o:gfxdata="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tAjL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30" o:spid="_x0000_s1026" o:spt="100" style="position:absolute;left:5154498;top:990;height:8890;width:233679;" fillcolor="#000000" filled="t" stroked="f" coordsize="233679,8890" o:gfxdata="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mZ+bsAAADc&#10;AAAADwAAAAAAAAABACAAAAAiAAAAZHJzL2Rvd25yZXYueG1sUEsBAhQAFAAAAAgAh07iQDMvBZ47&#10;AAAAOQAAABAAAAAAAAAAAQAgAAAACgEAAGRycy9zaGFwZXhtbC54bWxQSwUGAAAAAAYABgBbAQAA&#10;tAMAAAAA&#10;" path="m233476,0l0,0,0,8839,233476,8839,233476,0xe">
                  <v:fill on="t" focussize="0,0"/>
                  <v:stroke on="f"/>
                  <v:imagedata o:title=""/>
                  <o:lock v:ext="edit" aspectratio="f"/>
                  <v:textbox inset="0mm,0mm,0mm,0mm"/>
                </v:shape>
                <v:shape id="Graphic 231" o:spid="_x0000_s1026" o:spt="100" style="position:absolute;left:5154498;top:990;height:8890;width:233679;" filled="f" stroked="t" coordsize="233679,8890" o:gfxdata="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apIr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32" o:spid="_x0000_s1026" o:spt="100" style="position:absolute;left:5389194;top:40894;height:58419;width:233679;" fillcolor="#000080" filled="t" stroked="f" coordsize="233679,58419" o:gfxdata="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Fyy68AAAA&#10;3A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233" o:spid="_x0000_s1026" o:spt="100" style="position:absolute;left:5389194;top:40894;height:58419;width:233679;" filled="f" stroked="t" coordsize="233679,58419" o:gfxdata="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Fqfy8AAAA&#10;3AAAAA8AAAAAAAAAAQAgAAAAIgAAAGRycy9kb3ducmV2LnhtbFBLAQIUABQAAAAIAIdO4kAzLwWe&#10;OwAAADkAAAAQAAAAAAAAAAEAIAAAAAsBAABkcnMvc2hhcGV4bWwueG1sUEsFBgAAAAAGAAYAWwEA&#10;ALUDAAAAAA==&#10;" path="m0,58216l233476,58216,233476,0,0,0,0,58216xe">
                  <v:fill on="f" focussize="0,0"/>
                  <v:stroke weight="0.14pt" color="#000080" joinstyle="round"/>
                  <v:imagedata o:title=""/>
                  <o:lock v:ext="edit" aspectratio="f"/>
                  <v:textbox inset="0mm,0mm,0mm,0mm"/>
                </v:shape>
                <v:shape id="Graphic 234" o:spid="_x0000_s1026" o:spt="100" style="position:absolute;left:5389194;top:990;height:8890;width:233679;" fillcolor="#000000" filled="t" stroked="f" coordsize="233679,8890" o:gfxdata="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f+r4A&#10;AADcAAAADwAAAAAAAAABACAAAAAiAAAAZHJzL2Rvd25yZXYueG1sUEsBAhQAFAAAAAgAh07iQDMv&#10;BZ47AAAAOQAAABAAAAAAAAAAAQAgAAAADQEAAGRycy9zaGFwZXhtbC54bWxQSwUGAAAAAAYABgBb&#10;AQAAtwMAAAAA&#10;" path="m233476,0l0,0,0,8839,233476,8839,233476,0xe">
                  <v:fill on="t" focussize="0,0"/>
                  <v:stroke on="f"/>
                  <v:imagedata o:title=""/>
                  <o:lock v:ext="edit" aspectratio="f"/>
                  <v:textbox inset="0mm,0mm,0mm,0mm"/>
                </v:shape>
                <v:shape id="Graphic 235" o:spid="_x0000_s1026" o:spt="100" style="position:absolute;left:5389194;top:990;height:8890;width:233679;" filled="f" stroked="t" coordsize="233679,8890" o:gfxdata="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T2vIb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36" o:spid="_x0000_s1026" o:spt="100" style="position:absolute;left:5623890;top:40894;height:58419;width:233679;" fillcolor="#000080" filled="t" stroked="f" coordsize="233679,58419" o:gfxdata="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zS28AAAA&#10;3AAAAA8AAAAAAAAAAQAgAAAAIgAAAGRycy9kb3ducmV2LnhtbFBLAQIUABQAAAAIAIdO4kAzLwWe&#10;OwAAADkAAAAQAAAAAAAAAAEAIAAAAAsBAABkcnMvc2hhcGV4bWwueG1sUEsFBgAAAAAGAAYAWwEA&#10;ALUDAAAAAA==&#10;" path="m233476,0l0,0,0,58216,233476,58216,233476,0xe">
                  <v:fill on="t" focussize="0,0"/>
                  <v:stroke on="f"/>
                  <v:imagedata o:title=""/>
                  <o:lock v:ext="edit" aspectratio="f"/>
                  <v:textbox inset="0mm,0mm,0mm,0mm"/>
                </v:shape>
                <v:shape id="Graphic 237" o:spid="_x0000_s1026" o:spt="100" style="position:absolute;left:5623890;top:40894;height:58419;width:233679;" filled="f" stroked="t" coordsize="233679,58419" o:gfxdata="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vq//vQAA&#10;ANwAAAAPAAAAAAAAAAEAIAAAACIAAABkcnMvZG93bnJldi54bWxQSwECFAAUAAAACACHTuJAMy8F&#10;njsAAAA5AAAAEAAAAAAAAAABACAAAAAMAQAAZHJzL3NoYXBleG1sLnhtbFBLBQYAAAAABgAGAFsB&#10;AAC2AwAAAAA=&#10;" path="m0,58216l233476,58216,233476,0,0,0,0,58216xe">
                  <v:fill on="f" focussize="0,0"/>
                  <v:stroke weight="0.14pt" color="#000080" joinstyle="round"/>
                  <v:imagedata o:title=""/>
                  <o:lock v:ext="edit" aspectratio="f"/>
                  <v:textbox inset="0mm,0mm,0mm,0mm"/>
                </v:shape>
                <v:shape id="Graphic 238" o:spid="_x0000_s1026" o:spt="100" style="position:absolute;left:5623890;top:990;height:8890;width:233679;" fillcolor="#000000" filled="t" stroked="f" coordsize="233679,8890" o:gfxdata="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V/7sAAADc&#10;AAAADwAAAAAAAAABACAAAAAiAAAAZHJzL2Rvd25yZXYueG1sUEsBAhQAFAAAAAgAh07iQDMvBZ47&#10;AAAAOQAAABAAAAAAAAAAAQAgAAAACgEAAGRycy9zaGFwZXhtbC54bWxQSwUGAAAAAAYABgBbAQAA&#10;tAMAAAAA&#10;" path="m233476,0l0,0,0,8839,233476,8839,233476,0xe">
                  <v:fill on="t" focussize="0,0"/>
                  <v:stroke on="f"/>
                  <v:imagedata o:title=""/>
                  <o:lock v:ext="edit" aspectratio="f"/>
                  <v:textbox inset="0mm,0mm,0mm,0mm"/>
                </v:shape>
                <v:shape id="Graphic 239" o:spid="_x0000_s1026" o:spt="100" style="position:absolute;left:5623890;top:990;height:8890;width:233679;" filled="f" stroked="t" coordsize="233679,8890" o:gfxdata="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ClJL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40" o:spid="_x0000_s1026" o:spt="100" style="position:absolute;left:5858586;top:40894;height:58419;width:233679;" fillcolor="#000080" filled="t" stroked="f" coordsize="233679,58419" o:gfxdata="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3dg7+5AAAA3AAA&#10;AA8AAAAAAAAAAQAgAAAAIgAAAGRycy9kb3ducmV2LnhtbFBLAQIUABQAAAAIAIdO4kAzLwWeOwAA&#10;ADkAAAAQAAAAAAAAAAEAIAAAAAgBAABkcnMvc2hhcGV4bWwueG1sUEsFBgAAAAAGAAYAWwEAALID&#10;AAAAAA==&#10;" path="m233476,0l0,0,0,58216,233476,58216,233476,0xe">
                  <v:fill on="t" focussize="0,0"/>
                  <v:stroke on="f"/>
                  <v:imagedata o:title=""/>
                  <o:lock v:ext="edit" aspectratio="f"/>
                  <v:textbox inset="0mm,0mm,0mm,0mm"/>
                </v:shape>
                <v:shape id="Graphic 241" o:spid="_x0000_s1026" o:spt="100" style="position:absolute;left:5858586;top:40894;height:58419;width:233679;" filled="f" stroked="t" coordsize="233679,58419" o:gfxdata="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3hbb4A&#10;AADcAAAADwAAAAAAAAABACAAAAAiAAAAZHJzL2Rvd25yZXYueG1sUEsBAhQAFAAAAAgAh07iQDMv&#10;BZ47AAAAOQAAABAAAAAAAAAAAQAgAAAADQEAAGRycy9zaGFwZXhtbC54bWxQSwUGAAAAAAYABgBb&#10;AQAAtwMAAAAA&#10;" path="m0,58216l233476,58216,233476,0,0,0,0,58216xe">
                  <v:fill on="f" focussize="0,0"/>
                  <v:stroke weight="0.14pt" color="#000080" joinstyle="round"/>
                  <v:imagedata o:title=""/>
                  <o:lock v:ext="edit" aspectratio="f"/>
                  <v:textbox inset="0mm,0mm,0mm,0mm"/>
                </v:shape>
                <v:shape id="Graphic 242" o:spid="_x0000_s1026" o:spt="100" style="position:absolute;left:5858586;top:990;height:8890;width:233679;" fillcolor="#000000" filled="t" stroked="f" coordsize="233679,8890" o:gfxdata="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UdFovQAA&#10;ANwAAAAPAAAAAAAAAAEAIAAAACIAAABkcnMvZG93bnJldi54bWxQSwECFAAUAAAACACHTuJAMy8F&#10;njsAAAA5AAAAEAAAAAAAAAABACAAAAAMAQAAZHJzL3NoYXBleG1sLnhtbFBLBQYAAAAABgAGAFsB&#10;AAC2AwAAAAA=&#10;" path="m233476,0l0,0,0,8839,233476,8839,233476,0xe">
                  <v:fill on="t" focussize="0,0"/>
                  <v:stroke on="f"/>
                  <v:imagedata o:title=""/>
                  <o:lock v:ext="edit" aspectratio="f"/>
                  <v:textbox inset="0mm,0mm,0mm,0mm"/>
                </v:shape>
                <v:shape id="Graphic 243" o:spid="_x0000_s1026" o:spt="100" style="position:absolute;left:5858586;top:990;height:8890;width:233679;" filled="f" stroked="t" coordsize="233679,8890" o:gfxdata="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Z7hs74A&#10;AADcAAAADwAAAAAAAAABACAAAAAiAAAAZHJzL2Rvd25yZXYueG1sUEsBAhQAFAAAAAgAh07iQDMv&#10;BZ47AAAAOQAAABAAAAAAAAAAAQAgAAAADQEAAGRycy9zaGFwZXhtbC54bWxQSwUGAAAAAAYABgBb&#10;AQAAtwMAAAAA&#10;" path="m0,8839l233476,8839,233476,0,0,0,0,8839xe">
                  <v:fill on="f" focussize="0,0"/>
                  <v:stroke weight="0.14pt" color="#000000" joinstyle="round"/>
                  <v:imagedata o:title=""/>
                  <o:lock v:ext="edit" aspectratio="f"/>
                  <v:textbox inset="0mm,0mm,0mm,0mm"/>
                </v:shape>
                <v:shape id="Graphic 244" o:spid="_x0000_s1026" o:spt="100" style="position:absolute;left:6093536;top:9522586;height:58419;width:187325;" fillcolor="#000080" filled="t" stroked="f" coordsize="187325,58419" o:gfxdata="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8Vmy&#10;wAAAANwAAAAPAAAAAAAAAAEAIAAAACIAAABkcnMvZG93bnJldi54bWxQSwECFAAUAAAACACHTuJA&#10;My8FnjsAAAA5AAAAEAAAAAAAAAABACAAAAAPAQAAZHJzL3NoYXBleG1sLnhtbFBLBQYAAAAABgAG&#10;AFsBAAC5AwAAAAA=&#10;" path="m186842,0l0,0,0,58216,186842,58216,186842,0xe">
                  <v:fill on="t" focussize="0,0"/>
                  <v:stroke on="f"/>
                  <v:imagedata o:title=""/>
                  <o:lock v:ext="edit" aspectratio="f"/>
                  <v:textbox inset="0mm,0mm,0mm,0mm"/>
                </v:shape>
                <v:shape id="Graphic 245" o:spid="_x0000_s1026" o:spt="100" style="position:absolute;left:6093536;top:9522586;height:58419;width:187325;" filled="f" stroked="t" coordsize="187325,58419" o:gfxdata="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ZK3avQAA&#10;ANwAAAAPAAAAAAAAAAEAIAAAACIAAABkcnMvZG93bnJldi54bWxQSwECFAAUAAAACACHTuJAMy8F&#10;njsAAAA5AAAAEAAAAAAAAAABACAAAAAMAQAAZHJzL3NoYXBleG1sLnhtbFBLBQYAAAAABgAGAFsB&#10;AAC2AwAAAAA=&#10;" path="m0,58216l186842,58216,186842,0,0,0,0,58216xe">
                  <v:fill on="f" focussize="0,0"/>
                  <v:stroke weight="0.14pt" color="#000080" joinstyle="round"/>
                  <v:imagedata o:title=""/>
                  <o:lock v:ext="edit" aspectratio="f"/>
                  <v:textbox inset="0mm,0mm,0mm,0mm"/>
                </v:shape>
                <v:shape id="Graphic 246" o:spid="_x0000_s1026" o:spt="100" style="position:absolute;left:6222822;top:9393351;height:187960;width:57785;" fillcolor="#000080" filled="t" stroked="f" coordsize="57785,187960" o:gfxdata="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NAtDvQAA&#10;ANwAAAAPAAAAAAAAAAEAIAAAACIAAABkcnMvZG93bnJldi54bWxQSwECFAAUAAAACACHTuJAMy8F&#10;njsAAAA5AAAAEAAAAAAAAAABACAAAAAMAQAAZHJzL3NoYXBleG1sLnhtbFBLBQYAAAAABgAGAFsB&#10;AAC2AwAAAAA=&#10;" path="m57605,0l0,0,0,187451,57605,187451,57605,0xe">
                  <v:fill on="t" focussize="0,0"/>
                  <v:stroke on="f"/>
                  <v:imagedata o:title=""/>
                  <o:lock v:ext="edit" aspectratio="f"/>
                  <v:textbox inset="0mm,0mm,0mm,0mm"/>
                </v:shape>
                <v:shape id="Graphic 247" o:spid="_x0000_s1026" o:spt="100" style="position:absolute;left:6222822;top:9393351;height:187960;width:57785;" filled="f" stroked="t" coordsize="57785,187960" o:gfxdata="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b1D2/&#10;AAAA3AAAAA8AAAAAAAAAAQAgAAAAIgAAAGRycy9kb3ducmV2LnhtbFBLAQIUABQAAAAIAIdO4kAz&#10;LwWeOwAAADkAAAAQAAAAAAAAAAEAIAAAAA4BAABkcnMvc2hhcGV4bWwueG1sUEsFBgAAAAAGAAYA&#10;WwEAALgDAAAAAA==&#10;" path="m0,187451l57605,187451,57605,0,0,0,0,187451xe">
                  <v:fill on="f" focussize="0,0"/>
                  <v:stroke weight="0.14pt" color="#000080" joinstyle="round"/>
                  <v:imagedata o:title=""/>
                  <o:lock v:ext="edit" aspectratio="f"/>
                  <v:textbox inset="0mm,0mm,0mm,0mm"/>
                </v:shape>
                <v:shape id="Graphic 248" o:spid="_x0000_s1026" o:spt="100" style="position:absolute;left:6093536;top:9611893;height:8890;width:38100;" fillcolor="#000000" filled="t" stroked="f" coordsize="38100,8890" o:gfxdata="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VkCbsAAADc&#10;AAAADwAAAAAAAAABACAAAAAiAAAAZHJzL2Rvd25yZXYueG1sUEsBAhQAFAAAAAgAh07iQDMvBZ47&#10;AAAAOQAAABAAAAAAAAAAAQAgAAAACgEAAGRycy9zaGFwZXhtbC54bWxQSwUGAAAAAAYABgBbAQAA&#10;tAMAAAAA&#10;" path="m37795,0l0,0,0,8838,37795,8838,37795,0xe">
                  <v:fill on="t" focussize="0,0"/>
                  <v:stroke on="f"/>
                  <v:imagedata o:title=""/>
                  <o:lock v:ext="edit" aspectratio="f"/>
                  <v:textbox inset="0mm,0mm,0mm,0mm"/>
                </v:shape>
                <v:shape id="Graphic 249" o:spid="_x0000_s1026" o:spt="100" style="position:absolute;left:6093536;top:9611893;height:8890;width:38100;" filled="f" stroked="t" coordsize="38100,8890" o:gfxdata="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Ol6&#10;dMEAAADcAAAADwAAAAAAAAABACAAAAAiAAAAZHJzL2Rvd25yZXYueG1sUEsBAhQAFAAAAAgAh07i&#10;QDMvBZ47AAAAOQAAABAAAAAAAAAAAQAgAAAAEAEAAGRycy9zaGFwZXhtbC54bWxQSwUGAAAAAAYA&#10;BgBbAQAAugMAAAAA&#10;" path="m0,8838l37795,8838,37795,0,0,0,0,8838xe">
                  <v:fill on="f" focussize="0,0"/>
                  <v:stroke weight="0.14pt" color="#000000" joinstyle="round"/>
                  <v:imagedata o:title=""/>
                  <o:lock v:ext="edit" aspectratio="f"/>
                  <v:textbox inset="0mm,0mm,0mm,0mm"/>
                </v:shape>
                <v:shape id="Graphic 250" o:spid="_x0000_s1026" o:spt="100" style="position:absolute;left:6123127;top:9482658;height:138430;width:8255;" fillcolor="#000000" filled="t" stroked="f" coordsize="8255,138430" o:gfxdata="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7ZV++5AAAA3AAA&#10;AA8AAAAAAAAAAQAgAAAAIgAAAGRycy9kb3ducmV2LnhtbFBLAQIUABQAAAAIAIdO4kAzLwWeOwAA&#10;ADkAAAAQAAAAAAAAAAEAIAAAAAgBAABkcnMvc2hhcGV4bWwueG1sUEsFBgAAAAAGAAYAWwEAALID&#10;AAAAAA==&#10;" path="m8229,0l0,0,0,138074,8229,138074,8229,0xe">
                  <v:fill on="t" focussize="0,0"/>
                  <v:stroke on="f"/>
                  <v:imagedata o:title=""/>
                  <o:lock v:ext="edit" aspectratio="f"/>
                  <v:textbox inset="0mm,0mm,0mm,0mm"/>
                </v:shape>
                <v:shape id="Graphic 251" o:spid="_x0000_s1026" o:spt="100" style="position:absolute;left:6123127;top:9482658;height:138430;width:8255;" filled="f" stroked="t" coordsize="8255,138430" o:gfxdata="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jV+K8AAAA&#10;3AAAAA8AAAAAAAAAAQAgAAAAIgAAAGRycy9kb3ducmV2LnhtbFBLAQIUABQAAAAIAIdO4kAzLwWe&#10;OwAAADkAAAAQAAAAAAAAAAEAIAAAAAsBAABkcnMvc2hhcGV4bWwueG1sUEsFBgAAAAAGAAYAWwEA&#10;ALUDAAAAAA==&#10;" path="m0,138074l8229,138074,8229,0,0,0,0,138074xe">
                  <v:fill on="f" focussize="0,0"/>
                  <v:stroke weight="0.14pt" color="#000000" joinstyle="round"/>
                  <v:imagedata o:title=""/>
                  <o:lock v:ext="edit" aspectratio="f"/>
                  <v:textbox inset="0mm,0mm,0mm,0mm"/>
                </v:shape>
                <v:shape id="Graphic 252" o:spid="_x0000_s1026" o:spt="100" style="position:absolute;left:6123127;top:9472904;height:8255;width:197485;" fillcolor="#000000" filled="t" stroked="f" coordsize="197485,8255" o:gfxdata="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s290&#10;wAAAANwAAAAPAAAAAAAAAAEAIAAAACIAAABkcnMvZG93bnJldi54bWxQSwECFAAUAAAACACHTuJA&#10;My8FnjsAAAA5AAAAEAAAAAAAAAABACAAAAAPAQAAZHJzL3NoYXBleG1sLnhtbFBLBQYAAAAABgAG&#10;AFsBAAC5AwAAAAA=&#10;" path="m196900,0l0,0,0,7924,196900,7924,196900,0xe">
                  <v:fill on="t" focussize="0,0"/>
                  <v:stroke on="f"/>
                  <v:imagedata o:title=""/>
                  <o:lock v:ext="edit" aspectratio="f"/>
                  <v:textbox inset="0mm,0mm,0mm,0mm"/>
                </v:shape>
                <v:shape id="Graphic 253" o:spid="_x0000_s1026" o:spt="100" style="position:absolute;left:6123127;top:9472904;height:8255;width:197485;" filled="f" stroked="t" coordsize="197485,8255" o:gfxdata="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9Cey/&#10;AAAA3AAAAA8AAAAAAAAAAQAgAAAAIgAAAGRycy9kb3ducmV2LnhtbFBLAQIUABQAAAAIAIdO4kAz&#10;LwWeOwAAADkAAAAQAAAAAAAAAAEAIAAAAA4BAABkcnMvc2hhcGV4bWwueG1sUEsFBgAAAAAGAAYA&#10;WwEAALgDAAAAAA==&#10;" path="m0,7924l196900,7924,196900,0,0,0,0,7924xe">
                  <v:fill on="f" focussize="0,0"/>
                  <v:stroke weight="0.14pt" color="#000000" joinstyle="round"/>
                  <v:imagedata o:title=""/>
                  <o:lock v:ext="edit" aspectratio="f"/>
                  <v:textbox inset="0mm,0mm,0mm,0mm"/>
                </v:shape>
                <v:shape id="Graphic 254" o:spid="_x0000_s1026" o:spt="100" style="position:absolute;left:6312103;top:9482658;height:138430;width:8255;" fillcolor="#000000" filled="t" stroked="f" coordsize="8255,138430" o:gfxdata="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4lHsvQAA&#10;ANwAAAAPAAAAAAAAAAEAIAAAACIAAABkcnMvZG93bnJldi54bWxQSwECFAAUAAAACACHTuJAMy8F&#10;njsAAAA5AAAAEAAAAAAAAAABACAAAAAMAQAAZHJzL3NoYXBleG1sLnhtbFBLBQYAAAAABgAGAFsB&#10;AAC2AwAAAAA=&#10;" path="m7924,0l0,0,0,138074,7924,138074,7924,0xe">
                  <v:fill on="t" focussize="0,0"/>
                  <v:stroke on="f"/>
                  <v:imagedata o:title=""/>
                  <o:lock v:ext="edit" aspectratio="f"/>
                  <v:textbox inset="0mm,0mm,0mm,0mm"/>
                </v:shape>
                <v:shape id="Graphic 255" o:spid="_x0000_s1026" o:spt="100" style="position:absolute;left:6312103;top:9482658;height:138430;width:8255;" filled="f" stroked="t" coordsize="8255,138430" o:gfxdata="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YUeG8AAAA&#10;3AAAAA8AAAAAAAAAAQAgAAAAIgAAAGRycy9kb3ducmV2LnhtbFBLAQIUABQAAAAIAIdO4kAzLwWe&#10;OwAAADkAAAAQAAAAAAAAAAEAIAAAAAsBAABkcnMvc2hhcGV4bWwueG1sUEsFBgAAAAAGAAYAWwEA&#10;ALUDAAAAAA==&#10;" path="m0,138074l7924,138074,7924,0,0,0,0,138074xe">
                  <v:fill on="f" focussize="0,0"/>
                  <v:stroke weight="0.14pt" color="#000000" joinstyle="round"/>
                  <v:imagedata o:title=""/>
                  <o:lock v:ext="edit" aspectratio="f"/>
                  <v:textbox inset="0mm,0mm,0mm,0mm"/>
                </v:shape>
                <v:shape id="Graphic 256" o:spid="_x0000_s1026" o:spt="100" style="position:absolute;left:6173038;top:9611893;height:8890;width:147320;" fillcolor="#000000" filled="t" stroked="f" coordsize="147320,8890" o:gfxdata="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DAo28AAAA&#10;3AAAAA8AAAAAAAAAAQAgAAAAIgAAAGRycy9kb3ducmV2LnhtbFBLAQIUABQAAAAIAIdO4kAzLwWe&#10;OwAAADkAAAAQAAAAAAAAAAEAIAAAAAsBAABkcnMvc2hhcGV4bWwueG1sUEsFBgAAAAAGAAYAWwEA&#10;ALUDAAAAAA==&#10;" path="m146913,0l0,0,0,8838,146913,8838,146913,0xe">
                  <v:fill on="t" focussize="0,0"/>
                  <v:stroke on="f"/>
                  <v:imagedata o:title=""/>
                  <o:lock v:ext="edit" aspectratio="f"/>
                  <v:textbox inset="0mm,0mm,0mm,0mm"/>
                </v:shape>
                <v:shape id="Graphic 257" o:spid="_x0000_s1026" o:spt="100" style="position:absolute;left:6173038;top:9611893;height:8890;width:147320;" filled="f" stroked="t" coordsize="147320,8890" o:gfxdata="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NAL4A&#10;AADcAAAADwAAAAAAAAABACAAAAAiAAAAZHJzL2Rvd25yZXYueG1sUEsBAhQAFAAAAAgAh07iQDMv&#10;BZ47AAAAOQAAABAAAAAAAAAAAQAgAAAADQEAAGRycy9zaGFwZXhtbC54bWxQSwUGAAAAAAYABgBb&#10;AQAAtwMAAAAA&#10;" path="m0,8838l146913,8838,146913,0,0,0,0,8838xe">
                  <v:fill on="f" focussize="0,0"/>
                  <v:stroke weight="0.14pt" color="#000000" joinstyle="round"/>
                  <v:imagedata o:title=""/>
                  <o:lock v:ext="edit" aspectratio="f"/>
                  <v:textbox inset="0mm,0mm,0mm,0mm"/>
                </v:shape>
                <v:shape id="Graphic 258" o:spid="_x0000_s1026" o:spt="100" style="position:absolute;left:6173038;top:9432976;height:187960;width:8255;" fillcolor="#000000" filled="t" stroked="f" coordsize="8255,187960" o:gfxdata="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Klj+8AAAA&#10;3AAAAA8AAAAAAAAAAQAgAAAAIgAAAGRycy9kb3ducmV2LnhtbFBLAQIUABQAAAAIAIdO4kAzLwWe&#10;OwAAADkAAAAQAAAAAAAAAAEAIAAAAAsBAABkcnMvc2hhcGV4bWwueG1sUEsFBgAAAAAGAAYAWwEA&#10;ALUDAAAAAA==&#10;" path="m7925,0l0,0,0,187756,7925,187756,7925,0xe">
                  <v:fill on="t" focussize="0,0"/>
                  <v:stroke on="f"/>
                  <v:imagedata o:title=""/>
                  <o:lock v:ext="edit" aspectratio="f"/>
                  <v:textbox inset="0mm,0mm,0mm,0mm"/>
                </v:shape>
                <v:shape id="Graphic 259" o:spid="_x0000_s1026" o:spt="100" style="position:absolute;left:6173038;top:9432976;height:187960;width:8255;" filled="f" stroked="t" coordsize="8255,187960" o:gfxdata="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npPZvQAA&#10;ANwAAAAPAAAAAAAAAAEAIAAAACIAAABkcnMvZG93bnJldi54bWxQSwECFAAUAAAACACHTuJAMy8F&#10;njsAAAA5AAAAEAAAAAAAAAABACAAAAAMAQAAZHJzL3NoYXBleG1sLnhtbFBLBQYAAAAABgAGAFsB&#10;AAC2AwAAAAA=&#10;" path="m0,187756l7925,187756,7925,0,0,0,0,187756xe">
                  <v:fill on="f" focussize="0,0"/>
                  <v:stroke weight="0.14pt" color="#000000" joinstyle="round"/>
                  <v:imagedata o:title=""/>
                  <o:lock v:ext="edit" aspectratio="f"/>
                  <v:textbox inset="0mm,0mm,0mm,0mm"/>
                </v:shape>
                <v:shape id="Graphic 260" o:spid="_x0000_s1026" o:spt="100" style="position:absolute;left:6173038;top:9432975;height:8890;width:147320;" fillcolor="#000000" filled="t" stroked="f" coordsize="147320,8890" o:gfxdata="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yvXfugAAANwA&#10;AAAPAAAAAAAAAAEAIAAAACIAAABkcnMvZG93bnJldi54bWxQSwECFAAUAAAACACHTuJAMy8FnjsA&#10;AAA5AAAAEAAAAAAAAAABACAAAAAJAQAAZHJzL3NoYXBleG1sLnhtbFBLBQYAAAAABgAGAFsBAACz&#10;AwAAAAA=&#10;" path="m146913,0l0,0,0,8839,146913,8839,146913,0xe">
                  <v:fill on="t" focussize="0,0"/>
                  <v:stroke on="f"/>
                  <v:imagedata o:title=""/>
                  <o:lock v:ext="edit" aspectratio="f"/>
                  <v:textbox inset="0mm,0mm,0mm,0mm"/>
                </v:shape>
                <v:shape id="Graphic 261" o:spid="_x0000_s1026" o:spt="100" style="position:absolute;left:6173038;top:9432975;height:8890;width:147320;" filled="f" stroked="t" coordsize="147320,8890" o:gfxdata="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Y6Ur4A&#10;AADcAAAADwAAAAAAAAABACAAAAAiAAAAZHJzL2Rvd25yZXYueG1sUEsBAhQAFAAAAAgAh07iQDMv&#10;BZ47AAAAOQAAABAAAAAAAAAAAQAgAAAADQEAAGRycy9zaGFwZXhtbC54bWxQSwUGAAAAAAYABgBb&#10;AQAAtwMAAAAA&#10;" path="m0,8839l146913,8839,146913,0,0,0,0,8839xe">
                  <v:fill on="f" focussize="0,0"/>
                  <v:stroke weight="0.14pt" color="#000000" joinstyle="round"/>
                  <v:imagedata o:title=""/>
                  <o:lock v:ext="edit" aspectratio="f"/>
                  <v:textbox inset="0mm,0mm,0mm,0mm"/>
                </v:shape>
                <v:shape id="Graphic 262" o:spid="_x0000_s1026" o:spt="100" style="position:absolute;left:6312103;top:9393351;height:48895;width:8255;" fillcolor="#000000" filled="t" stroked="f" coordsize="8255,48895" o:gfxdata="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elDMu5AAAA3AAA&#10;AA8AAAAAAAAAAQAgAAAAIgAAAGRycy9kb3ducmV2LnhtbFBLAQIUABQAAAAIAIdO4kAzLwWeOwAA&#10;ADkAAAAQAAAAAAAAAAEAIAAAAAgBAABkcnMvc2hhcGV4bWwueG1sUEsFBgAAAAAGAAYAWwEAALID&#10;AAAAAA==&#10;" path="m7924,0l0,0,0,48463,7924,48463,7924,0xe">
                  <v:fill on="t" focussize="0,0"/>
                  <v:stroke on="f"/>
                  <v:imagedata o:title=""/>
                  <o:lock v:ext="edit" aspectratio="f"/>
                  <v:textbox inset="0mm,0mm,0mm,0mm"/>
                </v:shape>
                <v:shape id="Graphic 263" o:spid="_x0000_s1026" o:spt="100" style="position:absolute;left:6312103;top:9393351;height:48895;width:8255;" filled="f" stroked="t" coordsize="8255,48895" o:gfxdata="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xVPb&#10;wAAAANwAAAAPAAAAAAAAAAEAIAAAACIAAABkcnMvZG93bnJldi54bWxQSwECFAAUAAAACACHTuJA&#10;My8FnjsAAAA5AAAAEAAAAAAAAAABACAAAAAPAQAAZHJzL3NoYXBleG1sLnhtbFBLBQYAAAAABgAG&#10;AFsBAAC5AwAAAAA=&#10;" path="m0,48463l7924,48463,7924,0,0,0,0,48463xe">
                  <v:fill on="f" focussize="0,0"/>
                  <v:stroke weight="0.14pt" color="#000000" joinstyle="round"/>
                  <v:imagedata o:title=""/>
                  <o:lock v:ext="edit" aspectratio="f"/>
                  <v:textbox inset="0mm,0mm,0mm,0mm"/>
                </v:shape>
                <v:shape id="Graphic 264" o:spid="_x0000_s1026" o:spt="100" style="position:absolute;left:6222822;top:40817;height:187960;width:57785;" fillcolor="#000080" filled="t" stroked="f" coordsize="57785,187960" o:gfxdata="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H2zPvQAA&#10;ANwAAAAPAAAAAAAAAAEAIAAAACIAAABkcnMvZG93bnJldi54bWxQSwECFAAUAAAACACHTuJAMy8F&#10;njsAAAA5AAAAEAAAAAAAAAABACAAAAAMAQAAZHJzL3NoYXBleG1sLnhtbFBLBQYAAAAABgAGAFsB&#10;AAC2AwAAAAA=&#10;" path="m57605,0l0,0,0,187451,57605,187451,57605,0xe">
                  <v:fill on="t" focussize="0,0"/>
                  <v:stroke on="f"/>
                  <v:imagedata o:title=""/>
                  <o:lock v:ext="edit" aspectratio="f"/>
                  <v:textbox inset="0mm,0mm,0mm,0mm"/>
                </v:shape>
                <v:shape id="Graphic 265" o:spid="_x0000_s1026" o:spt="100" style="position:absolute;left:6222822;top:40817;height:187960;width:57785;" filled="f" stroked="t" coordsize="57785,187960" o:gfxdata="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ws7G/&#10;AAAA3AAAAA8AAAAAAAAAAQAgAAAAIgAAAGRycy9kb3ducmV2LnhtbFBLAQIUABQAAAAIAIdO4kAz&#10;LwWeOwAAADkAAAAQAAAAAAAAAAEAIAAAAA4BAABkcnMvc2hhcGV4bWwueG1sUEsFBgAAAAAGAAYA&#10;WwEAALgDAAAAAA==&#10;" path="m0,187451l57605,187451,57605,0,0,0,0,187451xe">
                  <v:fill on="f" focussize="0,0"/>
                  <v:stroke weight="0.14pt" color="#000080" joinstyle="round"/>
                  <v:imagedata o:title=""/>
                  <o:lock v:ext="edit" aspectratio="f"/>
                  <v:textbox inset="0mm,0mm,0mm,0mm"/>
                </v:shape>
                <v:shape id="Graphic 266" o:spid="_x0000_s1026" o:spt="100" style="position:absolute;left:6093536;top:40894;height:58419;width:187325;" fillcolor="#000080" filled="t" stroked="f" coordsize="187325,58419" o:gfxdata="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aPj6/&#10;AAAA3AAAAA8AAAAAAAAAAQAgAAAAIgAAAGRycy9kb3ducmV2LnhtbFBLAQIUABQAAAAIAIdO4kAz&#10;LwWeOwAAADkAAAAQAAAAAAAAAAEAIAAAAA4BAABkcnMvc2hhcGV4bWwueG1sUEsFBgAAAAAGAAYA&#10;WwEAALgDAAAAAA==&#10;" path="m186842,0l0,0,0,58216,186842,58216,186842,0xe">
                  <v:fill on="t" focussize="0,0"/>
                  <v:stroke on="f"/>
                  <v:imagedata o:title=""/>
                  <o:lock v:ext="edit" aspectratio="f"/>
                  <v:textbox inset="0mm,0mm,0mm,0mm"/>
                </v:shape>
                <v:shape id="Graphic 267" o:spid="_x0000_s1026" o:spt="100" style="position:absolute;left:6093536;top:40894;height:58419;width:187325;" filled="f" stroked="t" coordsize="187325,58419" o:gfxdata="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KVr4A&#10;AADcAAAADwAAAAAAAAABACAAAAAiAAAAZHJzL2Rvd25yZXYueG1sUEsBAhQAFAAAAAgAh07iQDMv&#10;BZ47AAAAOQAAABAAAAAAAAAAAQAgAAAADQEAAGRycy9zaGFwZXhtbC54bWxQSwUGAAAAAAYABgBb&#10;AQAAtwMAAAAA&#10;" path="m0,58216l186842,58216,186842,0,0,0,0,58216xe">
                  <v:fill on="f" focussize="0,0"/>
                  <v:stroke weight="0.14pt" color="#000080" joinstyle="round"/>
                  <v:imagedata o:title=""/>
                  <o:lock v:ext="edit" aspectratio="f"/>
                  <v:textbox inset="0mm,0mm,0mm,0mm"/>
                </v:shape>
                <v:shape id="Graphic 268" o:spid="_x0000_s1026" o:spt="100" style="position:absolute;left:6312103;top:189864;height:38735;width:8255;" fillcolor="#000000" filled="t" stroked="f" coordsize="8255,38735" o:gfxdata="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n4P+5AAAA3AAA&#10;AA8AAAAAAAAAAQAgAAAAIgAAAGRycy9kb3ducmV2LnhtbFBLAQIUABQAAAAIAIdO4kAzLwWeOwAA&#10;ADkAAAAQAAAAAAAAAAEAIAAAAAgBAABkcnMvc2hhcGV4bWwueG1sUEsFBgAAAAAGAAYAWwEAALID&#10;AAAAAA==&#10;" path="m7924,0l0,0,0,38404,7924,38404,7924,0xe">
                  <v:fill on="t" focussize="0,0"/>
                  <v:stroke on="f"/>
                  <v:imagedata o:title=""/>
                  <o:lock v:ext="edit" aspectratio="f"/>
                  <v:textbox inset="0mm,0mm,0mm,0mm"/>
                </v:shape>
                <v:shape id="Graphic 269" o:spid="_x0000_s1026" o:spt="100" style="position:absolute;left:6312103;top:189864;height:38735;width:8255;" filled="f" stroked="t" coordsize="8255,38735" o:gfxdata="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8eDbsAAADc&#10;AAAADwAAAAAAAAABACAAAAAiAAAAZHJzL2Rvd25yZXYueG1sUEsBAhQAFAAAAAgAh07iQDMvBZ47&#10;AAAAOQAAABAAAAAAAAAAAQAgAAAACgEAAGRycy9zaGFwZXhtbC54bWxQSwUGAAAAAAYABgBbAQAA&#10;tAMAAAAA&#10;" path="m0,38404l7924,38404,7924,0,0,0,0,38404xe">
                  <v:fill on="f" focussize="0,0"/>
                  <v:stroke weight="0.13992125984252pt" color="#000000" joinstyle="round"/>
                  <v:imagedata o:title=""/>
                  <o:lock v:ext="edit" aspectratio="f"/>
                  <v:textbox inset="0mm,0mm,0mm,0mm"/>
                </v:shape>
                <v:shape id="Graphic 270" o:spid="_x0000_s1026" o:spt="100" style="position:absolute;left:6182817;top:189890;height:8890;width:137160;" fillcolor="#000000" filled="t" stroked="f" coordsize="137160,8890" o:gfxdata="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NcHrugAAANwA&#10;AAAPAAAAAAAAAAEAIAAAACIAAABkcnMvZG93bnJldi54bWxQSwECFAAUAAAACACHTuJAMy8FnjsA&#10;AAA5AAAAEAAAAAAAAAABACAAAAAJAQAAZHJzL3NoYXBleG1sLnhtbFBLBQYAAAAABgAGAFsBAACz&#10;AwAAAAA=&#10;" path="m137159,0l0,0,0,8534,137159,8534,137159,0xe">
                  <v:fill on="t" focussize="0,0"/>
                  <v:stroke on="f"/>
                  <v:imagedata o:title=""/>
                  <o:lock v:ext="edit" aspectratio="f"/>
                  <v:textbox inset="0mm,0mm,0mm,0mm"/>
                </v:shape>
                <v:shape id="Graphic 271" o:spid="_x0000_s1026" o:spt="100" style="position:absolute;left:6182817;top:189890;height:8890;width:137160;" filled="f" stroked="t" coordsize="137160,8890" o:gfxdata="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1NsI&#10;wAAAANwAAAAPAAAAAAAAAAEAIAAAACIAAABkcnMvZG93bnJldi54bWxQSwECFAAUAAAACACHTuJA&#10;My8FnjsAAAA5AAAAEAAAAAAAAAABACAAAAAPAQAAZHJzL3NoYXBleG1sLnhtbFBLBQYAAAAABgAG&#10;AFsBAAC5AwAAAAA=&#10;" path="m0,8534l137159,8534,137159,0,0,0,0,8534xe">
                  <v:fill on="f" focussize="0,0"/>
                  <v:stroke weight="0.14pt" color="#000000" joinstyle="round"/>
                  <v:imagedata o:title=""/>
                  <o:lock v:ext="edit" aspectratio="f"/>
                  <v:textbox inset="0mm,0mm,0mm,0mm"/>
                </v:shape>
                <v:shape id="Graphic 272" o:spid="_x0000_s1026" o:spt="100" style="position:absolute;left:6173038;top:914;height:198120;width:8255;" fillcolor="#000000" filled="t" stroked="f" coordsize="8255,198120" o:gfxdata="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A0ri8AAAA&#10;3AAAAA8AAAAAAAAAAQAgAAAAIgAAAGRycy9kb3ducmV2LnhtbFBLAQIUABQAAAAIAIdO4kAzLwWe&#10;OwAAADkAAAAQAAAAAAAAAAEAIAAAAAsBAABkcnMvc2hhcGV4bWwueG1sUEsFBgAAAAAGAAYAWwEA&#10;ALUDAAAAAA==&#10;" path="m7925,0l0,0,0,197510,7925,197510,7925,0xe">
                  <v:fill on="t" focussize="0,0"/>
                  <v:stroke on="f"/>
                  <v:imagedata o:title=""/>
                  <o:lock v:ext="edit" aspectratio="f"/>
                  <v:textbox inset="0mm,0mm,0mm,0mm"/>
                </v:shape>
                <v:shape id="Graphic 273" o:spid="_x0000_s1026" o:spt="100" style="position:absolute;left:6173038;top:914;height:198120;width:8255;" filled="f" stroked="t" coordsize="8255,198120" o:gfxdata="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4OGXugAAANwA&#10;AAAPAAAAAAAAAAEAIAAAACIAAABkcnMvZG93bnJldi54bWxQSwECFAAUAAAACACHTuJAMy8FnjsA&#10;AAA5AAAAEAAAAAAAAAABACAAAAAJAQAAZHJzL3NoYXBleG1sLnhtbFBLBQYAAAAABgAGAFsBAACz&#10;AwAAAAA=&#10;" path="m0,197510l7925,197510,7925,0,0,0,0,197510xe">
                  <v:fill on="f" focussize="0,0"/>
                  <v:stroke weight="0.13992125984252pt" color="#000000" joinstyle="round"/>
                  <v:imagedata o:title=""/>
                  <o:lock v:ext="edit" aspectratio="f"/>
                  <v:textbox inset="0mm,0mm,0mm,0mm"/>
                </v:shape>
                <v:shape id="Graphic 274" o:spid="_x0000_s1026" o:spt="100" style="position:absolute;left:6182817;top:990;height:8890;width:137160;" fillcolor="#000000" filled="t" stroked="f" coordsize="137160,8890" o:gfxdata="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Ox+i/&#10;AAAA3AAAAA8AAAAAAAAAAQAgAAAAIgAAAGRycy9kb3ducmV2LnhtbFBLAQIUABQAAAAIAIdO4kAz&#10;LwWeOwAAADkAAAAQAAAAAAAAAAEAIAAAAA4BAABkcnMvc2hhcGV4bWwueG1sUEsFBgAAAAAGAAYA&#10;WwEAALgDAAAAAA==&#10;" path="m137159,0l0,0,0,8839,137159,8839,137159,0xe">
                  <v:fill on="t" focussize="0,0"/>
                  <v:stroke on="f"/>
                  <v:imagedata o:title=""/>
                  <o:lock v:ext="edit" aspectratio="f"/>
                  <v:textbox inset="0mm,0mm,0mm,0mm"/>
                </v:shape>
                <v:shape id="Graphic 275" o:spid="_x0000_s1026" o:spt="100" style="position:absolute;left:6182817;top:990;height:8890;width:137160;" filled="f" stroked="t" coordsize="137160,8890" o:gfxdata="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790L&#10;wAAAANwAAAAPAAAAAAAAAAEAIAAAACIAAABkcnMvZG93bnJldi54bWxQSwECFAAUAAAACACHTuJA&#10;My8FnjsAAAA5AAAAEAAAAAAAAAABACAAAAAPAQAAZHJzL3NoYXBleG1sLnhtbFBLBQYAAAAABgAG&#10;AFsBAAC5AwAAAAA=&#10;" path="m0,8839l137159,8839,137159,0,0,0,0,8839xe">
                  <v:fill on="f" focussize="0,0"/>
                  <v:stroke weight="0.14pt" color="#000000" joinstyle="round"/>
                  <v:imagedata o:title=""/>
                  <o:lock v:ext="edit" aspectratio="f"/>
                  <v:textbox inset="0mm,0mm,0mm,0mm"/>
                </v:shape>
                <v:shape id="Graphic 276" o:spid="_x0000_s1026" o:spt="100" style="position:absolute;left:6312103;top:939;height:147955;width:8255;" fillcolor="#000000" filled="t" stroked="f" coordsize="8255,147955" o:gfxdata="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Fm&#10;xg/CAAAA3AAAAA8AAAAAAAAAAQAgAAAAIgAAAGRycy9kb3ducmV2LnhtbFBLAQIUABQAAAAIAIdO&#10;4kAzLwWeOwAAADkAAAAQAAAAAAAAAAEAIAAAABEBAABkcnMvc2hhcGV4bWwueG1sUEsFBgAAAAAG&#10;AAYAWwEAALsDAAAAAA==&#10;" path="m7924,0l0,0,0,147827,7924,147827,7924,0xe">
                  <v:fill on="t" focussize="0,0"/>
                  <v:stroke on="f"/>
                  <v:imagedata o:title=""/>
                  <o:lock v:ext="edit" aspectratio="f"/>
                  <v:textbox inset="0mm,0mm,0mm,0mm"/>
                </v:shape>
                <v:shape id="Graphic 277" o:spid="_x0000_s1026" o:spt="100" style="position:absolute;left:6312103;top:939;height:147955;width:8255;" filled="f" stroked="t" coordsize="8255,147955" o:gfxdata="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5wT574A&#10;AADcAAAADwAAAAAAAAABACAAAAAiAAAAZHJzL2Rvd25yZXYueG1sUEsBAhQAFAAAAAgAh07iQDMv&#10;BZ47AAAAOQAAABAAAAAAAAAAAQAgAAAADQEAAGRycy9zaGFwZXhtbC54bWxQSwUGAAAAAAYABgBb&#10;AQAAtwMAAAAA&#10;" path="m0,147827l7924,147827,7924,0,0,0,0,147827xe">
                  <v:fill on="f" focussize="0,0"/>
                  <v:stroke weight="0.14pt" color="#000000" joinstyle="round"/>
                  <v:imagedata o:title=""/>
                  <o:lock v:ext="edit" aspectratio="f"/>
                  <v:textbox inset="0mm,0mm,0mm,0mm"/>
                </v:shape>
                <v:shape id="Graphic 278" o:spid="_x0000_s1026" o:spt="100" style="position:absolute;left:6133160;top:140233;height:8890;width:187325;" fillcolor="#000000" filled="t" stroked="f" coordsize="187325,8890" o:gfxdata="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NQJWugAAANwA&#10;AAAPAAAAAAAAAAEAIAAAACIAAABkcnMvZG93bnJldi54bWxQSwECFAAUAAAACACHTuJAMy8FnjsA&#10;AAA5AAAAEAAAAAAAAAABACAAAAAJAQAAZHJzL3NoYXBleG1sLnhtbFBLBQYAAAAABgAGAFsBAACz&#10;AwAAAAA=&#10;" path="m186842,0l0,0,0,8534,186842,8534,186842,0xe">
                  <v:fill on="t" focussize="0,0"/>
                  <v:stroke on="f"/>
                  <v:imagedata o:title=""/>
                  <o:lock v:ext="edit" aspectratio="f"/>
                  <v:textbox inset="0mm,0mm,0mm,0mm"/>
                </v:shape>
                <v:shape id="Graphic 279" o:spid="_x0000_s1026" o:spt="100" style="position:absolute;left:6133160;top:140233;height:8890;width:187325;" filled="f" stroked="t" coordsize="187325,8890" o:gfxdata="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fBZW/&#10;AAAA3AAAAA8AAAAAAAAAAQAgAAAAIgAAAGRycy9kb3ducmV2LnhtbFBLAQIUABQAAAAIAIdO4kAz&#10;LwWeOwAAADkAAAAQAAAAAAAAAAEAIAAAAA4BAABkcnMvc2hhcGV4bWwueG1sUEsFBgAAAAAGAAYA&#10;WwEAALgDAAAAAA==&#10;" path="m0,8534l186842,8534,186842,0,0,0,0,8534xe">
                  <v:fill on="f" focussize="0,0"/>
                  <v:stroke weight="0.14pt" color="#000000" joinstyle="round"/>
                  <v:imagedata o:title=""/>
                  <o:lock v:ext="edit" aspectratio="f"/>
                  <v:textbox inset="0mm,0mm,0mm,0mm"/>
                </v:shape>
                <v:shape id="Graphic 280" o:spid="_x0000_s1026" o:spt="100" style="position:absolute;left:6133160;top:939;height:147955;width:8255;" fillcolor="#000000" filled="t" stroked="f" coordsize="8255,147955" o:gfxdata="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aLx74A&#10;AADcAAAADwAAAAAAAAABACAAAAAiAAAAZHJzL2Rvd25yZXYueG1sUEsBAhQAFAAAAAgAh07iQDMv&#10;BZ47AAAAOQAAABAAAAAAAAAAAQAgAAAADQEAAGRycy9zaGFwZXhtbC54bWxQSwUGAAAAAAYABgBb&#10;AQAAtwMAAAAA&#10;" path="m7925,0l0,0,0,147827,7925,147827,7925,0xe">
                  <v:fill on="t" focussize="0,0"/>
                  <v:stroke on="f"/>
                  <v:imagedata o:title=""/>
                  <o:lock v:ext="edit" aspectratio="f"/>
                  <v:textbox inset="0mm,0mm,0mm,0mm"/>
                </v:shape>
                <v:shape id="Graphic 281" o:spid="_x0000_s1026" o:spt="100" style="position:absolute;left:6133160;top:939;height:147955;width:8255;" filled="f" stroked="t" coordsize="8255,147955" o:gfxdata="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xeL74A&#10;AADcAAAADwAAAAAAAAABACAAAAAiAAAAZHJzL2Rvd25yZXYueG1sUEsBAhQAFAAAAAgAh07iQDMv&#10;BZ47AAAAOQAAABAAAAAAAAAAAQAgAAAADQEAAGRycy9zaGFwZXhtbC54bWxQSwUGAAAAAAYABgBb&#10;AQAAtwMAAAAA&#10;" path="m0,147827l7925,147827,7925,0,0,0,0,147827xe">
                  <v:fill on="f" focussize="0,0"/>
                  <v:stroke weight="0.14pt" color="#000000" joinstyle="round"/>
                  <v:imagedata o:title=""/>
                  <o:lock v:ext="edit" aspectratio="f"/>
                  <v:textbox inset="0mm,0mm,0mm,0mm"/>
                </v:shape>
                <v:shape id="Graphic 282" o:spid="_x0000_s1026" o:spt="100" style="position:absolute;left:6093536;top:990;height:8890;width:47625;" fillcolor="#000000" filled="t" stroked="f" coordsize="47625,8890" o:gfxdata="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6/874A&#10;AADcAAAADwAAAAAAAAABACAAAAAiAAAAZHJzL2Rvd25yZXYueG1sUEsBAhQAFAAAAAgAh07iQDMv&#10;BZ47AAAAOQAAABAAAAAAAAAAAQAgAAAADQEAAGRycy9zaGFwZXhtbC54bWxQSwUGAAAAAAYABgBb&#10;AQAAtwMAAAAA&#10;" path="m47548,0l0,0,0,8839,47548,8839,47548,0xe">
                  <v:fill on="t" focussize="0,0"/>
                  <v:stroke on="f"/>
                  <v:imagedata o:title=""/>
                  <o:lock v:ext="edit" aspectratio="f"/>
                  <v:textbox inset="0mm,0mm,0mm,0mm"/>
                </v:shape>
                <v:shape id="Graphic 283" o:spid="_x0000_s1026" o:spt="100" style="position:absolute;left:6093536;top:990;height:8890;width:47625;" filled="f" stroked="t" coordsize="47625,8890" o:gfxdata="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vpvK8AAAA&#10;3AAAAA8AAAAAAAAAAQAgAAAAIgAAAGRycy9kb3ducmV2LnhtbFBLAQIUABQAAAAIAIdO4kAzLwWe&#10;OwAAADkAAAAQAAAAAAAAAAEAIAAAAAsBAABkcnMvc2hhcGV4bWwueG1sUEsFBgAAAAAGAAYAWwEA&#10;ALUDAAAAAA==&#10;" path="m0,8839l47548,8839,47548,0,0,0,0,8839xe">
                  <v:fill on="f" focussize="0,0"/>
                  <v:stroke weight="0.14pt" color="#000000" joinstyle="round"/>
                  <v:imagedata o:title=""/>
                  <o:lock v:ext="edit" aspectratio="f"/>
                  <v:textbox inset="0mm,0mm,0mm,0mm"/>
                </v:shape>
                <v:shape id="Graphic 284" o:spid="_x0000_s1026" o:spt="100" style="position:absolute;left:6222822;top:229488;height:233679;width:57785;" fillcolor="#000080" filled="t" stroked="f" coordsize="57785,233679" o:gfxdata="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ityb4A&#10;AADcAAAADwAAAAAAAAABACAAAAAiAAAAZHJzL2Rvd25yZXYueG1sUEsBAhQAFAAAAAgAh07iQDMv&#10;BZ47AAAAOQAAABAAAAAAAAAAAQAgAAAADQEAAGRycy9zaGFwZXhtbC54bWxQSwUGAAAAAAYABgBb&#10;AQAAtwMAAAAA&#10;" path="m57605,0l0,0,0,233476,57605,233476,57605,0xe">
                  <v:fill on="t" focussize="0,0"/>
                  <v:stroke on="f"/>
                  <v:imagedata o:title=""/>
                  <o:lock v:ext="edit" aspectratio="f"/>
                  <v:textbox inset="0mm,0mm,0mm,0mm"/>
                </v:shape>
                <v:shape id="Graphic 285" o:spid="_x0000_s1026" o:spt="100" style="position:absolute;left:6222822;top:229488;height:233679;width:57785;" filled="f" stroked="t" coordsize="57785,233679" o:gfxdata="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w4M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286" o:spid="_x0000_s1026" o:spt="100" style="position:absolute;left:6312103;top:229488;height:233679;width:8255;" fillcolor="#000000" filled="t" stroked="f" coordsize="8255,233679" o:gfxdata="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dOE3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287" o:spid="_x0000_s1026" o:spt="100" style="position:absolute;left:6312103;top:229488;height:233679;width:8255;" filled="f" stroked="t" coordsize="8255,233679" o:gfxdata="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VWM2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288" o:spid="_x0000_s1026" o:spt="100" style="position:absolute;left:6222822;top:464184;height:233679;width:57785;" fillcolor="#000080" filled="t" stroked="f" coordsize="57785,233679" o:gfxdata="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tafMtwAAANwAAAAP&#10;AAAAAAAAAAEAIAAAACIAAABkcnMvZG93bnJldi54bWxQSwECFAAUAAAACACHTuJAMy8FnjsAAAA5&#10;AAAAEAAAAAAAAAABACAAAAAGAQAAZHJzL3NoYXBleG1sLnhtbFBLBQYAAAAABgAGAFsBAACwAwAA&#10;AAA=&#10;" path="m57605,0l0,0,0,233476,57605,233476,57605,0xe">
                  <v:fill on="t" focussize="0,0"/>
                  <v:stroke on="f"/>
                  <v:imagedata o:title=""/>
                  <o:lock v:ext="edit" aspectratio="f"/>
                  <v:textbox inset="0mm,0mm,0mm,0mm"/>
                </v:shape>
                <v:shape id="Graphic 289" o:spid="_x0000_s1026" o:spt="100" style="position:absolute;left:6222822;top:464184;height:233679;width:57785;" filled="f" stroked="t" coordsize="57785,233679" o:gfxdata="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OgQJ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290" o:spid="_x0000_s1026" o:spt="100" style="position:absolute;left:6312103;top:464184;height:233679;width:8255;" fillcolor="#000000" filled="t" stroked="f" coordsize="8255,233679" o:gfxdata="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CEoF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291" o:spid="_x0000_s1026" o:spt="100" style="position:absolute;left:6312103;top:464184;height:233679;width:8255;" filled="f" stroked="t" coordsize="8255,233679" o:gfxdata="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p8/+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292" o:spid="_x0000_s1026" o:spt="100" style="position:absolute;left:6222822;top:699185;height:233679;width:57785;" fillcolor="#000080" filled="t" stroked="f" coordsize="57785,233679" o:gfxdata="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YQG+74A&#10;AADcAAAADwAAAAAAAAABACAAAAAiAAAAZHJzL2Rvd25yZXYueG1sUEsBAhQAFAAAAAgAh07iQDMv&#10;BZ47AAAAOQAAABAAAAAAAAAAAQAgAAAADQEAAGRycy9zaGFwZXhtbC54bWxQSwUGAAAAAAYABgBb&#10;AQAAtwMAAAAA&#10;" path="m57605,0l0,0,0,233172,57605,233172,57605,0xe">
                  <v:fill on="t" focussize="0,0"/>
                  <v:stroke on="f"/>
                  <v:imagedata o:title=""/>
                  <o:lock v:ext="edit" aspectratio="f"/>
                  <v:textbox inset="0mm,0mm,0mm,0mm"/>
                </v:shape>
                <v:shape id="Graphic 293" o:spid="_x0000_s1026" o:spt="100" style="position:absolute;left:6222822;top:699185;height:233679;width:57785;" filled="f" stroked="t" coordsize="57785,233679" o:gfxdata="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wulPr4A&#10;AADcAAAADwAAAAAAAAABACAAAAAiAAAAZHJzL2Rvd25yZXYueG1sUEsBAhQAFAAAAAgAh07iQDMv&#10;BZ47AAAAOQAAABAAAAAAAAAAAQAgAAAADQEAAGRycy9zaGFwZXhtbC54bWxQSwUGAAAAAAYABgBb&#10;AQAAtwMAAAAA&#10;" path="m0,233172l57605,233172,57605,0,0,0,0,233172xe">
                  <v:fill on="f" focussize="0,0"/>
                  <v:stroke weight="0.14pt" color="#000080" joinstyle="round"/>
                  <v:imagedata o:title=""/>
                  <o:lock v:ext="edit" aspectratio="f"/>
                  <v:textbox inset="0mm,0mm,0mm,0mm"/>
                </v:shape>
                <v:shape id="Graphic 294" o:spid="_x0000_s1026" o:spt="100" style="position:absolute;left:6312103;top:699185;height:233679;width:8255;" fillcolor="#000000" filled="t" stroked="f" coordsize="8255,233679" o:gfxdata="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M0wG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295" o:spid="_x0000_s1026" o:spt="100" style="position:absolute;left:6312103;top:699185;height:233679;width:8255;" filled="f" stroked="t" coordsize="8255,233679" o:gfxdata="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S9fy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296" o:spid="_x0000_s1026" o:spt="100" style="position:absolute;left:6222822;top:933881;height:233679;width:57785;" fillcolor="#000080" filled="t" stroked="f" coordsize="57785,233679" o:gfxdata="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APi/&#10;AAAA3AAAAA8AAAAAAAAAAQAgAAAAIgAAAGRycy9kb3ducmV2LnhtbFBLAQIUABQAAAAIAIdO4kAz&#10;LwWeOwAAADkAAAAQAAAAAAAAAAEAIAAAAA4BAABkcnMvc2hhcGV4bWwueG1sUEsFBgAAAAAGAAYA&#10;WwEAALgDAAAAAA==&#10;" path="m57605,0l0,0,0,233172,57605,233172,57605,0xe">
                  <v:fill on="t" focussize="0,0"/>
                  <v:stroke on="f"/>
                  <v:imagedata o:title=""/>
                  <o:lock v:ext="edit" aspectratio="f"/>
                  <v:textbox inset="0mm,0mm,0mm,0mm"/>
                </v:shape>
                <v:shape id="Graphic 297" o:spid="_x0000_s1026" o:spt="100" style="position:absolute;left:6222822;top:933881;height:233679;width:57785;" filled="f" stroked="t" coordsize="57785,233679" o:gfxdata="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DCjPb4A&#10;AADcAAAADwAAAAAAAAABACAAAAAiAAAAZHJzL2Rvd25yZXYueG1sUEsBAhQAFAAAAAgAh07iQDMv&#10;BZ47AAAAOQAAABAAAAAAAAAAAQAgAAAADQEAAGRycy9zaGFwZXhtbC54bWxQSwUGAAAAAAYABgBb&#10;AQAAtwMAAAAA&#10;" path="m0,233172l57605,233172,57605,0,0,0,0,233172xe">
                  <v:fill on="f" focussize="0,0"/>
                  <v:stroke weight="0.14pt" color="#000080" joinstyle="round"/>
                  <v:imagedata o:title=""/>
                  <o:lock v:ext="edit" aspectratio="f"/>
                  <v:textbox inset="0mm,0mm,0mm,0mm"/>
                </v:shape>
                <v:shape id="Graphic 298" o:spid="_x0000_s1026" o:spt="100" style="position:absolute;left:6312103;top:933881;height:233679;width:8255;" fillcolor="#000000" filled="t" stroked="f" coordsize="8255,233679" o:gfxdata="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fkYD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299" o:spid="_x0000_s1026" o:spt="100" style="position:absolute;left:6312103;top:933881;height:233679;width:8255;" filled="f" stroked="t" coordsize="8255,233679" o:gfxdata="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f//m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00" o:spid="_x0000_s1026" o:spt="100" style="position:absolute;left:6222822;top:1168577;height:233679;width:57785;" fillcolor="#000080" filled="t" stroked="f" coordsize="57785,233679" o:gfxdata="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xpw28AAAA&#10;3AAAAA8AAAAAAAAAAQAgAAAAIgAAAGRycy9kb3ducmV2LnhtbFBLAQIUABQAAAAIAIdO4kAzLwWe&#10;OwAAADkAAAAQAAAAAAAAAAEAIAAAAAsBAABkcnMvc2hhcGV4bWwueG1sUEsFBgAAAAAGAAYAWwEA&#10;ALUDAAAAAA==&#10;" path="m57605,0l0,0,0,233172,57605,233172,57605,0xe">
                  <v:fill on="t" focussize="0,0"/>
                  <v:stroke on="f"/>
                  <v:imagedata o:title=""/>
                  <o:lock v:ext="edit" aspectratio="f"/>
                  <v:textbox inset="0mm,0mm,0mm,0mm"/>
                </v:shape>
                <v:shape id="Graphic 301" o:spid="_x0000_s1026" o:spt="100" style="position:absolute;left:6222822;top:1168577;height:233679;width:57785;" filled="f" stroked="t" coordsize="57785,233679" o:gfxdata="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fgTIvQAA&#10;ANwAAAAPAAAAAAAAAAEAIAAAACIAAABkcnMvZG93bnJldi54bWxQSwECFAAUAAAACACHTuJAMy8F&#10;njsAAAA5AAAAEAAAAAAAAAABACAAAAAMAQAAZHJzL3NoYXBleG1sLnhtbFBLBQYAAAAABgAGAFsB&#10;AAC2AwAAAAA=&#10;" path="m0,233172l57605,233172,57605,0,0,0,0,233172xe">
                  <v:fill on="f" focussize="0,0"/>
                  <v:stroke weight="0.14pt" color="#000080" joinstyle="round"/>
                  <v:imagedata o:title=""/>
                  <o:lock v:ext="edit" aspectratio="f"/>
                  <v:textbox inset="0mm,0mm,0mm,0mm"/>
                </v:shape>
                <v:shape id="Graphic 302" o:spid="_x0000_s1026" o:spt="100" style="position:absolute;left:6312103;top:1168577;height:233679;width:8255;" fillcolor="#000000" filled="t" stroked="f" coordsize="8255,233679" o:gfxdata="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96/O8AAAA&#10;3AAAAA8AAAAAAAAAAQAgAAAAIgAAAGRycy9kb3ducmV2LnhtbFBLAQIUABQAAAAIAIdO4kAzLwWe&#10;OwAAADkAAAAQAAAAAAAAAAEAIAAAAAsBAABkcnMvc2hhcGV4bWwueG1sUEsFBgAAAAAGAAYAWwEA&#10;ALUDAAAAAA==&#10;" path="m7924,0l0,0,0,233172,7924,233172,7924,0xe">
                  <v:fill on="t" focussize="0,0"/>
                  <v:stroke on="f"/>
                  <v:imagedata o:title=""/>
                  <o:lock v:ext="edit" aspectratio="f"/>
                  <v:textbox inset="0mm,0mm,0mm,0mm"/>
                </v:shape>
                <v:shape id="Graphic 303" o:spid="_x0000_s1026" o:spt="100" style="position:absolute;left:6312103;top:1168577;height:233679;width:8255;" filled="f" stroked="t" coordsize="8255,233679" o:gfxdata="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cUgm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04" o:spid="_x0000_s1026" o:spt="100" style="position:absolute;left:6222822;top:1403350;height:233679;width:57785;" fillcolor="#000080" filled="t" stroked="f" coordsize="57785,233679" o:gfxdata="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yqEOvQAA&#10;ANwAAAAPAAAAAAAAAAEAIAAAACIAAABkcnMvZG93bnJldi54bWxQSwECFAAUAAAACACHTuJAMy8F&#10;njsAAAA5AAAAEAAAAAAAAAABACAAAAAMAQAAZHJzL3NoYXBleG1sLnhtbFBLBQYAAAAABgAGAFsB&#10;AAC2AwAAAAA=&#10;" path="m57605,0l0,0,0,233476,57605,233476,57605,0xe">
                  <v:fill on="t" focussize="0,0"/>
                  <v:stroke on="f"/>
                  <v:imagedata o:title=""/>
                  <o:lock v:ext="edit" aspectratio="f"/>
                  <v:textbox inset="0mm,0mm,0mm,0mm"/>
                </v:shape>
                <v:shape id="Graphic 305" o:spid="_x0000_s1026" o:spt="100" style="position:absolute;left:6222822;top:1403350;height:233679;width:57785;" filled="f" stroked="t" coordsize="57785,233679" o:gfxdata="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QLL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06" o:spid="_x0000_s1026" o:spt="100" style="position:absolute;left:6312103;top:1403350;height:233679;width:8255;" fillcolor="#000000" filled="t" stroked="f" coordsize="8255,233679" o:gfxdata="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G7fC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307" o:spid="_x0000_s1026" o:spt="100" style="position:absolute;left:6312103;top:1403350;height:233679;width:8255;" filled="f" stroked="t" coordsize="8255,233679" o:gfxdata="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nVAq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08" o:spid="_x0000_s1026" o:spt="100" style="position:absolute;left:6222822;top:1638045;height:233679;width:57785;" fillcolor="#000080" filled="t" stroked="f" coordsize="57785,233679" o:gfxdata="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Hqwu8AAAA&#10;3AAAAA8AAAAAAAAAAQAgAAAAIgAAAGRycy9kb3ducmV2LnhtbFBLAQIUABQAAAAIAIdO4kAzLwWe&#10;OwAAADkAAAAQAAAAAAAAAAEAIAAAAAsBAABkcnMvc2hhcGV4bWwueG1sUEsFBgAAAAAGAAYAWwEA&#10;ALUDAAAAAA==&#10;" path="m57605,0l0,0,0,233476,57605,233476,57605,0xe">
                  <v:fill on="t" focussize="0,0"/>
                  <v:stroke on="f"/>
                  <v:imagedata o:title=""/>
                  <o:lock v:ext="edit" aspectratio="f"/>
                  <v:textbox inset="0mm,0mm,0mm,0mm"/>
                </v:shape>
                <v:shape id="Graphic 309" o:spid="_x0000_s1026" o:spt="100" style="position:absolute;left:6222822;top:1638045;height:233679;width:57785;" filled="f" stroked="t" coordsize="57785,233679" o:gfxdata="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CAjO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10" o:spid="_x0000_s1026" o:spt="100" style="position:absolute;left:6312103;top:1638045;height:233679;width:8255;" fillcolor="#000000" filled="t" stroked="f" coordsize="8255,233679" o:gfxdata="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OkbC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11" o:spid="_x0000_s1026" o:spt="100" style="position:absolute;left:6312103;top:1638045;height:233679;width:8255;" filled="f" stroked="t" coordsize="8255,233679" o:gfxdata="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5v/OLsAAADc&#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312" o:spid="_x0000_s1026" o:spt="100" style="position:absolute;left:6222822;top:1872742;height:233679;width:57785;" fillcolor="#000080" filled="t" stroked="f" coordsize="57785,233679" o:gfxdata="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2Cjy8AAAA&#10;3AAAAA8AAAAAAAAAAQAgAAAAIgAAAGRycy9kb3ducmV2LnhtbFBLAQIUABQAAAAIAIdO4kAzLwWe&#10;OwAAADkAAAAQAAAAAAAAAAEAIAAAAAsBAABkcnMvc2hhcGV4bWwueG1sUEsFBgAAAAAGAAYAWwEA&#10;ALUDAAAAAA==&#10;" path="m57605,0l0,0,0,233476,57605,233476,57605,0xe">
                  <v:fill on="t" focussize="0,0"/>
                  <v:stroke on="f"/>
                  <v:imagedata o:title=""/>
                  <o:lock v:ext="edit" aspectratio="f"/>
                  <v:textbox inset="0mm,0mm,0mm,0mm"/>
                </v:shape>
                <v:shape id="Graphic 313" o:spid="_x0000_s1026" o:spt="100" style="position:absolute;left:6222822;top:1872742;height:233679;width:57785;" filled="f" stroked="t" coordsize="57785,233679" o:gfxdata="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an5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14" o:spid="_x0000_s1026" o:spt="100" style="position:absolute;left:6312103;top:1872742;height:233679;width:8255;" fillcolor="#000000" filled="t" stroked="f" coordsize="8255,233679" o:gfxdata="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UDB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15" o:spid="_x0000_s1026" o:spt="100" style="position:absolute;left:6312103;top:1872742;height:233679;width:8255;" filled="f" stroked="t" coordsize="8255,233679" o:gfxdata="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g+Tu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16" o:spid="_x0000_s1026" o:spt="100" style="position:absolute;left:6222822;top:2107438;height:233679;width:57785;" fillcolor="#000080" filled="t" stroked="f" coordsize="57785,233679" o:gfxdata="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NDD+/&#10;AAAA3AAAAA8AAAAAAAAAAQAgAAAAIgAAAGRycy9kb3ducmV2LnhtbFBLAQIUABQAAAAIAIdO4kAz&#10;LwWeOwAAADkAAAAQAAAAAAAAAAEAIAAAAA4BAABkcnMvc2hhcGV4bWwueG1sUEsFBgAAAAAGAAYA&#10;WwEAALgDAAAAAA==&#10;" path="m57605,0l0,0,0,233476,57605,233476,57605,0xe">
                  <v:fill on="t" focussize="0,0"/>
                  <v:stroke on="f"/>
                  <v:imagedata o:title=""/>
                  <o:lock v:ext="edit" aspectratio="f"/>
                  <v:textbox inset="0mm,0mm,0mm,0mm"/>
                </v:shape>
                <v:shape id="Graphic 317" o:spid="_x0000_s1026" o:spt="100" style="position:absolute;left:6222822;top:2107438;height:233679;width:57785;" filled="f" stroked="t" coordsize="57785,233679" o:gfxdata="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Kv+r4A&#10;AADcAAAADwAAAAAAAAABACAAAAAiAAAAZHJzL2Rvd25yZXYueG1sUEsBAhQAFAAAAAgAh07iQDMv&#10;BZ47AAAAOQAAABAAAAAAAAAAAQAgAAAADQEAAGRycy9zaGFwZXhtbC54bWxQSwUGAAAAAAYABgBb&#10;AQAAtwMAAAAA&#10;" path="m0,233476l57605,233476,57605,0,0,0,0,233476xe">
                  <v:fill on="f" focussize="0,0"/>
                  <v:stroke weight="0.14pt" color="#000080" joinstyle="round"/>
                  <v:imagedata o:title=""/>
                  <o:lock v:ext="edit" aspectratio="f"/>
                  <v:textbox inset="0mm,0mm,0mm,0mm"/>
                </v:shape>
                <v:shape id="Graphic 318" o:spid="_x0000_s1026" o:spt="100" style="position:absolute;left:6312103;top:2107438;height:233679;width:8255;" fillcolor="#000000" filled="t" stroked="f" coordsize="8255,233679" o:gfxdata="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TErE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19" o:spid="_x0000_s1026" o:spt="100" style="position:absolute;left:6312103;top:2107438;height:233679;width:8255;" filled="f" stroked="t" coordsize="8255,233679" o:gfxdata="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t8z6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20" o:spid="_x0000_s1026" o:spt="100" style="position:absolute;left:6222822;top:2342133;height:233679;width:57785;" fillcolor="#000080" filled="t" stroked="f" coordsize="57785,233679" o:gfxdata="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PtttwAAANwAAAAP&#10;AAAAAAAAAAEAIAAAACIAAABkcnMvZG93bnJldi54bWxQSwECFAAUAAAACACHTuJAMy8FnjsAAAA5&#10;AAAAEAAAAAAAAAABACAAAAAGAQAAZHJzL3NoYXBleG1sLnhtbFBLBQYAAAAABgAGAFsBAACwAwAA&#10;AAA=&#10;" path="m57605,0l0,0,0,233476,57605,233476,57605,0xe">
                  <v:fill on="t" focussize="0,0"/>
                  <v:stroke on="f"/>
                  <v:imagedata o:title=""/>
                  <o:lock v:ext="edit" aspectratio="f"/>
                  <v:textbox inset="0mm,0mm,0mm,0mm"/>
                </v:shape>
                <v:shape id="Graphic 321" o:spid="_x0000_s1026" o:spt="100" style="position:absolute;left:6222822;top:2342133;height:233679;width:57785;" filled="f" stroked="t" coordsize="57785,233679" o:gfxdata="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1io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22" o:spid="_x0000_s1026" o:spt="100" style="position:absolute;left:6312103;top:2342133;height:233679;width:8255;" fillcolor="#000000" filled="t" stroked="f" coordsize="8255,233679" o:gfxdata="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yLeT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23" o:spid="_x0000_s1026" o:spt="100" style="position:absolute;left:6312103;top:2342133;height:233679;width:8255;" filled="f" stroked="t" coordsize="8255,233679" o:gfxdata="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mkOabsAAADc&#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324" o:spid="_x0000_s1026" o:spt="100" style="position:absolute;left:6222822;top:2577134;height:233679;width:57785;" fillcolor="#000080" filled="t" stroked="f" coordsize="57785,233679" o:gfxdata="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1uvQAA&#10;ANwAAAAPAAAAAAAAAAEAIAAAACIAAABkcnMvZG93bnJldi54bWxQSwECFAAUAAAACACHTuJAMy8F&#10;njsAAAA5AAAAEAAAAAAAAAABACAAAAAMAQAAZHJzL3NoYXBleG1sLnhtbFBLBQYAAAAABgAGAFsB&#10;AAC2AwAAAAA=&#10;" path="m57605,0l0,0,0,233172,57605,233172,57605,0xe">
                  <v:fill on="t" focussize="0,0"/>
                  <v:stroke on="f"/>
                  <v:imagedata o:title=""/>
                  <o:lock v:ext="edit" aspectratio="f"/>
                  <v:textbox inset="0mm,0mm,0mm,0mm"/>
                </v:shape>
                <v:shape id="Graphic 325" o:spid="_x0000_s1026" o:spt="100" style="position:absolute;left:6222822;top:2577134;height:233679;width:57785;" filled="f" stroked="t" coordsize="57785,233679" o:gfxdata="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Beq74A&#10;AADcAAAADwAAAAAAAAABACAAAAAiAAAAZHJzL2Rvd25yZXYueG1sUEsBAhQAFAAAAAgAh07iQDMv&#10;BZ47AAAAOQAAABAAAAAAAAAAAQAgAAAADQEAAGRycy9zaGFwZXhtbC54bWxQSwUGAAAAAAYABgBb&#10;AQAAtwMAAAAA&#10;" path="m0,233172l57605,233172,57605,0,0,0,0,233172xe">
                  <v:fill on="f" focussize="0,0"/>
                  <v:stroke weight="0.14pt" color="#000080" joinstyle="round"/>
                  <v:imagedata o:title=""/>
                  <o:lock v:ext="edit" aspectratio="f"/>
                  <v:textbox inset="0mm,0mm,0mm,0mm"/>
                </v:shape>
                <v:shape id="Graphic 326" o:spid="_x0000_s1026" o:spt="100" style="position:absolute;left:6312103;top:2577134;height:233679;width:8255;" fillcolor="#000000" filled="t" stroked="f" coordsize="8255,233679" o:gfxdata="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87GQ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327" o:spid="_x0000_s1026" o:spt="100" style="position:absolute;left:6312103;top:2577134;height:233679;width:8255;" filled="f" stroked="t" coordsize="8255,233679" o:gfxdata="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SCGq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28" o:spid="_x0000_s1026" o:spt="100" style="position:absolute;left:6222822;top:2811830;height:233679;width:57785;" fillcolor="#000080" filled="t" stroked="f" coordsize="57785,233679" o:gfxdata="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MvdrtwAAANwAAAAP&#10;AAAAAAAAAAEAIAAAACIAAABkcnMvZG93bnJldi54bWxQSwECFAAUAAAACACHTuJAMy8FnjsAAAA5&#10;AAAAEAAAAAAAAAABACAAAAAGAQAAZHJzL3NoYXBleG1sLnhtbFBLBQYAAAAABgAGAFsBAACwAwAA&#10;AAA=&#10;" path="m57605,0l0,0,0,233172,57605,233172,57605,0xe">
                  <v:fill on="t" focussize="0,0"/>
                  <v:stroke on="f"/>
                  <v:imagedata o:title=""/>
                  <o:lock v:ext="edit" aspectratio="f"/>
                  <v:textbox inset="0mm,0mm,0mm,0mm"/>
                </v:shape>
                <v:shape id="Graphic 329" o:spid="_x0000_s1026" o:spt="100" style="position:absolute;left:6222822;top:2811830;height:233679;width:57785;" filled="f" stroked="t" coordsize="57785,233679" o:gfxdata="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1Urr4A&#10;AADcAAAADwAAAAAAAAABACAAAAAiAAAAZHJzL2Rvd25yZXYueG1sUEsBAhQAFAAAAAgAh07iQDMv&#10;BZ47AAAAOQAAABAAAAAAAAAAAQAgAAAADQEAAGRycy9zaGFwZXhtbC54bWxQSwUGAAAAAAYABgBb&#10;AQAAtwMAAAAA&#10;" path="m0,233172l57605,233172,57605,0,0,0,0,233172xe">
                  <v:fill on="f" focussize="0,0"/>
                  <v:stroke weight="0.14pt" color="#000080" joinstyle="round"/>
                  <v:imagedata o:title=""/>
                  <o:lock v:ext="edit" aspectratio="f"/>
                  <v:textbox inset="0mm,0mm,0mm,0mm"/>
                </v:shape>
                <v:shape id="Graphic 330" o:spid="_x0000_s1026" o:spt="100" style="position:absolute;left:6312103;top:2811830;height:233679;width:8255;" fillcolor="#000000" filled="t" stroked="f" coordsize="8255,233679" o:gfxdata="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jxqi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331" o:spid="_x0000_s1026" o:spt="100" style="position:absolute;left:6312103;top:2811830;height:233679;width:8255;" filled="f" stroked="t" coordsize="8255,233679" o:gfxdata="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uo1i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32" o:spid="_x0000_s1026" o:spt="100" style="position:absolute;left:6222822;top:3046526;height:233679;width:57785;" fillcolor="#000080" filled="t" stroked="f" coordsize="57785,233679" o:gfxdata="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NWXL4A&#10;AADcAAAADwAAAAAAAAABACAAAAAiAAAAZHJzL2Rvd25yZXYueG1sUEsBAhQAFAAAAAgAh07iQDMv&#10;BZ47AAAAOQAAABAAAAAAAAAAAQAgAAAADQEAAGRycy9zaGFwZXhtbC54bWxQSwUGAAAAAAYABgBb&#10;AQAAtwMAAAAA&#10;" path="m57605,0l0,0,0,233172,57605,233172,57605,0xe">
                  <v:fill on="t" focussize="0,0"/>
                  <v:stroke on="f"/>
                  <v:imagedata o:title=""/>
                  <o:lock v:ext="edit" aspectratio="f"/>
                  <v:textbox inset="0mm,0mm,0mm,0mm"/>
                </v:shape>
                <v:shape id="Graphic 333" o:spid="_x0000_s1026" o:spt="100" style="position:absolute;left:6222822;top:3046526;height:233679;width:57785;" filled="f" stroked="t" coordsize="57785,233679" o:gfxdata="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jPWZvQAA&#10;ANwAAAAPAAAAAAAAAAEAIAAAACIAAABkcnMvZG93bnJldi54bWxQSwECFAAUAAAACACHTuJAMy8F&#10;njsAAAA5AAAAEAAAAAAAAAABACAAAAAMAQAAZHJzL3NoYXBleG1sLnhtbFBLBQYAAAAABgAGAFsB&#10;AAC2AwAAAAA=&#10;" path="m0,233172l57605,233172,57605,0,0,0,0,233172xe">
                  <v:fill on="f" focussize="0,0"/>
                  <v:stroke weight="0.14pt" color="#000080" joinstyle="round"/>
                  <v:imagedata o:title=""/>
                  <o:lock v:ext="edit" aspectratio="f"/>
                  <v:textbox inset="0mm,0mm,0mm,0mm"/>
                </v:shape>
                <v:shape id="Graphic 334" o:spid="_x0000_s1026" o:spt="100" style="position:absolute;left:6312103;top:3046526;height:233679;width:8255;" fillcolor="#000000" filled="t" stroked="f" coordsize="8255,233679" o:gfxdata="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tByh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335" o:spid="_x0000_s1026" o:spt="100" style="position:absolute;left:6312103;top:3046526;height:233679;width:8255;" filled="f" stroked="t" coordsize="8255,233679" o:gfxdata="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VpVu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36" o:spid="_x0000_s1026" o:spt="100" style="position:absolute;left:6222822;top:3281171;height:233679;width:57785;" fillcolor="#000080" filled="t" stroked="f" coordsize="57785,233679" o:gfxdata="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jhQX74A&#10;AADcAAAADwAAAAAAAAABACAAAAAiAAAAZHJzL2Rvd25yZXYueG1sUEsBAhQAFAAAAAgAh07iQDMv&#10;BZ47AAAAOQAAABAAAAAAAAAAAQAgAAAADQEAAGRycy9zaGFwZXhtbC54bWxQSwUGAAAAAAYABgBb&#10;AQAAtwMAAAAA&#10;" path="m57605,0l0,0,0,233476,57605,233476,57605,0xe">
                  <v:fill on="t" focussize="0,0"/>
                  <v:stroke on="f"/>
                  <v:imagedata o:title=""/>
                  <o:lock v:ext="edit" aspectratio="f"/>
                  <v:textbox inset="0mm,0mm,0mm,0mm"/>
                </v:shape>
                <v:shape id="Graphic 337" o:spid="_x0000_s1026" o:spt="100" style="position:absolute;left:6222822;top:3281171;height:233679;width:57785;" filled="f" stroked="t" coordsize="57785,233679" o:gfxdata="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t/Oa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38" o:spid="_x0000_s1026" o:spt="100" style="position:absolute;left:6312103;top:3281171;height:233679;width:8255;" fillcolor="#000000" filled="t" stroked="f" coordsize="8255,233679" o:gfxdata="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Rak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39" o:spid="_x0000_s1026" o:spt="100" style="position:absolute;left:6312103;top:3281171;height:233679;width:8255;" filled="f" stroked="t" coordsize="8255,233679" o:gfxdata="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Yr16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40" o:spid="_x0000_s1026" o:spt="100" style="position:absolute;left:6222822;top:3515867;height:233679;width:57785;" fillcolor="#000080" filled="t" stroked="f" coordsize="57785,233679" o:gfxdata="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psezbsAAADc&#10;AAAADwAAAAAAAAABACAAAAAiAAAAZHJzL2Rvd25yZXYueG1sUEsBAhQAFAAAAAgAh07iQDMvBZ47&#10;AAAAOQAAABAAAAAAAAAAAQAgAAAACgEAAGRycy9zaGFwZXhtbC54bWxQSwUGAAAAAAYABgBbAQAA&#10;tAMAAAAA&#10;" path="m57605,0l0,0,0,233476,57605,233476,57605,0xe">
                  <v:fill on="t" focussize="0,0"/>
                  <v:stroke on="f"/>
                  <v:imagedata o:title=""/>
                  <o:lock v:ext="edit" aspectratio="f"/>
                  <v:textbox inset="0mm,0mm,0mm,0mm"/>
                </v:shape>
                <v:shape id="Graphic 341" o:spid="_x0000_s1026" o:spt="100" style="position:absolute;left:6222822;top:3515867;height:233679;width:57785;" filled="f" stroked="t" coordsize="57785,233679" o:gfxdata="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BS9CL4A&#10;AADcAAAADwAAAAAAAAABACAAAAAiAAAAZHJzL2Rvd25yZXYueG1sUEsBAhQAFAAAAAgAh07iQDMv&#10;BZ47AAAAOQAAABAAAAAAAAAAAQAgAAAADQEAAGRycy9zaGFwZXhtbC54bWxQSwUGAAAAAAYABgBb&#10;AQAAtwMAAAAA&#10;" path="m0,233476l57605,233476,57605,0,0,0,0,233476xe">
                  <v:fill on="f" focussize="0,0"/>
                  <v:stroke weight="0.14pt" color="#000080" joinstyle="round"/>
                  <v:imagedata o:title=""/>
                  <o:lock v:ext="edit" aspectratio="f"/>
                  <v:textbox inset="0mm,0mm,0mm,0mm"/>
                </v:shape>
                <v:shape id="Graphic 342" o:spid="_x0000_s1026" o:spt="100" style="position:absolute;left:6312103;top:3515867;height:233679;width:8255;" fillcolor="#000000" filled="t" stroked="f" coordsize="8255,233679" o:gfxdata="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1Iz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43" o:spid="_x0000_s1026" o:spt="100" style="position:absolute;left:6312103;top:3515867;height:233679;width:8255;" filled="f" stroked="t" coordsize="8255,233679" o:gfxdata="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7brybsAAADc&#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344" o:spid="_x0000_s1026" o:spt="100" style="position:absolute;left:6222822;top:3750564;height:233679;width:57785;" fillcolor="#000080" filled="t" stroked="f" coordsize="57785,233679" o:gfxdata="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gGM68AAAA&#10;3AAAAA8AAAAAAAAAAQAgAAAAIgAAAGRycy9kb3ducmV2LnhtbFBLAQIUABQAAAAIAIdO4kAzLwWe&#10;OwAAADkAAAAQAAAAAAAAAAEAIAAAAAsBAABkcnMvc2hhcGV4bWwueG1sUEsFBgAAAAAGAAYAWwEA&#10;ALUDAAAAAA==&#10;" path="m57605,0l0,0,0,233476,57605,233476,57605,0xe">
                  <v:fill on="t" focussize="0,0"/>
                  <v:stroke on="f"/>
                  <v:imagedata o:title=""/>
                  <o:lock v:ext="edit" aspectratio="f"/>
                  <v:textbox inset="0mm,0mm,0mm,0mm"/>
                </v:shape>
                <v:shape id="Graphic 345" o:spid="_x0000_s1026" o:spt="100" style="position:absolute;left:6222822;top:3750564;height:233679;width:57785;" filled="f" stroked="t" coordsize="57785,233679" o:gfxdata="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y+7C74A&#10;AADcAAAADwAAAAAAAAABACAAAAAiAAAAZHJzL2Rvd25yZXYueG1sUEsBAhQAFAAAAAgAh07iQDMv&#10;BZ47AAAAOQAAABAAAAAAAAAAAQAgAAAADQEAAGRycy9zaGFwZXhtbC54bWxQSwUGAAAAAAYABgBb&#10;AQAAtwMAAAAA&#10;" path="m0,233476l57605,233476,57605,0,0,0,0,233476xe">
                  <v:fill on="f" focussize="0,0"/>
                  <v:stroke weight="0.14pt" color="#000080" joinstyle="round"/>
                  <v:imagedata o:title=""/>
                  <o:lock v:ext="edit" aspectratio="f"/>
                  <v:textbox inset="0mm,0mm,0mm,0mm"/>
                </v:shape>
                <v:shape id="Graphic 346" o:spid="_x0000_s1026" o:spt="100" style="position:absolute;left:6312103;top:3750564;height:233679;width:8255;" fillcolor="#000000" filled="t" stroked="f" coordsize="8255,233679" o:gfxdata="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LFQw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47" o:spid="_x0000_s1026" o:spt="100" style="position:absolute;left:6312103;top:3750564;height:233679;width:8255;" filled="f" stroked="t" coordsize="8255,233679" o:gfxdata="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N7cq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48" o:spid="_x0000_s1026" o:spt="100" style="position:absolute;left:6222822;top:3985259;height:233679;width:57785;" fillcolor="#000080" filled="t" stroked="f" coordsize="57785,233679" o:gfxdata="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O0Sy7sAAADc&#10;AAAADwAAAAAAAAABACAAAAAiAAAAZHJzL2Rvd25yZXYueG1sUEsBAhQAFAAAAAgAh07iQDMvBZ47&#10;AAAAOQAAABAAAAAAAAAAAQAgAAAACgEAAGRycy9zaGFwZXhtbC54bWxQSwUGAAAAAAYABgBbAQAA&#10;tAMAAAAA&#10;" path="m57605,0l0,0,0,233476,57605,233476,57605,0xe">
                  <v:fill on="t" focussize="0,0"/>
                  <v:stroke on="f"/>
                  <v:imagedata o:title=""/>
                  <o:lock v:ext="edit" aspectratio="f"/>
                  <v:textbox inset="0mm,0mm,0mm,0mm"/>
                </v:shape>
                <v:shape id="Graphic 349" o:spid="_x0000_s1026" o:spt="100" style="position:absolute;left:6222822;top:3985259;height:233679;width:57785;" filled="f" stroked="t" coordsize="57785,233679" o:gfxdata="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KxDr4A&#10;AADcAAAADwAAAAAAAAABACAAAAAiAAAAZHJzL2Rvd25yZXYueG1sUEsBAhQAFAAAAAgAh07iQDMv&#10;BZ47AAAAOQAAABAAAAAAAAAAAQAgAAAADQEAAGRycy9zaGFwZXhtbC54bWxQSwUGAAAAAAYABgBb&#10;AQAAtwMAAAAA&#10;" path="m0,233476l57605,233476,57605,0,0,0,0,233476xe">
                  <v:fill on="f" focussize="0,0"/>
                  <v:stroke weight="0.14pt" color="#000080" joinstyle="round"/>
                  <v:imagedata o:title=""/>
                  <o:lock v:ext="edit" aspectratio="f"/>
                  <v:textbox inset="0mm,0mm,0mm,0mm"/>
                </v:shape>
                <v:shape id="Graphic 350" o:spid="_x0000_s1026" o:spt="100" style="position:absolute;left:6312103;top:3985259;height:233679;width:8255;" fillcolor="#000000" filled="t" stroked="f" coordsize="8255,233679" o:gfxdata="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P8C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51" o:spid="_x0000_s1026" o:spt="100" style="position:absolute;left:6312103;top:3985259;height:233679;width:8255;" filled="f" stroked="t" coordsize="8255,233679" o:gfxdata="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xRvi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52" o:spid="_x0000_s1026" o:spt="100" style="position:absolute;left:6222822;top:4219955;height:233679;width:57785;" fillcolor="#000080" filled="t" stroked="f" coordsize="57785,233679" o:gfxdata="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cs/y/&#10;AAAA3AAAAA8AAAAAAAAAAQAgAAAAIgAAAGRycy9kb3ducmV2LnhtbFBLAQIUABQAAAAIAIdO4kAz&#10;LwWeOwAAADkAAAAQAAAAAAAAAAEAIAAAAA4BAABkcnMvc2hhcGV4bWwueG1sUEsFBgAAAAAGAAYA&#10;WwEAALgDAAAAAA==&#10;" path="m57605,0l0,0,0,233476,57605,233476,57605,0xe">
                  <v:fill on="t" focussize="0,0"/>
                  <v:stroke on="f"/>
                  <v:imagedata o:title=""/>
                  <o:lock v:ext="edit" aspectratio="f"/>
                  <v:textbox inset="0mm,0mm,0mm,0mm"/>
                </v:shape>
                <v:shape id="Graphic 353" o:spid="_x0000_s1026" o:spt="100" style="position:absolute;left:6222822;top:4219955;height:233679;width:57785;" filled="f" stroked="t" coordsize="57785,233679" o:gfxdata="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UxA5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54" o:spid="_x0000_s1026" o:spt="100" style="position:absolute;left:6312103;top:4219955;height:233679;width:8255;" fillcolor="#000000" filled="t" stroked="f" coordsize="8255,233679" o:gfxdata="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a/kB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55" o:spid="_x0000_s1026" o:spt="100" style="position:absolute;left:6312103;top:4219955;height:233679;width:8255;" filled="f" stroked="t" coordsize="8255,233679" o:gfxdata="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KQPu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56" o:spid="_x0000_s1026" o:spt="100" style="position:absolute;left:6222822;top:4454652;height:233679;width:57785;" fillcolor="#000080" filled="t" stroked="f" coordsize="57785,233679" o:gfxdata="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57X/vQAA&#10;ANwAAAAPAAAAAAAAAAEAIAAAACIAAABkcnMvZG93bnJldi54bWxQSwECFAAUAAAACACHTuJAMy8F&#10;njsAAAA5AAAAEAAAAAAAAAABACAAAAAMAQAAZHJzL3NoYXBleG1sLnhtbFBLBQYAAAAABgAGAFsB&#10;AAC2AwAAAAA=&#10;" path="m57605,0l0,0,0,233476,57605,233476,57605,0xe">
                  <v:fill on="t" focussize="0,0"/>
                  <v:stroke on="f"/>
                  <v:imagedata o:title=""/>
                  <o:lock v:ext="edit" aspectratio="f"/>
                  <v:textbox inset="0mm,0mm,0mm,0mm"/>
                </v:shape>
                <v:shape id="Graphic 357" o:spid="_x0000_s1026" o:spt="100" style="position:absolute;left:6222822;top:4454652;height:233679;width:57785;" filled="f" stroked="t" coordsize="57785,233679" o:gfxdata="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gWOr4A&#10;AADcAAAADwAAAAAAAAABACAAAAAiAAAAZHJzL2Rvd25yZXYueG1sUEsBAhQAFAAAAAgAh07iQDMv&#10;BZ47AAAAOQAAABAAAAAAAAAAAQAgAAAADQEAAGRycy9zaGFwZXhtbC54bWxQSwUGAAAAAAYABgBb&#10;AQAAtwMAAAAA&#10;" path="m0,233476l57605,233476,57605,0,0,0,0,233476xe">
                  <v:fill on="f" focussize="0,0"/>
                  <v:stroke weight="0.14pt" color="#000080" joinstyle="round"/>
                  <v:imagedata o:title=""/>
                  <o:lock v:ext="edit" aspectratio="f"/>
                  <v:textbox inset="0mm,0mm,0mm,0mm"/>
                </v:shape>
                <v:shape id="Graphic 358" o:spid="_x0000_s1026" o:spt="100" style="position:absolute;left:6312103;top:4454652;height:233679;width:8255;" fillcolor="#000000" filled="t" stroked="f" coordsize="8255,233679" o:gfxdata="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JvME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59" o:spid="_x0000_s1026" o:spt="100" style="position:absolute;left:6312103;top:4454652;height:233679;width:8255;" filled="f" stroked="t" coordsize="8255,233679" o:gfxdata="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h0r+vQAA&#10;ANwAAAAPAAAAAAAAAAEAIAAAACIAAABkcnMvZG93bnJldi54bWxQSwECFAAUAAAACACHTuJAMy8F&#10;njsAAAA5AAAAEAAAAAAAAAABACAAAAAMAQAAZHJzL3NoYXBleG1sLnhtbFBLBQYAAAAABgAGAFsB&#10;AAC2AwAAAAA=&#10;" path="m0,233476l7924,233476,7924,0,0,0,0,233476xe">
                  <v:fill on="f" focussize="0,0"/>
                  <v:stroke weight="0.14pt" color="#000000" joinstyle="round"/>
                  <v:imagedata o:title=""/>
                  <o:lock v:ext="edit" aspectratio="f"/>
                  <v:textbox inset="0mm,0mm,0mm,0mm"/>
                </v:shape>
                <v:shape id="Graphic 360" o:spid="_x0000_s1026" o:spt="100" style="position:absolute;left:6222822;top:4689652;height:233679;width:57785;" fillcolor="#000080" filled="t" stroked="f" coordsize="57785,233679" o:gfxdata="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LkKttwAAANwAAAAP&#10;AAAAAAAAAAEAIAAAACIAAABkcnMvZG93bnJldi54bWxQSwECFAAUAAAACACHTuJAMy8FnjsAAAA5&#10;AAAAEAAAAAAAAAABACAAAAAGAQAAZHJzL3NoYXBleG1sLnhtbFBLBQYAAAAABgAGAFsBAACwAwAA&#10;AAA=&#10;" path="m57605,0l0,0,0,233172,57605,233172,57605,0xe">
                  <v:fill on="t" focussize="0,0"/>
                  <v:stroke on="f"/>
                  <v:imagedata o:title=""/>
                  <o:lock v:ext="edit" aspectratio="f"/>
                  <v:textbox inset="0mm,0mm,0mm,0mm"/>
                </v:shape>
                <v:shape id="Graphic 361" o:spid="_x0000_s1026" o:spt="100" style="position:absolute;left:6222822;top:4689652;height:233679;width:57785;" filled="f" stroked="t" coordsize="57785,233679" o:gfxdata="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oeFovQAA&#10;ANwAAAAPAAAAAAAAAAEAIAAAACIAAABkcnMvZG93bnJldi54bWxQSwECFAAUAAAACACHTuJAMy8F&#10;njsAAAA5AAAAEAAAAAAAAAABACAAAAAMAQAAZHJzL3NoYXBleG1sLnhtbFBLBQYAAAAABgAGAFsB&#10;AAC2AwAAAAA=&#10;" path="m0,233172l57605,233172,57605,0,0,0,0,233172xe">
                  <v:fill on="f" focussize="0,0"/>
                  <v:stroke weight="0.14pt" color="#000080" joinstyle="round"/>
                  <v:imagedata o:title=""/>
                  <o:lock v:ext="edit" aspectratio="f"/>
                  <v:textbox inset="0mm,0mm,0mm,0mm"/>
                </v:shape>
                <v:shape id="Graphic 362" o:spid="_x0000_s1026" o:spt="100" style="position:absolute;left:6312103;top:4689652;height:233679;width:8255;" fillcolor="#000000" filled="t" stroked="f" coordsize="8255,233679" o:gfxdata="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og5T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363" o:spid="_x0000_s1026" o:spt="100" style="position:absolute;left:6312103;top:4689652;height:233679;width:8255;" filled="f" stroked="t" coordsize="8255,233679" o:gfxdata="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O3qbsAAADc&#10;AAAADwAAAAAAAAABACAAAAAiAAAAZHJzL2Rvd25yZXYueG1sUEsBAhQAFAAAAAgAh07iQDMvBZ47&#10;AAAAOQAAABAAAAAAAAAAAQAgAAAACgEAAGRycy9zaGFwZXhtbC54bWxQSwUGAAAAAAYABgBbAQAA&#10;tAMAAAAA&#10;" path="m0,233172l7924,233172,7924,0,0,0,0,233172xe">
                  <v:fill on="f" focussize="0,0"/>
                  <v:stroke weight="0.14pt" color="#000000" joinstyle="round"/>
                  <v:imagedata o:title=""/>
                  <o:lock v:ext="edit" aspectratio="f"/>
                  <v:textbox inset="0mm,0mm,0mm,0mm"/>
                </v:shape>
                <v:shape id="Graphic 364" o:spid="_x0000_s1026" o:spt="100" style="position:absolute;left:6222822;top:4924348;height:233679;width:57785;" fillcolor="#000080" filled="t" stroked="f" coordsize="57785,233679" o:gfxdata="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USuvQAA&#10;ANwAAAAPAAAAAAAAAAEAIAAAACIAAABkcnMvZG93bnJldi54bWxQSwECFAAUAAAACACHTuJAMy8F&#10;njsAAAA5AAAAEAAAAAAAAAABACAAAAAMAQAAZHJzL3NoYXBleG1sLnhtbFBLBQYAAAAABgAGAFsB&#10;AAC2AwAAAAA=&#10;" path="m57605,0l0,0,0,233172,57605,233172,57605,0xe">
                  <v:fill on="t" focussize="0,0"/>
                  <v:stroke on="f"/>
                  <v:imagedata o:title=""/>
                  <o:lock v:ext="edit" aspectratio="f"/>
                  <v:textbox inset="0mm,0mm,0mm,0mm"/>
                </v:shape>
                <v:shape id="Graphic 365" o:spid="_x0000_s1026" o:spt="100" style="position:absolute;left:6222822;top:4924348;height:233679;width:57785;" filled="f" stroked="t" coordsize="57785,233679" o:gfxdata="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mudrvQAA&#10;ANwAAAAPAAAAAAAAAAEAIAAAACIAAABkcnMvZG93bnJldi54bWxQSwECFAAUAAAACACHTuJAMy8F&#10;njsAAAA5AAAAEAAAAAAAAAABACAAAAAMAQAAZHJzL3NoYXBleG1sLnhtbFBLBQYAAAAABgAGAFsB&#10;AAC2AwAAAAA=&#10;" path="m0,233172l57605,233172,57605,0,0,0,0,233172xe">
                  <v:fill on="f" focussize="0,0"/>
                  <v:stroke weight="0.14pt" color="#000080" joinstyle="round"/>
                  <v:imagedata o:title=""/>
                  <o:lock v:ext="edit" aspectratio="f"/>
                  <v:textbox inset="0mm,0mm,0mm,0mm"/>
                </v:shape>
                <v:shape id="Graphic 366" o:spid="_x0000_s1026" o:spt="100" style="position:absolute;left:6312103;top:4924348;height:233679;width:8255;" fillcolor="#000000" filled="t" stroked="f" coordsize="8255,233679" o:gfxdata="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ZCFC8AAAA&#10;3AAAAA8AAAAAAAAAAQAgAAAAIgAAAGRycy9kb3ducmV2LnhtbFBLAQIUABQAAAAIAIdO4kAzLwWe&#10;OwAAADkAAAAQAAAAAAAAAAEAIAAAAAsBAABkcnMvc2hhcGV4bWwueG1sUEsFBgAAAAAGAAYAWwEA&#10;ALUDAAAAAA==&#10;" path="m7924,0l0,0,0,233172,7924,233172,7924,0xe">
                  <v:fill on="t" focussize="0,0"/>
                  <v:stroke on="f"/>
                  <v:imagedata o:title=""/>
                  <o:lock v:ext="edit" aspectratio="f"/>
                  <v:textbox inset="0mm,0mm,0mm,0mm"/>
                </v:shape>
                <v:shape id="Graphic 367" o:spid="_x0000_s1026" o:spt="100" style="position:absolute;left:6312103;top:4924348;height:233679;width:8255;" filled="f" stroked="t" coordsize="8255,233679" o:gfxdata="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4saq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68" o:spid="_x0000_s1026" o:spt="100" style="position:absolute;left:6222822;top:5159044;height:233679;width:57785;" fillcolor="#000080" filled="t" stroked="f" coordsize="57785,233679" o:gfxdata="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XWE6rtwAAANwAAAAP&#10;AAAAAAAAAAEAIAAAACIAAABkcnMvZG93bnJldi54bWxQSwECFAAUAAAACACHTuJAMy8FnjsAAAA5&#10;AAAAEAAAAAAAAAABACAAAAAGAQAAZHJzL3NoYXBleG1sLnhtbFBLBQYAAAAABgAGAFsBAACwAwAA&#10;AAA=&#10;" path="m57605,0l0,0,0,233172,57605,233172,57605,0xe">
                  <v:fill on="t" focussize="0,0"/>
                  <v:stroke on="f"/>
                  <v:imagedata o:title=""/>
                  <o:lock v:ext="edit" aspectratio="f"/>
                  <v:textbox inset="0mm,0mm,0mm,0mm"/>
                </v:shape>
                <v:shape id="Graphic 369" o:spid="_x0000_s1026" o:spt="100" style="position:absolute;left:6222822;top:5159044;height:233679;width:57785;" filled="f" stroked="t" coordsize="57785,233679" o:gfxdata="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1+1uvQAA&#10;ANwAAAAPAAAAAAAAAAEAIAAAACIAAABkcnMvZG93bnJldi54bWxQSwECFAAUAAAACACHTuJAMy8F&#10;njsAAAA5AAAAEAAAAAAAAAABACAAAAAMAQAAZHJzL3NoYXBleG1sLnhtbFBLBQYAAAAABgAGAFsB&#10;AAC2AwAAAAA=&#10;" path="m0,233172l57605,233172,57605,0,0,0,0,233172xe">
                  <v:fill on="f" focussize="0,0"/>
                  <v:stroke weight="0.14pt" color="#000080" joinstyle="round"/>
                  <v:imagedata o:title=""/>
                  <o:lock v:ext="edit" aspectratio="f"/>
                  <v:textbox inset="0mm,0mm,0mm,0mm"/>
                </v:shape>
                <v:shape id="Graphic 370" o:spid="_x0000_s1026" o:spt="100" style="position:absolute;left:6312103;top:5159044;height:233679;width:8255;" fillcolor="#000000" filled="t" stroked="f" coordsize="8255,233679" o:gfxdata="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5aNi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371" o:spid="_x0000_s1026" o:spt="100" style="position:absolute;left:6312103;top:5159044;height:233679;width:8255;" filled="f" stroked="t" coordsize="8255,233679" o:gfxdata="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EGpi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372" o:spid="_x0000_s1026" o:spt="100" style="position:absolute;left:6222822;top:5393816;height:233679;width:57785;" fillcolor="#000080" filled="t" stroked="f" coordsize="57785,233679" o:gfxdata="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2nvnL4A&#10;AADcAAAADwAAAAAAAAABACAAAAAiAAAAZHJzL2Rvd25yZXYueG1sUEsBAhQAFAAAAAgAh07iQDMv&#10;BZ47AAAAOQAAABAAAAAAAAAAAQAgAAAADQEAAGRycy9zaGFwZXhtbC54bWxQSwUGAAAAAAYABgBb&#10;AQAAtwMAAAAA&#10;" path="m57605,0l0,0,0,233476,57605,233476,57605,0xe">
                  <v:fill on="t" focussize="0,0"/>
                  <v:stroke on="f"/>
                  <v:imagedata o:title=""/>
                  <o:lock v:ext="edit" aspectratio="f"/>
                  <v:textbox inset="0mm,0mm,0mm,0mm"/>
                </v:shape>
                <v:shape id="Graphic 373" o:spid="_x0000_s1026" o:spt="100" style="position:absolute;left:6222822;top:5393816;height:233679;width:57785;" filled="f" stroked="t" coordsize="57785,233679" o:gfxdata="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5kxZ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74" o:spid="_x0000_s1026" o:spt="100" style="position:absolute;left:6312103;top:5393816;height:233679;width:8255;" fillcolor="#000000" filled="t" stroked="f" coordsize="8255,233679" o:gfxdata="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3qVh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75" o:spid="_x0000_s1026" o:spt="100" style="position:absolute;left:6312103;top:5393816;height:233679;width:8255;" filled="f" stroked="t" coordsize="8255,233679" o:gfxdata="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fxybvQAA&#10;ANwAAAAPAAAAAAAAAAEAIAAAACIAAABkcnMvZG93bnJldi54bWxQSwECFAAUAAAACACHTuJAMy8F&#10;njsAAAA5AAAAEAAAAAAAAAABACAAAAAMAQAAZHJzL3NoYXBleG1sLnhtbFBLBQYAAAAABgAGAFsB&#10;AAC2AwAAAAA=&#10;" path="m0,233476l7924,233476,7924,0,0,0,0,233476xe">
                  <v:fill on="f" focussize="0,0"/>
                  <v:stroke weight="0.14pt" color="#000000" joinstyle="round"/>
                  <v:imagedata o:title=""/>
                  <o:lock v:ext="edit" aspectratio="f"/>
                  <v:textbox inset="0mm,0mm,0mm,0mm"/>
                </v:shape>
                <v:shape id="Graphic 376" o:spid="_x0000_s1026" o:spt="100" style="position:absolute;left:6222822;top:5628513;height:233679;width:57785;" fillcolor="#000080" filled="t" stroked="f" coordsize="57785,233679" o:gfxdata="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S6Z+/&#10;AAAA3AAAAA8AAAAAAAAAAQAgAAAAIgAAAGRycy9kb3ducmV2LnhtbFBLAQIUABQAAAAIAIdO4kAz&#10;LwWeOwAAADkAAAAQAAAAAAAAAAEAIAAAAA4BAABkcnMvc2hhcGV4bWwueG1sUEsFBgAAAAAGAAYA&#10;WwEAALgDAAAAAA==&#10;" path="m57605,0l0,0,0,233476,57605,233476,57605,0xe">
                  <v:fill on="t" focussize="0,0"/>
                  <v:stroke on="f"/>
                  <v:imagedata o:title=""/>
                  <o:lock v:ext="edit" aspectratio="f"/>
                  <v:textbox inset="0mm,0mm,0mm,0mm"/>
                </v:shape>
                <v:shape id="Graphic 377" o:spid="_x0000_s1026" o:spt="100" style="position:absolute;left:6222822;top:5628513;height:233679;width:57785;" filled="f" stroked="t" coordsize="57785,233679" o:gfxdata="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3Upa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78" o:spid="_x0000_s1026" o:spt="100" style="position:absolute;left:6312103;top:5628513;height:233679;width:8255;" fillcolor="#000000" filled="t" stroked="f" coordsize="8255,233679" o:gfxdata="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k69k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79" o:spid="_x0000_s1026" o:spt="100" style="position:absolute;left:6312103;top:5628513;height:233679;width:8255;" filled="f" stroked="t" coordsize="8255,233679" o:gfxdata="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MhaevQAA&#10;ANwAAAAPAAAAAAAAAAEAIAAAACIAAABkcnMvZG93bnJldi54bWxQSwECFAAUAAAACACHTuJAMy8F&#10;njsAAAA5AAAAEAAAAAAAAAABACAAAAAMAQAAZHJzL3NoYXBleG1sLnhtbFBLBQYAAAAABgAGAFsB&#10;AAC2AwAAAAA=&#10;" path="m0,233476l7924,233476,7924,0,0,0,0,233476xe">
                  <v:fill on="f" focussize="0,0"/>
                  <v:stroke weight="0.14pt" color="#000000" joinstyle="round"/>
                  <v:imagedata o:title=""/>
                  <o:lock v:ext="edit" aspectratio="f"/>
                  <v:textbox inset="0mm,0mm,0mm,0mm"/>
                </v:shape>
                <v:shape id="Graphic 380" o:spid="_x0000_s1026" o:spt="100" style="position:absolute;left:6222822;top:5863209;height:233679;width:57785;" fillcolor="#000080" filled="t" stroked="f" coordsize="57785,233679" o:gfxdata="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ZIqRXtwAAANwAAAAP&#10;AAAAAAAAAAEAIAAAACIAAABkcnMvZG93bnJldi54bWxQSwECFAAUAAAACACHTuJAMy8FnjsAAAA5&#10;AAAAEAAAAAAAAAABACAAAAAGAQAAZHJzL3NoYXBleG1sLnhtbFBLBQYAAAAABgAGAFsBAACwAwAA&#10;AAA=&#10;" path="m57605,0l0,0,0,233476,57605,233476,57605,0xe">
                  <v:fill on="t" focussize="0,0"/>
                  <v:stroke on="f"/>
                  <v:imagedata o:title=""/>
                  <o:lock v:ext="edit" aspectratio="f"/>
                  <v:textbox inset="0mm,0mm,0mm,0mm"/>
                </v:shape>
                <v:shape id="Graphic 381" o:spid="_x0000_s1026" o:spt="100" style="position:absolute;left:6222822;top:5863209;height:233679;width:57785;" filled="f" stroked="t" coordsize="57785,233679" o:gfxdata="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rQeS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82" o:spid="_x0000_s1026" o:spt="100" style="position:absolute;left:6312103;top:5863209;height:233679;width:8255;" fillcolor="#000000" filled="t" stroked="f" coordsize="8255,233679" o:gfxdata="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ruip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383" o:spid="_x0000_s1026" o:spt="100" style="position:absolute;left:6312103;top:5863209;height:233679;width:8255;" filled="f" stroked="t" coordsize="8255,233679" o:gfxdata="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PUVO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84" o:spid="_x0000_s1026" o:spt="100" style="position:absolute;left:6222822;top:6097904;height:233679;width:57785;" fillcolor="#000080" filled="t" stroked="f" coordsize="57785,233679" o:gfxdata="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ZolS8AAAA&#10;3AAAAA8AAAAAAAAAAQAgAAAAIgAAAGRycy9kb3ducmV2LnhtbFBLAQIUABQAAAAIAIdO4kAzLwWe&#10;OwAAADkAAAAQAAAAAAAAAAEAIAAAAAsBAABkcnMvc2hhcGV4bWwueG1sUEsFBgAAAAAGAAYAWwEA&#10;ALUDAAAAAA==&#10;" path="m57605,0l0,0,0,233476,57605,233476,57605,0xe">
                  <v:fill on="t" focussize="0,0"/>
                  <v:stroke on="f"/>
                  <v:imagedata o:title=""/>
                  <o:lock v:ext="edit" aspectratio="f"/>
                  <v:textbox inset="0mm,0mm,0mm,0mm"/>
                </v:shape>
                <v:shape id="Graphic 385" o:spid="_x0000_s1026" o:spt="100" style="position:absolute;left:6222822;top:6097904;height:233679;width:57785;" filled="f" stroked="t" coordsize="57785,233679" o:gfxdata="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lgGR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86" o:spid="_x0000_s1026" o:spt="100" style="position:absolute;left:6312103;top:6097904;height:233679;width:8255;" fillcolor="#000000" filled="t" stroked="f" coordsize="8255,233679" o:gfxdata="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V7qq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387" o:spid="_x0000_s1026" o:spt="100" style="position:absolute;left:6312103;top:6097904;height:233679;width:8255;" filled="f" stroked="t" coordsize="8255,233679" o:gfxdata="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0V1C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88" o:spid="_x0000_s1026" o:spt="100" style="position:absolute;left:6222822;top:6332601;height:233679;width:57785;" fillcolor="#000080" filled="t" stroked="f" coordsize="57785,233679" o:gfxdata="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nVKhRtwAAANwAAAAP&#10;AAAAAAAAAAEAIAAAACIAAABkcnMvZG93bnJldi54bWxQSwECFAAUAAAACACHTuJAMy8FnjsAAAA5&#10;AAAAEAAAAAAAAAABACAAAAAGAQAAZHJzL3NoYXBleG1sLnhtbFBLBQYAAAAABgAGAFsBAACwAwAA&#10;AAA=&#10;" path="m57605,0l0,0,0,233476,57605,233476,57605,0xe">
                  <v:fill on="t" focussize="0,0"/>
                  <v:stroke on="f"/>
                  <v:imagedata o:title=""/>
                  <o:lock v:ext="edit" aspectratio="f"/>
                  <v:textbox inset="0mm,0mm,0mm,0mm"/>
                </v:shape>
                <v:shape id="Graphic 389" o:spid="_x0000_s1026" o:spt="100" style="position:absolute;left:6222822;top:6332601;height:233679;width:57785;" filled="f" stroked="t" coordsize="57785,233679" o:gfxdata="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2wuU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390" o:spid="_x0000_s1026" o:spt="100" style="position:absolute;left:6312103;top:6332601;height:233679;width:8255;" fillcolor="#000000" filled="t" stroked="f" coordsize="8255,233679" o:gfxdata="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6UWY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391" o:spid="_x0000_s1026" o:spt="100" style="position:absolute;left:6312103;top:6332601;height:233679;width:8255;" filled="f" stroked="t" coordsize="8255,233679" o:gfxdata="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I/GK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392" o:spid="_x0000_s1026" o:spt="100" style="position:absolute;left:6222822;top:6567601;height:233679;width:57785;" fillcolor="#000080" filled="t" stroked="f" coordsize="57785,233679" o:gfxdata="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ZQlmvQAA&#10;ANwAAAAPAAAAAAAAAAEAIAAAACIAAABkcnMvZG93bnJldi54bWxQSwECFAAUAAAACACHTuJAMy8F&#10;njsAAAA5AAAAEAAAAAAAAAABACAAAAAMAQAAZHJzL3NoYXBleG1sLnhtbFBLBQYAAAAABgAGAFsB&#10;AAC2AwAAAAA=&#10;" path="m57605,0l0,0,0,233171,57605,233171,57605,0xe">
                  <v:fill on="t" focussize="0,0"/>
                  <v:stroke on="f"/>
                  <v:imagedata o:title=""/>
                  <o:lock v:ext="edit" aspectratio="f"/>
                  <v:textbox inset="0mm,0mm,0mm,0mm"/>
                </v:shape>
                <v:shape id="Graphic 393" o:spid="_x0000_s1026" o:spt="100" style="position:absolute;left:6222822;top:6567601;height:233679;width:57785;" filled="f" stroked="t" coordsize="57785,233679" o:gfxdata="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6qqjvQAA&#10;ANwAAAAPAAAAAAAAAAEAIAAAACIAAABkcnMvZG93bnJldi54bWxQSwECFAAUAAAACACHTuJAMy8F&#10;njsAAAA5AAAAEAAAAAAAAAABACAAAAAMAQAAZHJzL3NoYXBleG1sLnhtbFBLBQYAAAAABgAGAFsB&#10;AAC2AwAAAAA=&#10;" path="m0,233171l57605,233171,57605,0,0,0,0,233171xe">
                  <v:fill on="f" focussize="0,0"/>
                  <v:stroke weight="0.14pt" color="#000080" joinstyle="round"/>
                  <v:imagedata o:title=""/>
                  <o:lock v:ext="edit" aspectratio="f"/>
                  <v:textbox inset="0mm,0mm,0mm,0mm"/>
                </v:shape>
                <v:shape id="Graphic 394" o:spid="_x0000_s1026" o:spt="100" style="position:absolute;left:6312103;top:6567601;height:233679;width:8255;" fillcolor="#000000" filled="t" stroked="f" coordsize="8255,233679" o:gfxdata="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Dm74A&#10;AADcAAAADwAAAAAAAAABACAAAAAiAAAAZHJzL2Rvd25yZXYueG1sUEsBAhQAFAAAAAgAh07iQDMv&#10;BZ47AAAAOQAAABAAAAAAAAAAAQAgAAAADQEAAGRycy9zaGFwZXhtbC54bWxQSwUGAAAAAAYABgBb&#10;AQAAtwMAAAAA&#10;" path="m7924,0l0,0,0,233171,7924,233171,7924,0xe">
                  <v:fill on="t" focussize="0,0"/>
                  <v:stroke on="f"/>
                  <v:imagedata o:title=""/>
                  <o:lock v:ext="edit" aspectratio="f"/>
                  <v:textbox inset="0mm,0mm,0mm,0mm"/>
                </v:shape>
                <v:shape id="Graphic 395" o:spid="_x0000_s1026" o:spt="100" style="position:absolute;left:6312103;top:6567601;height:233679;width:8255;" filled="f" stroked="t" coordsize="8255,233679" o:gfxdata="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c/phvQAA&#10;ANwAAAAPAAAAAAAAAAEAIAAAACIAAABkcnMvZG93bnJldi54bWxQSwECFAAUAAAACACHTuJAMy8F&#10;njsAAAA5AAAAEAAAAAAAAAABACAAAAAMAQAAZHJzL3NoYXBleG1sLnhtbFBLBQYAAAAABgAGAFsB&#10;AAC2AwAAAAA=&#10;" path="m0,233171l7924,233171,7924,0,0,0,0,233171xe">
                  <v:fill on="f" focussize="0,0"/>
                  <v:stroke weight="0.14pt" color="#000000" joinstyle="round"/>
                  <v:imagedata o:title=""/>
                  <o:lock v:ext="edit" aspectratio="f"/>
                  <v:textbox inset="0mm,0mm,0mm,0mm"/>
                </v:shape>
                <v:shape id="Graphic 396" o:spid="_x0000_s1026" o:spt="100" style="position:absolute;left:6222822;top:6802297;height:233679;width:57785;" fillcolor="#000080" filled="t" stroked="f" coordsize="57785,233679" o:gfxdata="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Xg9lvQAA&#10;ANwAAAAPAAAAAAAAAAEAIAAAACIAAABkcnMvZG93bnJldi54bWxQSwECFAAUAAAACACHTuJAMy8F&#10;njsAAAA5AAAAEAAAAAAAAAABACAAAAAMAQAAZHJzL3NoYXBleG1sLnhtbFBLBQYAAAAABgAGAFsB&#10;AAC2AwAAAAA=&#10;" path="m57605,0l0,0,0,233171,57605,233171,57605,0xe">
                  <v:fill on="t" focussize="0,0"/>
                  <v:stroke on="f"/>
                  <v:imagedata o:title=""/>
                  <o:lock v:ext="edit" aspectratio="f"/>
                  <v:textbox inset="0mm,0mm,0mm,0mm"/>
                </v:shape>
                <v:shape id="Graphic 397" o:spid="_x0000_s1026" o:spt="100" style="position:absolute;left:6222822;top:6802297;height:233679;width:57785;" filled="f" stroked="t" coordsize="57785,233679" o:gfxdata="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sX5FvQAA&#10;ANwAAAAPAAAAAAAAAAEAIAAAACIAAABkcnMvZG93bnJldi54bWxQSwECFAAUAAAACACHTuJAMy8F&#10;njsAAAA5AAAAEAAAAAAAAAABACAAAAAMAQAAZHJzL3NoYXBleG1sLnhtbFBLBQYAAAAABgAGAFsB&#10;AAC2AwAAAAA=&#10;" path="m0,233171l57605,233171,57605,0,0,0,0,233171xe">
                  <v:fill on="f" focussize="0,0"/>
                  <v:stroke weight="0.13992125984252pt" color="#000080" joinstyle="round"/>
                  <v:imagedata o:title=""/>
                  <o:lock v:ext="edit" aspectratio="f"/>
                  <v:textbox inset="0mm,0mm,0mm,0mm"/>
                </v:shape>
                <v:shape id="Graphic 398" o:spid="_x0000_s1026" o:spt="100" style="position:absolute;left:6312103;top:6802297;height:233679;width:8255;" fillcolor="#000000" filled="t" stroked="f" coordsize="8255,233679" o:gfxdata="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6n0meugAAANwA&#10;AAAPAAAAAAAAAAEAIAAAACIAAABkcnMvZG93bnJldi54bWxQSwECFAAUAAAACACHTuJAMy8FnjsA&#10;AAA5AAAAEAAAAAAAAAABACAAAAAJAQAAZHJzL3NoYXBleG1sLnhtbFBLBQYAAAAABgAGAFsBAACz&#10;AwAAAAA=&#10;" path="m7924,0l0,0,0,233171,7924,233171,7924,0xe">
                  <v:fill on="t" focussize="0,0"/>
                  <v:stroke on="f"/>
                  <v:imagedata o:title=""/>
                  <o:lock v:ext="edit" aspectratio="f"/>
                  <v:textbox inset="0mm,0mm,0mm,0mm"/>
                </v:shape>
                <v:shape id="Graphic 399" o:spid="_x0000_s1026" o:spt="100" style="position:absolute;left:6312103;top:6802297;height:233679;width:8255;" filled="f" stroked="t" coordsize="8255,233679" o:gfxdata="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8GS8AAAA&#10;3AAAAA8AAAAAAAAAAQAgAAAAIgAAAGRycy9kb3ducmV2LnhtbFBLAQIUABQAAAAIAIdO4kAzLwWe&#10;OwAAADkAAAAQAAAAAAAAAAEAIAAAAAsBAABkcnMvc2hhcGV4bWwueG1sUEsFBgAAAAAGAAYAWwEA&#10;ALUDAAAAAA==&#10;" path="m0,233171l7924,233171,7924,0,0,0,0,233171xe">
                  <v:fill on="f" focussize="0,0"/>
                  <v:stroke weight="0.14pt" color="#000000" joinstyle="round"/>
                  <v:imagedata o:title=""/>
                  <o:lock v:ext="edit" aspectratio="f"/>
                  <v:textbox inset="0mm,0mm,0mm,0mm"/>
                </v:shape>
                <v:shape id="Graphic 400" o:spid="_x0000_s1026" o:spt="100" style="position:absolute;left:6222822;top:7036993;height:233679;width:57785;" fillcolor="#000080" filled="t" stroked="f" coordsize="57785,233679" o:gfxdata="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bami8AAAA&#10;3AAAAA8AAAAAAAAAAQAgAAAAIgAAAGRycy9kb3ducmV2LnhtbFBLAQIUABQAAAAIAIdO4kAzLwWe&#10;OwAAADkAAAAQAAAAAAAAAAEAIAAAAAsBAABkcnMvc2hhcGV4bWwueG1sUEsFBgAAAAAGAAYAWwEA&#10;ALUDAAAAAA==&#10;" path="m57605,0l0,0,0,233171,57605,233171,57605,0xe">
                  <v:fill on="t" focussize="0,0"/>
                  <v:stroke on="f"/>
                  <v:imagedata o:title=""/>
                  <o:lock v:ext="edit" aspectratio="f"/>
                  <v:textbox inset="0mm,0mm,0mm,0mm"/>
                </v:shape>
                <v:shape id="Graphic 401" o:spid="_x0000_s1026" o:spt="100" style="position:absolute;left:6222822;top:7036993;height:233679;width:57785;" filled="f" stroked="t" coordsize="57785,233679" o:gfxdata="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0G0i8AAAA&#10;3AAAAA8AAAAAAAAAAQAgAAAAIgAAAGRycy9kb3ducmV2LnhtbFBLAQIUABQAAAAIAIdO4kAzLwWe&#10;OwAAADkAAAAQAAAAAAAAAAEAIAAAAAsBAABkcnMvc2hhcGV4bWwueG1sUEsFBgAAAAAGAAYAWwEA&#10;ALUDAAAAAA==&#10;" path="m0,233171l57605,233171,57605,0,0,0,0,233171xe">
                  <v:fill on="f" focussize="0,0"/>
                  <v:stroke weight="0.13992125984252pt" color="#000080" joinstyle="round"/>
                  <v:imagedata o:title=""/>
                  <o:lock v:ext="edit" aspectratio="f"/>
                  <v:textbox inset="0mm,0mm,0mm,0mm"/>
                </v:shape>
                <v:shape id="Graphic 402" o:spid="_x0000_s1026" o:spt="100" style="position:absolute;left:6312103;top:7036993;height:233679;width:8255;" fillcolor="#000000" filled="t" stroked="f" coordsize="8255,233679" o:gfxdata="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PXJpa8AAAA&#10;3AAAAA8AAAAAAAAAAQAgAAAAIgAAAGRycy9kb3ducmV2LnhtbFBLAQIUABQAAAAIAIdO4kAzLwWe&#10;OwAAADkAAAAQAAAAAAAAAAEAIAAAAAsBAABkcnMvc2hhcGV4bWwueG1sUEsFBgAAAAAGAAYAWwEA&#10;ALUDAAAAAA==&#10;" path="m7924,0l0,0,0,233171,7924,233171,7924,0xe">
                  <v:fill on="t" focussize="0,0"/>
                  <v:stroke on="f"/>
                  <v:imagedata o:title=""/>
                  <o:lock v:ext="edit" aspectratio="f"/>
                  <v:textbox inset="0mm,0mm,0mm,0mm"/>
                </v:shape>
                <v:shape id="Graphic 403" o:spid="_x0000_s1026" o:spt="100" style="position:absolute;left:6312103;top:7036993;height:233679;width:8255;" filled="f" stroked="t" coordsize="8255,233679" o:gfxdata="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2n2y8AAAA&#10;3AAAAA8AAAAAAAAAAQAgAAAAIgAAAGRycy9kb3ducmV2LnhtbFBLAQIUABQAAAAIAIdO4kAzLwWe&#10;OwAAADkAAAAQAAAAAAAAAAEAIAAAAAsBAABkcnMvc2hhcGV4bWwueG1sUEsFBgAAAAAGAAYAWwEA&#10;ALUDAAAAAA==&#10;" path="m0,233171l7924,233171,7924,0,0,0,0,233171xe">
                  <v:fill on="f" focussize="0,0"/>
                  <v:stroke weight="0.14pt" color="#000000" joinstyle="round"/>
                  <v:imagedata o:title=""/>
                  <o:lock v:ext="edit" aspectratio="f"/>
                  <v:textbox inset="0mm,0mm,0mm,0mm"/>
                </v:shape>
                <v:shape id="Graphic 404" o:spid="_x0000_s1026" o:spt="100" style="position:absolute;left:6222822;top:7271689;height:233679;width:57785;" fillcolor="#000080" filled="t" stroked="f" coordsize="57785,233679" o:gfxdata="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YGxrvQAA&#10;ANwAAAAPAAAAAAAAAAEAIAAAACIAAABkcnMvZG93bnJldi54bWxQSwECFAAUAAAACACHTuJAMy8F&#10;njsAAAA5AAAAEAAAAAAAAAABACAAAAAMAQAAZHJzL3NoYXBleG1sLnhtbFBLBQYAAAAABgAGAFsB&#10;AAC2AwAAAAA=&#10;" path="m57605,0l0,0,0,233172,57605,233172,57605,0xe">
                  <v:fill on="t" focussize="0,0"/>
                  <v:stroke on="f"/>
                  <v:imagedata o:title=""/>
                  <o:lock v:ext="edit" aspectratio="f"/>
                  <v:textbox inset="0mm,0mm,0mm,0mm"/>
                </v:shape>
                <v:shape id="Graphic 405" o:spid="_x0000_s1026" o:spt="100" style="position:absolute;left:6222822;top:7271689;height:233679;width:57785;" filled="f" stroked="t" coordsize="57785,233679" o:gfxdata="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78+uvQAA&#10;ANwAAAAPAAAAAAAAAAEAIAAAACIAAABkcnMvZG93bnJldi54bWxQSwECFAAUAAAACACHTuJAMy8F&#10;njsAAAA5AAAAEAAAAAAAAAABACAAAAAMAQAAZHJzL3NoYXBleG1sLnhtbFBLBQYAAAAABgAGAFsB&#10;AAC2AwAAAAA=&#10;" path="m0,233172l57605,233172,57605,0,0,0,0,233172xe">
                  <v:fill on="f" focussize="0,0"/>
                  <v:stroke weight="0.14pt" color="#000080" joinstyle="round"/>
                  <v:imagedata o:title=""/>
                  <o:lock v:ext="edit" aspectratio="f"/>
                  <v:textbox inset="0mm,0mm,0mm,0mm"/>
                </v:shape>
                <v:shape id="Graphic 406" o:spid="_x0000_s1026" o:spt="100" style="position:absolute;left:6312103;top:7271689;height:233679;width:8255;" fillcolor="#000000" filled="t" stroked="f" coordsize="8255,233679" o:gfxdata="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sIJW8AAAA&#10;3AAAAA8AAAAAAAAAAQAgAAAAIgAAAGRycy9kb3ducmV2LnhtbFBLAQIUABQAAAAIAIdO4kAzLwWe&#10;OwAAADkAAAAQAAAAAAAAAAEAIAAAAAsBAABkcnMvc2hhcGV4bWwueG1sUEsFBgAAAAAGAAYAWwEA&#10;ALUDAAAAAA==&#10;" path="m7924,0l0,0,0,233172,7924,233172,7924,0xe">
                  <v:fill on="t" focussize="0,0"/>
                  <v:stroke on="f"/>
                  <v:imagedata o:title=""/>
                  <o:lock v:ext="edit" aspectratio="f"/>
                  <v:textbox inset="0mm,0mm,0mm,0mm"/>
                </v:shape>
                <v:shape id="Graphic 407" o:spid="_x0000_s1026" o:spt="100" style="position:absolute;left:6312103;top:7271689;height:233679;width:8255;" filled="f" stroked="t" coordsize="8255,233679" o:gfxdata="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NmW+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408" o:spid="_x0000_s1026" o:spt="100" style="position:absolute;left:6222822;top:7506334;height:233679;width:57785;" fillcolor="#000080" filled="t" stroked="f" coordsize="57785,233679" o:gfxdata="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tZm68AAAA&#10;3AAAAA8AAAAAAAAAAQAgAAAAIgAAAGRycy9kb3ducmV2LnhtbFBLAQIUABQAAAAIAIdO4kAzLwWe&#10;OwAAADkAAAAQAAAAAAAAAAEAIAAAAAsBAABkcnMvc2hhcGV4bWwueG1sUEsFBgAAAAAGAAYAWwEA&#10;ALUDAAAAAA==&#10;" path="m57605,0l0,0,0,233476,57605,233476,57605,0xe">
                  <v:fill on="t" focussize="0,0"/>
                  <v:stroke on="f"/>
                  <v:imagedata o:title=""/>
                  <o:lock v:ext="edit" aspectratio="f"/>
                  <v:textbox inset="0mm,0mm,0mm,0mm"/>
                </v:shape>
                <v:shape id="Graphic 409" o:spid="_x0000_s1026" o:spt="100" style="position:absolute;left:6222822;top:7506334;height:233679;width:57785;" filled="f" stroked="t" coordsize="57785,233679" o:gfxdata="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osWrvQAA&#10;ANwAAAAPAAAAAAAAAAEAIAAAACIAAABkcnMvZG93bnJldi54bWxQSwECFAAUAAAACACHTuJAMy8F&#10;njsAAAA5AAAAEAAAAAAAAAABACAAAAAMAQAAZHJzL3NoYXBleG1sLnhtbFBLBQYAAAAABgAGAFsB&#10;AAC2AwAAAAA=&#10;" path="m0,233476l57605,233476,57605,0,0,0,0,233476xe">
                  <v:fill on="f" focussize="0,0"/>
                  <v:stroke weight="0.14pt" color="#000080" joinstyle="round"/>
                  <v:imagedata o:title=""/>
                  <o:lock v:ext="edit" aspectratio="f"/>
                  <v:textbox inset="0mm,0mm,0mm,0mm"/>
                </v:shape>
                <v:shape id="Graphic 410" o:spid="_x0000_s1026" o:spt="100" style="position:absolute;left:6312103;top:7506334;height:233679;width:8255;" fillcolor="#000000" filled="t" stroked="f" coordsize="8255,233679" o:gfxdata="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kIun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411" o:spid="_x0000_s1026" o:spt="100" style="position:absolute;left:6312103;top:7506334;height:233679;width:8255;" filled="f" stroked="t" coordsize="8255,233679" o:gfxdata="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EyXbsAAADc&#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412" o:spid="_x0000_s1026" o:spt="100" style="position:absolute;left:6222822;top:7741031;height:233679;width:57785;" fillcolor="#000080" filled="t" stroked="f" coordsize="57785,233679" o:gfxdata="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cx1m8AAAA&#10;3AAAAA8AAAAAAAAAAQAgAAAAIgAAAGRycy9kb3ducmV2LnhtbFBLAQIUABQAAAAIAIdO4kAzLwWe&#10;OwAAADkAAAAQAAAAAAAAAAEAIAAAAAsBAABkcnMvc2hhcGV4bWwueG1sUEsFBgAAAAAGAAYAWwEA&#10;ALUDAAAAAA==&#10;" path="m57605,0l0,0,0,233476,57605,233476,57605,0xe">
                  <v:fill on="t" focussize="0,0"/>
                  <v:stroke on="f"/>
                  <v:imagedata o:title=""/>
                  <o:lock v:ext="edit" aspectratio="f"/>
                  <v:textbox inset="0mm,0mm,0mm,0mm"/>
                </v:shape>
                <v:shape id="Graphic 413" o:spid="_x0000_s1026" o:spt="100" style="position:absolute;left:6222822;top:7741031;height:233679;width:57785;" filled="f" stroked="t" coordsize="57785,233679" o:gfxdata="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NknL4A&#10;AADcAAAADwAAAAAAAAABACAAAAAiAAAAZHJzL2Rvd25yZXYueG1sUEsBAhQAFAAAAAgAh07iQDMv&#10;BZ47AAAAOQAAABAAAAAAAAAAAQAgAAAADQEAAGRycy9zaGFwZXhtbC54bWxQSwUGAAAAAAYABgBb&#10;AQAAtwMAAAAA&#10;" path="m0,233476l57605,233476,57605,0,0,0,0,233476xe">
                  <v:fill on="f" focussize="0,0"/>
                  <v:stroke weight="0.14pt" color="#000080" joinstyle="round"/>
                  <v:imagedata o:title=""/>
                  <o:lock v:ext="edit" aspectratio="f"/>
                  <v:textbox inset="0mm,0mm,0mm,0mm"/>
                </v:shape>
                <v:shape id="Graphic 414" o:spid="_x0000_s1026" o:spt="100" style="position:absolute;left:6312103;top:7741031;height:233679;width:8255;" fillcolor="#000000" filled="t" stroked="f" coordsize="8255,233679" o:gfxdata="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q42k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415" o:spid="_x0000_s1026" o:spt="100" style="position:absolute;left:6312103;top:7741031;height:233679;width:8255;" filled="f" stroked="t" coordsize="8255,233679" o:gfxdata="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KNF6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416" o:spid="_x0000_s1026" o:spt="100" style="position:absolute;left:6222822;top:7975727;height:235585;width:57785;" fillcolor="#000080" filled="t" stroked="f" coordsize="57785,235585" o:gfxdata="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E7HO/&#10;AAAA3AAAAA8AAAAAAAAAAQAgAAAAIgAAAGRycy9kb3ducmV2LnhtbFBLAQIUABQAAAAIAIdO4kAz&#10;LwWeOwAAADkAAAAQAAAAAAAAAAEAIAAAAA4BAABkcnMvc2hhcGV4bWwueG1sUEsFBgAAAAAGAAYA&#10;WwEAALgDAAAAAA==&#10;" path="m57605,0l0,0,0,235000,57605,235000,57605,0xe">
                  <v:fill on="t" focussize="0,0"/>
                  <v:stroke on="f"/>
                  <v:imagedata o:title=""/>
                  <o:lock v:ext="edit" aspectratio="f"/>
                  <v:textbox inset="0mm,0mm,0mm,0mm"/>
                </v:shape>
                <v:shape id="Graphic 417" o:spid="_x0000_s1026" o:spt="100" style="position:absolute;left:6222822;top:7975727;height:235585;width:57785;" filled="f" stroked="t" coordsize="57785,235585" o:gfxdata="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B8w2&#10;wAAAANwAAAAPAAAAAAAAAAEAIAAAACIAAABkcnMvZG93bnJldi54bWxQSwECFAAUAAAACACHTuJA&#10;My8FnjsAAAA5AAAAEAAAAAAAAAABACAAAAAPAQAAZHJzL3NoYXBleG1sLnhtbFBLBQYAAAAABgAG&#10;AFsBAAC5AwAAAAA=&#10;" path="m0,235000l57605,235000,57605,0,0,0,0,235000xe">
                  <v:fill on="f" focussize="0,0"/>
                  <v:stroke weight="0.14pt" color="#000080" joinstyle="round"/>
                  <v:imagedata o:title=""/>
                  <o:lock v:ext="edit" aspectratio="f"/>
                  <v:textbox inset="0mm,0mm,0mm,0mm"/>
                </v:shape>
                <v:shape id="Graphic 418" o:spid="_x0000_s1026" o:spt="100" style="position:absolute;left:6312103;top:7975727;height:235585;width:8255;" fillcolor="#000000" filled="t" stroked="f" coordsize="8255,235585" o:gfxdata="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t6lgugAAANwA&#10;AAAPAAAAAAAAAAEAIAAAACIAAABkcnMvZG93bnJldi54bWxQSwECFAAUAAAACACHTuJAMy8FnjsA&#10;AAA5AAAAEAAAAAAAAAABACAAAAAJAQAAZHJzL3NoYXBleG1sLnhtbFBLBQYAAAAABgAGAFsBAACz&#10;AwAAAAA=&#10;" path="m7924,0l0,0,0,235000,7924,235000,7924,0xe">
                  <v:fill on="t" focussize="0,0"/>
                  <v:stroke on="f"/>
                  <v:imagedata o:title=""/>
                  <o:lock v:ext="edit" aspectratio="f"/>
                  <v:textbox inset="0mm,0mm,0mm,0mm"/>
                </v:shape>
                <v:shape id="Graphic 419" o:spid="_x0000_s1026" o:spt="100" style="position:absolute;left:6312103;top:7975727;height:235585;width:8255;" filled="f" stroked="t" coordsize="8255,235585" o:gfxdata="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jBDo&#10;wAAAANwAAAAPAAAAAAAAAAEAIAAAACIAAABkcnMvZG93bnJldi54bWxQSwECFAAUAAAACACHTuJA&#10;My8FnjsAAAA5AAAAEAAAAAAAAAABACAAAAAPAQAAZHJzL3NoYXBleG1sLnhtbFBLBQYAAAAABgAG&#10;AFsBAAC5AwAAAAA=&#10;" path="m0,235000l7924,235000,7924,0,0,0,0,235000xe">
                  <v:fill on="f" focussize="0,0"/>
                  <v:stroke weight="0.14pt" color="#000000" joinstyle="round"/>
                  <v:imagedata o:title=""/>
                  <o:lock v:ext="edit" aspectratio="f"/>
                  <v:textbox inset="0mm,0mm,0mm,0mm"/>
                </v:shape>
                <v:shape id="Graphic 420" o:spid="_x0000_s1026" o:spt="100" style="position:absolute;left:6222822;top:8211946;height:235585;width:57785;" fillcolor="#000080" filled="t" stroked="f" coordsize="57785,235585" o:gfxdata="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DRshvQAA&#10;ANwAAAAPAAAAAAAAAAEAIAAAACIAAABkcnMvZG93bnJldi54bWxQSwECFAAUAAAACACHTuJAMy8F&#10;njsAAAA5AAAAEAAAAAAAAAABACAAAAAMAQAAZHJzL3NoYXBleG1sLnhtbFBLBQYAAAAABgAGAFsB&#10;AAC2AwAAAAA=&#10;" path="m57605,0l0,0,0,235000,57605,235000,57605,0xe">
                  <v:fill on="t" focussize="0,0"/>
                  <v:stroke on="f"/>
                  <v:imagedata o:title=""/>
                  <o:lock v:ext="edit" aspectratio="f"/>
                  <v:textbox inset="0mm,0mm,0mm,0mm"/>
                </v:shape>
                <v:shape id="Graphic 421" o:spid="_x0000_s1026" o:spt="100" style="position:absolute;left:6222822;top:8211946;height:235585;width:57785;" filled="f" stroked="t" coordsize="57785,235585" o:gfxdata="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zjtk&#10;wAAAANwAAAAPAAAAAAAAAAEAIAAAACIAAABkcnMvZG93bnJldi54bWxQSwECFAAUAAAACACHTuJA&#10;My8FnjsAAAA5AAAAEAAAAAAAAAABACAAAAAPAQAAZHJzL3NoYXBleG1sLnhtbFBLBQYAAAAABgAG&#10;AFsBAAC5AwAAAAA=&#10;" path="m0,235000l57605,235000,57605,0,0,0,0,235000xe">
                  <v:fill on="f" focussize="0,0"/>
                  <v:stroke weight="0.14pt" color="#000080" joinstyle="round"/>
                  <v:imagedata o:title=""/>
                  <o:lock v:ext="edit" aspectratio="f"/>
                  <v:textbox inset="0mm,0mm,0mm,0mm"/>
                </v:shape>
                <v:shape id="Graphic 422" o:spid="_x0000_s1026" o:spt="100" style="position:absolute;left:6312103;top:8211946;height:235585;width:8255;" fillcolor="#000000" filled="t" stroked="f" coordsize="8255,235585" o:gfxdata="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NUN74A&#10;AADcAAAADwAAAAAAAAABACAAAAAiAAAAZHJzL2Rvd25yZXYueG1sUEsBAhQAFAAAAAgAh07iQDMv&#10;BZ47AAAAOQAAABAAAAAAAAAAAQAgAAAADQEAAGRycy9zaGFwZXhtbC54bWxQSwUGAAAAAAYABgBb&#10;AQAAtwMAAAAA&#10;" path="m7924,0l0,0,0,235000,7924,235000,7924,0xe">
                  <v:fill on="t" focussize="0,0"/>
                  <v:stroke on="f"/>
                  <v:imagedata o:title=""/>
                  <o:lock v:ext="edit" aspectratio="f"/>
                  <v:textbox inset="0mm,0mm,0mm,0mm"/>
                </v:shape>
                <v:shape id="Graphic 423" o:spid="_x0000_s1026" o:spt="100" style="position:absolute;left:6312103;top:8211946;height:235585;width:8255;" filled="f" stroked="t" coordsize="8255,235585" o:gfxdata="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I7b+/&#10;AAAA3AAAAA8AAAAAAAAAAQAgAAAAIgAAAGRycy9kb3ducmV2LnhtbFBLAQIUABQAAAAIAIdO4kAz&#10;LwWeOwAAADkAAAAQAAAAAAAAAAEAIAAAAA4BAABkcnMvc2hhcGV4bWwueG1sUEsFBgAAAAAGAAYA&#10;WwEAALgDAAAAAA==&#10;" path="m0,235000l7924,235000,7924,0,0,0,0,235000xe">
                  <v:fill on="f" focussize="0,0"/>
                  <v:stroke weight="0.14pt" color="#000000" joinstyle="round"/>
                  <v:imagedata o:title=""/>
                  <o:lock v:ext="edit" aspectratio="f"/>
                  <v:textbox inset="0mm,0mm,0mm,0mm"/>
                </v:shape>
                <v:shape id="Graphic 424" o:spid="_x0000_s1026" o:spt="100" style="position:absolute;left:6222822;top:8448167;height:235585;width:57785;" fillcolor="#000080" filled="t" stroked="f" coordsize="57785,235585" o:gfxdata="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YdIr4A&#10;AADcAAAADwAAAAAAAAABACAAAAAiAAAAZHJzL2Rvd25yZXYueG1sUEsBAhQAFAAAAAgAh07iQDMv&#10;BZ47AAAAOQAAABAAAAAAAAAAAQAgAAAADQEAAGRycy9zaGFwZXhtbC54bWxQSwUGAAAAAAYABgBb&#10;AQAAtwMAAAAA&#10;" path="m57605,0l0,0,0,235000,57605,235000,57605,0xe">
                  <v:fill on="t" focussize="0,0"/>
                  <v:stroke on="f"/>
                  <v:imagedata o:title=""/>
                  <o:lock v:ext="edit" aspectratio="f"/>
                  <v:textbox inset="0mm,0mm,0mm,0mm"/>
                </v:shape>
                <v:shape id="Graphic 425" o:spid="_x0000_s1026" o:spt="100" style="position:absolute;left:6222822;top:8448167;height:235585;width:57785;" filled="f" stroked="t" coordsize="57785,235585" o:gfxdata="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1PWe/&#10;AAAA3AAAAA8AAAAAAAAAAQAgAAAAIgAAAGRycy9kb3ducmV2LnhtbFBLAQIUABQAAAAIAIdO4kAz&#10;LwWeOwAAADkAAAAQAAAAAAAAAAEAIAAAAA4BAABkcnMvc2hhcGV4bWwueG1sUEsFBgAAAAAGAAYA&#10;WwEAALgDAAAAAA==&#10;" path="m0,235000l57605,235000,57605,0,0,0,0,235000xe">
                  <v:fill on="f" focussize="0,0"/>
                  <v:stroke weight="0.14pt" color="#000080" joinstyle="round"/>
                  <v:imagedata o:title=""/>
                  <o:lock v:ext="edit" aspectratio="f"/>
                  <v:textbox inset="0mm,0mm,0mm,0mm"/>
                </v:shape>
                <v:shape id="Graphic 426" o:spid="_x0000_s1026" o:spt="100" style="position:absolute;left:6312103;top:8448167;height:235585;width:8255;" fillcolor="#000000" filled="t" stroked="f" coordsize="8255,235585" o:gfxdata="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QhSNL4A&#10;AADcAAAADwAAAAAAAAABACAAAAAiAAAAZHJzL2Rvd25yZXYueG1sUEsBAhQAFAAAAAgAh07iQDMv&#10;BZ47AAAAOQAAABAAAAAAAAAAAQAgAAAADQEAAGRycy9zaGFwZXhtbC54bWxQSwUGAAAAAAYABgBb&#10;AQAAtwMAAAAA&#10;" path="m7924,0l0,0,0,235000,7924,235000,7924,0xe">
                  <v:fill on="t" focussize="0,0"/>
                  <v:stroke on="f"/>
                  <v:imagedata o:title=""/>
                  <o:lock v:ext="edit" aspectratio="f"/>
                  <v:textbox inset="0mm,0mm,0mm,0mm"/>
                </v:shape>
                <v:shape id="Graphic 427" o:spid="_x0000_s1026" o:spt="100" style="position:absolute;left:6312103;top:8448167;height:235585;width:8255;" filled="f" stroked="t" coordsize="8255,235585" o:gfxdata="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M+u8&#10;wAAAANwAAAAPAAAAAAAAAAEAIAAAACIAAABkcnMvZG93bnJldi54bWxQSwECFAAUAAAACACHTuJA&#10;My8FnjsAAAA5AAAAEAAAAAAAAAABACAAAAAPAQAAZHJzL3NoYXBleG1sLnhtbFBLBQYAAAAABgAG&#10;AFsBAAC5AwAAAAA=&#10;" path="m0,235000l7924,235000,7924,0,0,0,0,235000xe">
                  <v:fill on="f" focussize="0,0"/>
                  <v:stroke weight="0.14pt" color="#000000" joinstyle="round"/>
                  <v:imagedata o:title=""/>
                  <o:lock v:ext="edit" aspectratio="f"/>
                  <v:textbox inset="0mm,0mm,0mm,0mm"/>
                </v:shape>
                <v:shape id="Graphic 428" o:spid="_x0000_s1026" o:spt="100" style="position:absolute;left:6222822;top:8684691;height:234950;width:57785;" fillcolor="#000080" filled="t" stroked="f" coordsize="57785,234950" o:gfxdata="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xZdwbsAAADc&#10;AAAADwAAAAAAAAABACAAAAAiAAAAZHJzL2Rvd25yZXYueG1sUEsBAhQAFAAAAAgAh07iQDMvBZ47&#10;AAAAOQAAABAAAAAAAAAAAQAgAAAACgEAAGRycy9zaGFwZXhtbC54bWxQSwUGAAAAAAYABgBbAQAA&#10;tAMAAAAA&#10;" path="m57605,0l0,0,0,234696,57605,234696,57605,0xe">
                  <v:fill on="t" focussize="0,0"/>
                  <v:stroke on="f"/>
                  <v:imagedata o:title=""/>
                  <o:lock v:ext="edit" aspectratio="f"/>
                  <v:textbox inset="0mm,0mm,0mm,0mm"/>
                </v:shape>
                <v:shape id="Graphic 429" o:spid="_x0000_s1026" o:spt="100" style="position:absolute;left:6222822;top:8684691;height:234950;width:57785;" filled="f" stroked="t" coordsize="57785,234950" o:gfxdata="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WKJ6/&#10;AAAA3AAAAA8AAAAAAAAAAQAgAAAAIgAAAGRycy9kb3ducmV2LnhtbFBLAQIUABQAAAAIAIdO4kAz&#10;LwWeOwAAADkAAAAQAAAAAAAAAAEAIAAAAA4BAABkcnMvc2hhcGV4bWwueG1sUEsFBgAAAAAGAAYA&#10;WwEAALgDAAAAAA==&#10;" path="m0,234696l57605,234696,57605,0,0,0,0,234696xe">
                  <v:fill on="f" focussize="0,0"/>
                  <v:stroke weight="0.14pt" color="#000080" joinstyle="round"/>
                  <v:imagedata o:title=""/>
                  <o:lock v:ext="edit" aspectratio="f"/>
                  <v:textbox inset="0mm,0mm,0mm,0mm"/>
                </v:shape>
                <v:shape id="Graphic 430" o:spid="_x0000_s1026" o:spt="100" style="position:absolute;left:6312103;top:8684691;height:234950;width:8255;" fillcolor="#000000" filled="t" stroked="f" coordsize="8255,234950" o:gfxdata="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rnw+8AAAA&#10;3AAAAA8AAAAAAAAAAQAgAAAAIgAAAGRycy9kb3ducmV2LnhtbFBLAQIUABQAAAAIAIdO4kAzLwWe&#10;OwAAADkAAAAQAAAAAAAAAAEAIAAAAAsBAABkcnMvc2hhcGV4bWwueG1sUEsFBgAAAAAGAAYAWwEA&#10;ALUDAAAAAA==&#10;" path="m7924,0l0,0,0,234696,7924,234696,7924,0xe">
                  <v:fill on="t" focussize="0,0"/>
                  <v:stroke on="f"/>
                  <v:imagedata o:title=""/>
                  <o:lock v:ext="edit" aspectratio="f"/>
                  <v:textbox inset="0mm,0mm,0mm,0mm"/>
                </v:shape>
                <v:shape id="Graphic 431" o:spid="_x0000_s1026" o:spt="100" style="position:absolute;left:6312103;top:8684691;height:234950;width:8255;" filled="f" stroked="t" coordsize="8255,234950" o:gfxdata="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QEer4A&#10;AADcAAAADwAAAAAAAAABACAAAAAiAAAAZHJzL2Rvd25yZXYueG1sUEsBAhQAFAAAAAgAh07iQDMv&#10;BZ47AAAAOQAAABAAAAAAAAAAAQAgAAAADQEAAGRycy9zaGFwZXhtbC54bWxQSwUGAAAAAAYABgBb&#10;AQAAtwMAAAAA&#10;" path="m0,234696l7924,234696,7924,0,0,0,0,234696xe">
                  <v:fill on="f" focussize="0,0"/>
                  <v:stroke weight="0.14pt" color="#000000" joinstyle="round"/>
                  <v:imagedata o:title=""/>
                  <o:lock v:ext="edit" aspectratio="f"/>
                  <v:textbox inset="0mm,0mm,0mm,0mm"/>
                </v:shape>
                <v:shape id="Graphic 432" o:spid="_x0000_s1026" o:spt="100" style="position:absolute;left:6222822;top:8920912;height:234950;width:57785;" fillcolor="#000080" filled="t" stroked="f" coordsize="57785,234950" o:gfxdata="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n/Pa/&#10;AAAA3AAAAA8AAAAAAAAAAQAgAAAAIgAAAGRycy9kb3ducmV2LnhtbFBLAQIUABQAAAAIAIdO4kAz&#10;LwWeOwAAADkAAAAQAAAAAAAAAAEAIAAAAA4BAABkcnMvc2hhcGV4bWwueG1sUEsFBgAAAAAGAAYA&#10;WwEAALgDAAAAAA==&#10;" path="m57605,0l0,0,0,234696,57605,234696,57605,0xe">
                  <v:fill on="t" focussize="0,0"/>
                  <v:stroke on="f"/>
                  <v:imagedata o:title=""/>
                  <o:lock v:ext="edit" aspectratio="f"/>
                  <v:textbox inset="0mm,0mm,0mm,0mm"/>
                </v:shape>
                <v:shape id="Graphic 433" o:spid="_x0000_s1026" o:spt="100" style="position:absolute;left:6222822;top:8920912;height:234950;width:57785;" filled="f" stroked="t" coordsize="57785,234950" o:gfxdata="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2eJqb4A&#10;AADcAAAADwAAAAAAAAABACAAAAAiAAAAZHJzL2Rvd25yZXYueG1sUEsBAhQAFAAAAAgAh07iQDMv&#10;BZ47AAAAOQAAABAAAAAAAAAAAQAgAAAADQEAAGRycy9zaGFwZXhtbC54bWxQSwUGAAAAAAYABgBb&#10;AQAAtwMAAAAA&#10;" path="m0,234696l57605,234696,57605,0,0,0,0,234696xe">
                  <v:fill on="f" focussize="0,0"/>
                  <v:stroke weight="0.14pt" color="#000080" joinstyle="round"/>
                  <v:imagedata o:title=""/>
                  <o:lock v:ext="edit" aspectratio="f"/>
                  <v:textbox inset="0mm,0mm,0mm,0mm"/>
                </v:shape>
                <v:shape id="Graphic 434" o:spid="_x0000_s1026" o:spt="100" style="position:absolute;left:6312103;top:8920912;height:234950;width:8255;" fillcolor="#000000" filled="t" stroked="f" coordsize="8255,234950" o:gfxdata="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CZDL4A&#10;AADcAAAADwAAAAAAAAABACAAAAAiAAAAZHJzL2Rvd25yZXYueG1sUEsBAhQAFAAAAAgAh07iQDMv&#10;BZ47AAAAOQAAABAAAAAAAAAAAQAgAAAADQEAAGRycy9zaGFwZXhtbC54bWxQSwUGAAAAAAYABgBb&#10;AQAAtwMAAAAA&#10;" path="m7924,0l0,0,0,234696,7924,234696,7924,0xe">
                  <v:fill on="t" focussize="0,0"/>
                  <v:stroke on="f"/>
                  <v:imagedata o:title=""/>
                  <o:lock v:ext="edit" aspectratio="f"/>
                  <v:textbox inset="0mm,0mm,0mm,0mm"/>
                </v:shape>
                <v:shape id="Graphic 435" o:spid="_x0000_s1026" o:spt="100" style="position:absolute;left:6312103;top:8920912;height:234950;width:8255;" filled="f" stroked="t" coordsize="8255,234950" o:gfxdata="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J5vQAA&#10;ANwAAAAPAAAAAAAAAAEAIAAAACIAAABkcnMvZG93bnJldi54bWxQSwECFAAUAAAACACHTuJAMy8F&#10;njsAAAA5AAAAEAAAAAAAAAABACAAAAAMAQAAZHJzL3NoYXBleG1sLnhtbFBLBQYAAAAABgAGAFsB&#10;AAC2AwAAAAA=&#10;" path="m0,234696l7924,234696,7924,0,0,0,0,234696xe">
                  <v:fill on="f" focussize="0,0"/>
                  <v:stroke weight="0.14pt" color="#000000" joinstyle="round"/>
                  <v:imagedata o:title=""/>
                  <o:lock v:ext="edit" aspectratio="f"/>
                  <v:textbox inset="0mm,0mm,0mm,0mm"/>
                </v:shape>
                <v:shape id="Graphic 436" o:spid="_x0000_s1026" o:spt="100" style="position:absolute;left:6222822;top:9157131;height:234950;width:57785;" fillcolor="#000080" filled="t" stroked="f" coordsize="57785,234950" o:gfxdata="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z69b4A&#10;AADcAAAADwAAAAAAAAABACAAAAAiAAAAZHJzL2Rvd25yZXYueG1sUEsBAhQAFAAAAAgAh07iQDMv&#10;BZ47AAAAOQAAABAAAAAAAAAAAQAgAAAADQEAAGRycy9zaGFwZXhtbC54bWxQSwUGAAAAAAYABgBb&#10;AQAAtwMAAAAA&#10;" path="m57605,0l0,0,0,234695,57605,234695,57605,0xe">
                  <v:fill on="t" focussize="0,0"/>
                  <v:stroke on="f"/>
                  <v:imagedata o:title=""/>
                  <o:lock v:ext="edit" aspectratio="f"/>
                  <v:textbox inset="0mm,0mm,0mm,0mm"/>
                </v:shape>
                <v:shape id="Graphic 437" o:spid="_x0000_s1026" o:spt="100" style="position:absolute;left:6222822;top:9157131;height:234950;width:57785;" filled="f" stroked="t" coordsize="57785,234950" o:gfxdata="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cj6q/&#10;AAAA3AAAAA8AAAAAAAAAAQAgAAAAIgAAAGRycy9kb3ducmV2LnhtbFBLAQIUABQAAAAIAIdO4kAz&#10;LwWeOwAAADkAAAAQAAAAAAAAAAEAIAAAAA4BAABkcnMvc2hhcGV4bWwueG1sUEsFBgAAAAAGAAYA&#10;WwEAALgDAAAAAA==&#10;" path="m0,234695l57605,234695,57605,0,0,0,0,234695xe">
                  <v:fill on="f" focussize="0,0"/>
                  <v:stroke weight="0.14pt" color="#000080" joinstyle="round"/>
                  <v:imagedata o:title=""/>
                  <o:lock v:ext="edit" aspectratio="f"/>
                  <v:textbox inset="0mm,0mm,0mm,0mm"/>
                </v:shape>
                <v:shape id="Graphic 438" o:spid="_x0000_s1026" o:spt="100" style="position:absolute;left:6312103;top:9157131;height:234950;width:8255;" fillcolor="#000000" filled="t" stroked="f" coordsize="8255,234950" o:gfxdata="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dkwm8AAAA&#10;3AAAAA8AAAAAAAAAAQAgAAAAIgAAAGRycy9kb3ducmV2LnhtbFBLAQIUABQAAAAIAIdO4kAzLwWe&#10;OwAAADkAAAAQAAAAAAAAAAEAIAAAAAsBAABkcnMvc2hhcGV4bWwueG1sUEsFBgAAAAAGAAYAWwEA&#10;ALUDAAAAAA==&#10;" path="m7924,0l0,0,0,234695,7924,234695,7924,0xe">
                  <v:fill on="t" focussize="0,0"/>
                  <v:stroke on="f"/>
                  <v:imagedata o:title=""/>
                  <o:lock v:ext="edit" aspectratio="f"/>
                  <v:textbox inset="0mm,0mm,0mm,0mm"/>
                </v:shape>
                <v:shape id="Graphic 439" o:spid="_x0000_s1026" o:spt="100" style="position:absolute;left:6312103;top:9157131;height:234950;width:8255;" filled="f" stroked="t" coordsize="8255,234950" o:gfxdata="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yCHy8AAAA&#10;3AAAAA8AAAAAAAAAAQAgAAAAIgAAAGRycy9kb3ducmV2LnhtbFBLAQIUABQAAAAIAIdO4kAzLwWe&#10;OwAAADkAAAAQAAAAAAAAAAEAIAAAAAsBAABkcnMvc2hhcGV4bWwueG1sUEsFBgAAAAAGAAYAWwEA&#10;ALUDAAAAAA==&#10;" path="m0,234695l7924,234695,7924,0,0,0,0,234695xe">
                  <v:fill on="f" focussize="0,0"/>
                  <v:stroke weight="0.14pt" color="#000000" joinstyle="round"/>
                  <v:imagedata o:title=""/>
                  <o:lock v:ext="edit" aspectratio="f"/>
                  <v:textbox inset="0mm,0mm,0mm,0mm"/>
                </v:shape>
                <v:shape id="Graphic 440" o:spid="_x0000_s1026" o:spt="100" style="position:absolute;left:39903;top:229488;height:233679;width:58419;" fillcolor="#000080" filled="t" stroked="f" coordsize="58419,233679" o:gfxdata="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rngJ6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441" o:spid="_x0000_s1026" o:spt="100" style="position:absolute;left:39903;top:229488;height:233679;width:58419;" filled="f" stroked="t" coordsize="58419,233679" o:gfxdata="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0gt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442" o:spid="_x0000_s1026" o:spt="100" style="position:absolute;left:889;top:229488;height:233679;width:8255;" fillcolor="#000000" filled="t" stroked="f" coordsize="8255,233679" o:gfxdata="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vZ9W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443" o:spid="_x0000_s1026" o:spt="100" style="position:absolute;left:889;top:229488;height:233679;width:8255;" filled="f" stroked="t" coordsize="8255,233679" o:gfxdata="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Of+LsAAADc&#10;AAAADwAAAAAAAAABACAAAAAiAAAAZHJzL2Rvd25yZXYueG1sUEsBAhQAFAAAAAgAh07iQDMvBZ47&#10;AAAAOQAAABAAAAAAAAAAAQAgAAAACgEAAGRycy9zaGFwZXhtbC54bWxQSwUGAAAAAAYABgBbAQAA&#10;tAMAAAAA&#10;" path="m0,233476l7924,233476,7924,0,0,0,0,233476xe">
                  <v:fill on="f" focussize="0,0"/>
                  <v:stroke weight="0.13992125984252pt" color="#000000" joinstyle="round"/>
                  <v:imagedata o:title=""/>
                  <o:lock v:ext="edit" aspectratio="f"/>
                  <v:textbox inset="0mm,0mm,0mm,0mm"/>
                </v:shape>
                <v:shape id="Graphic 444" o:spid="_x0000_s1026" o:spt="100" style="position:absolute;left:39903;top:464184;height:233679;width:58419;" fillcolor="#000080" filled="t" stroked="f" coordsize="58419,233679" o:gfxdata="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chp2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45" o:spid="_x0000_s1026" o:spt="100" style="position:absolute;left:39903;top:464184;height:233679;width:58419;" filled="f" stroked="t" coordsize="58419,233679" o:gfxdata="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mJre/&#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446" o:spid="_x0000_s1026" o:spt="100" style="position:absolute;left:889;top:464184;height:233679;width:8255;" fillcolor="#000000" filled="t" stroked="f" coordsize="8255,233679" o:gfxdata="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GmVW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447" o:spid="_x0000_s1026" o:spt="100" style="position:absolute;left:889;top:464184;height:233679;width:8255;" filled="f" stroked="t" coordsize="8255,233679" o:gfxdata="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iZ+7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448" o:spid="_x0000_s1026" o:spt="100" style="position:absolute;left:39903;top:699185;height:233679;width:58419;" fillcolor="#000080" filled="t" stroked="f" coordsize="58419,233679" o:gfxdata="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SRjJi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449" o:spid="_x0000_s1026" o:spt="100" style="position:absolute;left:39903;top:699185;height:233679;width:58419;" filled="f" stroked="t" coordsize="58419,233679" o:gfxdata="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6yyyvQAA&#10;ANwAAAAPAAAAAAAAAAEAIAAAACIAAABkcnMvZG93bnJldi54bWxQSwECFAAUAAAACACHTuJAMy8F&#10;njsAAAA5AAAAEAAAAAAAAAABACAAAAAMAQAAZHJzL3NoYXBleG1sLnhtbFBLBQYAAAAABgAGAFsB&#10;AAC2AwAAAAA=&#10;" path="m0,233172l58216,233172,58216,0,0,0,0,233172xe">
                  <v:fill on="f" focussize="0,0"/>
                  <v:stroke weight="0.14pt" color="#000080" joinstyle="round"/>
                  <v:imagedata o:title=""/>
                  <o:lock v:ext="edit" aspectratio="f"/>
                  <v:textbox inset="0mm,0mm,0mm,0mm"/>
                </v:shape>
                <v:shape id="Graphic 450" o:spid="_x0000_s1026" o:spt="100" style="position:absolute;left:889;top:699185;height:233679;width:8255;" fillcolor="#000000" filled="t" stroked="f" coordsize="8255,233679" o:gfxdata="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Jn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451" o:spid="_x0000_s1026" o:spt="100" style="position:absolute;left:889;top:699185;height:233679;width:8255;" filled="f" stroked="t" coordsize="8255,233679" o:gfxdata="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l0Msm8AAAA&#10;3AAAAA8AAAAAAAAAAQAgAAAAIgAAAGRycy9kb3ducmV2LnhtbFBLAQIUABQAAAAIAIdO4kAzLwWe&#10;OwAAADkAAAAQAAAAAAAAAAEAIAAAAAsBAABkcnMvc2hhcGV4bWwueG1sUEsFBgAAAAAGAAYAWwEA&#10;ALUDAAAAAA==&#10;" path="m0,233172l7924,233172,7924,0,0,0,0,233172xe">
                  <v:fill on="f" focussize="0,0"/>
                  <v:stroke weight="0.13992125984252pt" color="#000000" joinstyle="round"/>
                  <v:imagedata o:title=""/>
                  <o:lock v:ext="edit" aspectratio="f"/>
                  <v:textbox inset="0mm,0mm,0mm,0mm"/>
                </v:shape>
                <v:shape id="Graphic 452" o:spid="_x0000_s1026" o:spt="100" style="position:absolute;left:39903;top:933881;height:233679;width:58419;" fillcolor="#000080" filled="t" stroked="f" coordsize="58419,233679" o:gfxdata="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gLa+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453" o:spid="_x0000_s1026" o:spt="100" style="position:absolute;left:39903;top:933881;height:233679;width:58419;" filled="f" stroked="t" coordsize="58419,233679" o:gfxdata="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qNhb4A&#10;AADcAAAADwAAAAAAAAABACAAAAAiAAAAZHJzL2Rvd25yZXYueG1sUEsBAhQAFAAAAAgAh07iQDMv&#10;BZ47AAAAOQAAABAAAAAAAAAAAQAgAAAADQEAAGRycy9zaGFwZXhtbC54bWxQSwUGAAAAAAYABgBb&#10;AQAAtwMAAAAA&#10;" path="m0,233172l58216,233172,58216,0,0,0,0,233172xe">
                  <v:fill on="f" focussize="0,0"/>
                  <v:stroke weight="0.14pt" color="#000080" joinstyle="round"/>
                  <v:imagedata o:title=""/>
                  <o:lock v:ext="edit" aspectratio="f"/>
                  <v:textbox inset="0mm,0mm,0mm,0mm"/>
                </v:shape>
                <v:shape id="Graphic 454" o:spid="_x0000_s1026" o:spt="100" style="position:absolute;left:889;top:933881;height:233679;width:8255;" fillcolor="#000000" filled="t" stroked="f" coordsize="8255,233679" o:gfxdata="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wTRk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455" o:spid="_x0000_s1026" o:spt="100" style="position:absolute;left:889;top:933881;height:233679;width:8255;" filled="f" stroked="t" coordsize="8255,233679" o:gfxdata="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PNMq/&#10;AAAA3AAAAA8AAAAAAAAAAQAgAAAAIgAAAGRycy9kb3ducmV2LnhtbFBLAQIUABQAAAAIAIdO4kAz&#10;LwWeOwAAADkAAAAQAAAAAAAAAAEAIAAAAA4BAABkcnMvc2hhcGV4bWwueG1sUEsFBgAAAAAGAAYA&#10;WwEAALgDAAAAAA==&#10;" path="m0,233172l7924,233172,7924,0,0,0,0,233172xe">
                  <v:fill on="f" focussize="0,0"/>
                  <v:stroke weight="0.13992125984252pt" color="#000000" joinstyle="round"/>
                  <v:imagedata o:title=""/>
                  <o:lock v:ext="edit" aspectratio="f"/>
                  <v:textbox inset="0mm,0mm,0mm,0mm"/>
                </v:shape>
                <v:shape id="Graphic 456" o:spid="_x0000_s1026" o:spt="100" style="position:absolute;left:39903;top:1168577;height:233679;width:58419;" fillcolor="#000080" filled="t" stroked="f" coordsize="58419,233679" o:gfxdata="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K6y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457" o:spid="_x0000_s1026" o:spt="100" style="position:absolute;left:39903;top:1168577;height:233679;width:58419;" filled="f" stroked="t" coordsize="58419,233679" o:gfxdata="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4YuGvQAA&#10;ANwAAAAPAAAAAAAAAAEAIAAAACIAAABkcnMvZG93bnJldi54bWxQSwECFAAUAAAACACHTuJAMy8F&#10;njsAAAA5AAAAEAAAAAAAAAABACAAAAAMAQAAZHJzL3NoYXBleG1sLnhtbFBLBQYAAAAABgAGAFsB&#10;AAC2AwAAAAA=&#10;" path="m0,233172l58216,233172,58216,0,0,0,0,233172xe">
                  <v:fill on="f" focussize="0,0"/>
                  <v:stroke weight="0.14pt" color="#000080" joinstyle="round"/>
                  <v:imagedata o:title=""/>
                  <o:lock v:ext="edit" aspectratio="f"/>
                  <v:textbox inset="0mm,0mm,0mm,0mm"/>
                </v:shape>
                <v:shape id="Graphic 458" o:spid="_x0000_s1026" o:spt="100" style="position:absolute;left:889;top:1168577;height:233679;width:8255;" fillcolor="#000000" filled="t" stroked="f" coordsize="8255,233679" o:gfxdata="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jD5h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459" o:spid="_x0000_s1026" o:spt="100" style="position:absolute;left:889;top:1168577;height:233679;width:8255;" filled="f" stroked="t" coordsize="8255,233679" o:gfxdata="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CPs+8AAAA&#10;3AAAAA8AAAAAAAAAAQAgAAAAIgAAAGRycy9kb3ducmV2LnhtbFBLAQIUABQAAAAIAIdO4kAzLwWe&#10;OwAAADkAAAAQAAAAAAAAAAEAIAAAAAsBAABkcnMvc2hhcGV4bWwueG1sUEsFBgAAAAAGAAYAWwEA&#10;ALUDAAAAAA==&#10;" path="m0,233172l7924,233172,7924,0,0,0,0,233172xe">
                  <v:fill on="f" focussize="0,0"/>
                  <v:stroke weight="0.13992125984252pt" color="#000000" joinstyle="round"/>
                  <v:imagedata o:title=""/>
                  <o:lock v:ext="edit" aspectratio="f"/>
                  <v:textbox inset="0mm,0mm,0mm,0mm"/>
                </v:shape>
                <v:shape id="Graphic 460" o:spid="_x0000_s1026" o:spt="100" style="position:absolute;left:39903;top:1403350;height:233679;width:58419;" fillcolor="#000080" filled="t" stroked="f" coordsize="58419,233679" o:gfxdata="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FS3P6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461" o:spid="_x0000_s1026" o:spt="100" style="position:absolute;left:39903;top:1403350;height:233679;width:58419;" filled="f" stroked="t" coordsize="58419,233679" o:gfxdata="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h81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462" o:spid="_x0000_s1026" o:spt="100" style="position:absolute;left:889;top:1403350;height:233679;width:8255;" fillcolor="#000000" filled="t" stroked="f" coordsize="8255,233679" o:gfxdata="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CMM2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463" o:spid="_x0000_s1026" o:spt="100" style="position:absolute;left:889;top:1403350;height:233679;width:8255;" filled="f" stroked="t" coordsize="8255,233679" o:gfxdata="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IbDmLsAAADc&#10;AAAADwAAAAAAAAABACAAAAAiAAAAZHJzL2Rvd25yZXYueG1sUEsBAhQAFAAAAAgAh07iQDMvBZ47&#10;AAAAOQAAABAAAAAAAAAAAQAgAAAACgEAAGRycy9zaGFwZXhtbC54bWxQSwUGAAAAAAYABgBbAQAA&#10;tAMAAAAA&#10;" path="m0,233476l7924,233476,7924,0,0,0,0,233476xe">
                  <v:fill on="f" focussize="0,0"/>
                  <v:stroke weight="0.13992125984252pt" color="#000000" joinstyle="round"/>
                  <v:imagedata o:title=""/>
                  <o:lock v:ext="edit" aspectratio="f"/>
                  <v:textbox inset="0mm,0mm,0mm,0mm"/>
                </v:shape>
                <v:shape id="Graphic 464" o:spid="_x0000_s1026" o:spt="100" style="position:absolute;left:39903;top:1638045;height:233679;width:58419;" fillcolor="#000080" filled="t" stroked="f" coordsize="58419,233679" o:gfxdata="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5p2v2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65" o:spid="_x0000_s1026" o:spt="100" style="position:absolute;left:39903;top:1638045;height:233679;width:58419;" filled="f" stroked="t" coordsize="58419,233679" o:gfxdata="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N617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466" o:spid="_x0000_s1026" o:spt="100" style="position:absolute;left:889;top:1638045;height:233679;width:8255;" fillcolor="#000000" filled="t" stroked="f" coordsize="8255,233679" o:gfxdata="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zxTW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467" o:spid="_x0000_s1026" o:spt="100" style="position:absolute;left:889;top:1638045;height:233679;width:8255;" filled="f" stroked="t" coordsize="8255,233679" o:gfxdata="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e9xZu/&#10;AAAA3AAAAA8AAAAAAAAAAQAgAAAAIgAAAGRycy9kb3ducmV2LnhtbFBLAQIUABQAAAAIAIdO4kAz&#10;LwWeOwAAADkAAAAQAAAAAAAAAAEAIAAAAA4BAABkcnMvc2hhcGV4bWwueG1sUEsFBgAAAAAGAAYA&#10;WwEAALgDAAAAAA==&#10;" path="m0,233476l7924,233476,7924,0,0,0,0,233476xe">
                  <v:fill on="f" focussize="0,0"/>
                  <v:stroke weight="0.13992125984252pt" color="#000000" joinstyle="round"/>
                  <v:imagedata o:title=""/>
                  <o:lock v:ext="edit" aspectratio="f"/>
                  <v:textbox inset="0mm,0mm,0mm,0mm"/>
                </v:shape>
                <v:shape id="Graphic 468" o:spid="_x0000_s1026" o:spt="100" style="position:absolute;left:39903;top:1872742;height:233679;width:58419;" fillcolor="#000080" filled="t" stroked="f" coordsize="58419,233679" o:gfxdata="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8k0Pi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469" o:spid="_x0000_s1026" o:spt="100" style="position:absolute;left:39903;top:1872742;height:233679;width:58419;" filled="f" stroked="t" coordsize="58419,233679" o:gfxdata="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ecNK/&#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470" o:spid="_x0000_s1026" o:spt="100" style="position:absolute;left:889;top:1872742;height:233679;width:8255;" fillcolor="#000000" filled="t" stroked="f" coordsize="8255,233679" o:gfxdata="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T24H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471" o:spid="_x0000_s1026" o:spt="100" style="position:absolute;left:889;top:1872742;height:233679;width:8255;" filled="f" stroked="t" coordsize="8255,233679" o:gfxdata="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Bbqm8AAAA&#10;3AAAAA8AAAAAAAAAAQAgAAAAIgAAAGRycy9kb3ducmV2LnhtbFBLAQIUABQAAAAIAIdO4kAzLwWe&#10;OwAAADkAAAAQAAAAAAAAAAEAIAAAAAsBAABkcnMvc2hhcGV4bWwueG1sUEsFBgAAAAAGAAYAWwEA&#10;ALUDAAAAAA==&#10;" path="m0,233476l7924,233476,7924,0,0,0,0,233476xe">
                  <v:fill on="f" focussize="0,0"/>
                  <v:stroke weight="0.13992125984252pt" color="#000000" joinstyle="round"/>
                  <v:imagedata o:title=""/>
                  <o:lock v:ext="edit" aspectratio="f"/>
                  <v:textbox inset="0mm,0mm,0mm,0mm"/>
                </v:shape>
                <v:shape id="Graphic 472" o:spid="_x0000_s1026" o:spt="100" style="position:absolute;left:39903;top:2107438;height:233679;width:58419;" fillcolor="#000080" filled="t" stroked="f" coordsize="58419,233679" o:gfxdata="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sVc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73" o:spid="_x0000_s1026" o:spt="100" style="position:absolute;left:39903;top:2107438;height:233679;width:58419;" filled="f" stroked="t" coordsize="58419,233679" o:gfxdata="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b9Hl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474" o:spid="_x0000_s1026" o:spt="100" style="position:absolute;left:889;top:2107438;height:233679;width:8255;" fillcolor="#000000" filled="t" stroked="f" coordsize="8255,233679" o:gfxdata="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dGgE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475" o:spid="_x0000_s1026" o:spt="100" style="position:absolute;left:889;top:2107438;height:233679;width:8255;" filled="f" stroked="t" coordsize="8255,233679" o:gfxdata="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miqvQAA&#10;ANwAAAAPAAAAAAAAAAEAIAAAACIAAABkcnMvZG93bnJldi54bWxQSwECFAAUAAAACACHTuJAMy8F&#10;njsAAAA5AAAAEAAAAAAAAAABACAAAAAMAQAAZHJzL3NoYXBleG1sLnhtbFBLBQYAAAAABgAGAFsB&#10;AAC2AwAAAAA=&#10;" path="m0,233476l7924,233476,7924,0,0,0,0,233476xe">
                  <v:fill on="f" focussize="0,0"/>
                  <v:stroke weight="0.13992125984252pt" color="#000000" joinstyle="round"/>
                  <v:imagedata o:title=""/>
                  <o:lock v:ext="edit" aspectratio="f"/>
                  <v:textbox inset="0mm,0mm,0mm,0mm"/>
                </v:shape>
                <v:shape id="Graphic 476" o:spid="_x0000_s1026" o:spt="100" style="position:absolute;left:39903;top:2342133;height:233679;width:58419;" fillcolor="#000080" filled="t" stroked="f" coordsize="58419,233679" o:gfxdata="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ud8y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77" o:spid="_x0000_s1026" o:spt="100" style="position:absolute;left:39903;top:2342133;height:233679;width:58419;" filled="f" stroked="t" coordsize="58419,233679" o:gfxdata="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U1+a/&#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478" o:spid="_x0000_s1026" o:spt="100" style="position:absolute;left:889;top:2342133;height:233679;width:8255;" fillcolor="#000000" filled="t" stroked="f" coordsize="8255,233679" o:gfxdata="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OWIB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479" o:spid="_x0000_s1026" o:spt="100" style="position:absolute;left:889;top:2342133;height:233679;width:8255;" filled="f" stroked="t" coordsize="8255,233679" o:gfxdata="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3Yq+8AAAA&#10;3AAAAA8AAAAAAAAAAQAgAAAAIgAAAGRycy9kb3ducmV2LnhtbFBLAQIUABQAAAAIAIdO4kAzLwWe&#10;OwAAADkAAAAQAAAAAAAAAAEAIAAAAAsBAABkcnMvc2hhcGV4bWwueG1sUEsFBgAAAAAGAAYAWwEA&#10;ALUDAAAAAA==&#10;" path="m0,233476l7924,233476,7924,0,0,0,0,233476xe">
                  <v:fill on="f" focussize="0,0"/>
                  <v:stroke weight="0.13992125984252pt" color="#000000" joinstyle="round"/>
                  <v:imagedata o:title=""/>
                  <o:lock v:ext="edit" aspectratio="f"/>
                  <v:textbox inset="0mm,0mm,0mm,0mm"/>
                </v:shape>
                <v:shape id="Graphic 480" o:spid="_x0000_s1026" o:spt="100" style="position:absolute;left:39903;top:2577134;height:233679;width:58419;" fillcolor="#000080" filled="t" stroked="f" coordsize="58419,233679" o:gfxdata="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XjoE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481" o:spid="_x0000_s1026" o:spt="100" style="position:absolute;left:39903;top:2577134;height:233679;width:58419;" filled="f" stroked="t" coordsize="58419,233679" o:gfxdata="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kmi6/&#10;AAAA3AAAAA8AAAAAAAAAAQAgAAAAIgAAAGRycy9kb3ducmV2LnhtbFBLAQIUABQAAAAIAIdO4kAz&#10;LwWeOwAAADkAAAAQAAAAAAAAAAEAIAAAAA4BAABkcnMvc2hhcGV4bWwueG1sUEsFBgAAAAAGAAYA&#10;WwEAALgDAAAAAA==&#10;" path="m0,233172l58216,233172,58216,0,0,0,0,233172xe">
                  <v:fill on="f" focussize="0,0"/>
                  <v:stroke weight="0.14pt" color="#000080" joinstyle="round"/>
                  <v:imagedata o:title=""/>
                  <o:lock v:ext="edit" aspectratio="f"/>
                  <v:textbox inset="0mm,0mm,0mm,0mm"/>
                </v:shape>
                <v:shape id="Graphic 482" o:spid="_x0000_s1026" o:spt="100" style="position:absolute;left:889;top:2577134;height:233679;width:8255;" fillcolor="#000000" filled="t" stroked="f" coordsize="8255,233679" o:gfxdata="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CXM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483" o:spid="_x0000_s1026" o:spt="100" style="position:absolute;left:889;top:2577134;height:233679;width:8255;" filled="f" stroked="t" coordsize="8255,233679" o:gfxdata="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KJWK8AAAA&#10;3AAAAA8AAAAAAAAAAQAgAAAAIgAAAGRycy9kb3ducmV2LnhtbFBLAQIUABQAAAAIAIdO4kAzLwWe&#10;OwAAADkAAAAQAAAAAAAAAAEAIAAAAAsBAABkcnMvc2hhcGV4bWwueG1sUEsFBgAAAAAGAAYAWwEA&#10;ALUDAAAAAA==&#10;" path="m0,233172l7924,233172,7924,0,0,0,0,233172xe">
                  <v:fill on="f" focussize="0,0"/>
                  <v:stroke weight="0.13992125984252pt" color="#000000" joinstyle="round"/>
                  <v:imagedata o:title=""/>
                  <o:lock v:ext="edit" aspectratio="f"/>
                  <v:textbox inset="0mm,0mm,0mm,0mm"/>
                </v:shape>
                <v:shape id="Graphic 484" o:spid="_x0000_s1026" o:spt="100" style="position:absolute;left:39903;top:2811830;height:233679;width:58419;" fillcolor="#000080" filled="t" stroked="f" coordsize="58419,233679" o:gfxdata="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5lPA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485" o:spid="_x0000_s1026" o:spt="100" style="position:absolute;left:39903;top:2811830;height:233679;width:58419;" filled="f" stroked="t" coordsize="58419,233679" o:gfxdata="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fnC2/&#10;AAAA3AAAAA8AAAAAAAAAAQAgAAAAIgAAAGRycy9kb3ducmV2LnhtbFBLAQIUABQAAAAIAIdO4kAz&#10;LwWeOwAAADkAAAAQAAAAAAAAAAEAIAAAAA4BAABkcnMvc2hhcGV4bWwueG1sUEsFBgAAAAAGAAYA&#10;WwEAALgDAAAAAA==&#10;" path="m0,233172l58216,233172,58216,0,0,0,0,233172xe">
                  <v:fill on="f" focussize="0,0"/>
                  <v:stroke weight="0.14pt" color="#000080" joinstyle="round"/>
                  <v:imagedata o:title=""/>
                  <o:lock v:ext="edit" aspectratio="f"/>
                  <v:textbox inset="0mm,0mm,0mm,0mm"/>
                </v:shape>
                <v:shape id="Graphic 486" o:spid="_x0000_s1026" o:spt="100" style="position:absolute;left:889;top:2811830;height:233679;width:8255;" fillcolor="#000000" filled="t" stroked="f" coordsize="8255,233679" o:gfxdata="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I8+8AAAA&#10;3AAAAA8AAAAAAAAAAQAgAAAAIgAAAGRycy9kb3ducmV2LnhtbFBLAQIUABQAAAAIAIdO4kAzLwWe&#10;OwAAADkAAAAQAAAAAAAAAAEAIAAAAAsBAABkcnMvc2hhcGV4bWwueG1sUEsFBgAAAAAGAAYAWwEA&#10;ALUDAAAAAA==&#10;" path="m7924,0l0,0,0,233172,7924,233172,7924,0xe">
                  <v:fill on="t" focussize="0,0"/>
                  <v:stroke on="f"/>
                  <v:imagedata o:title=""/>
                  <o:lock v:ext="edit" aspectratio="f"/>
                  <v:textbox inset="0mm,0mm,0mm,0mm"/>
                </v:shape>
                <v:shape id="Graphic 487" o:spid="_x0000_s1026" o:spt="100" style="position:absolute;left:889;top:2811830;height:233679;width:8255;" filled="f" stroked="t" coordsize="8255,233679" o:gfxdata="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xI2G/&#10;AAAA3AAAAA8AAAAAAAAAAQAgAAAAIgAAAGRycy9kb3ducmV2LnhtbFBLAQIUABQAAAAIAIdO4kAz&#10;LwWeOwAAADkAAAAQAAAAAAAAAAEAIAAAAA4BAABkcnMvc2hhcGV4bWwueG1sUEsFBgAAAAAGAAYA&#10;WwEAALgDAAAAAA==&#10;" path="m0,233172l7924,233172,7924,0,0,0,0,233172xe">
                  <v:fill on="f" focussize="0,0"/>
                  <v:stroke weight="0.13992125984252pt" color="#000000" joinstyle="round"/>
                  <v:imagedata o:title=""/>
                  <o:lock v:ext="edit" aspectratio="f"/>
                  <v:textbox inset="0mm,0mm,0mm,0mm"/>
                </v:shape>
                <v:shape id="Graphic 488" o:spid="_x0000_s1026" o:spt="100" style="position:absolute;left:39903;top:3046526;height:233679;width:58419;" fillcolor="#000080" filled="t" stroked="f" coordsize="58419,233679" o:gfxdata="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DYC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489" o:spid="_x0000_s1026" o:spt="100" style="position:absolute;left:39903;top:3046526;height:233679;width:58419;" filled="f" stroked="t" coordsize="58419,233679" o:gfxdata="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KWKL4A&#10;AADcAAAADwAAAAAAAAABACAAAAAiAAAAZHJzL2Rvd25yZXYueG1sUEsBAhQAFAAAAAgAh07iQDMv&#10;BZ47AAAAOQAAABAAAAAAAAAAAQAgAAAADQEAAGRycy9zaGFwZXhtbC54bWxQSwUGAAAAAAYABgBb&#10;AQAAtwMAAAAA&#10;" path="m0,233172l58216,233172,58216,0,0,0,0,233172xe">
                  <v:fill on="f" focussize="0,0"/>
                  <v:stroke weight="0.14pt" color="#000080" joinstyle="round"/>
                  <v:imagedata o:title=""/>
                  <o:lock v:ext="edit" aspectratio="f"/>
                  <v:textbox inset="0mm,0mm,0mm,0mm"/>
                </v:shape>
                <v:shape id="Graphic 490" o:spid="_x0000_s1026" o:spt="100" style="position:absolute;left:889;top:3046526;height:233679;width:8255;" fillcolor="#000000" filled="t" stroked="f" coordsize="8255,233679" o:gfxdata="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Q4j9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491" o:spid="_x0000_s1026" o:spt="100" style="position:absolute;left:889;top:3046526;height:233679;width:8255;" filled="f" stroked="t" coordsize="8255,233679" o:gfxdata="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zYhTvQAA&#10;ANwAAAAPAAAAAAAAAAEAIAAAACIAAABkcnMvZG93bnJldi54bWxQSwECFAAUAAAACACHTuJAMy8F&#10;njsAAAA5AAAAEAAAAAAAAAABACAAAAAMAQAAZHJzL3NoYXBleG1sLnhtbFBLBQYAAAAABgAGAFsB&#10;AAC2AwAAAAA=&#10;" path="m0,233172l7924,233172,7924,0,0,0,0,233172xe">
                  <v:fill on="f" focussize="0,0"/>
                  <v:stroke weight="0.13992125984252pt" color="#000000" joinstyle="round"/>
                  <v:imagedata o:title=""/>
                  <o:lock v:ext="edit" aspectratio="f"/>
                  <v:textbox inset="0mm,0mm,0mm,0mm"/>
                </v:shape>
                <v:shape id="Graphic 492" o:spid="_x0000_s1026" o:spt="100" style="position:absolute;left:39903;top:3281171;height:233679;width:58419;" fillcolor="#000080" filled="t" stroked="f" coordsize="58419,233679" o:gfxdata="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Zlz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93" o:spid="_x0000_s1026" o:spt="100" style="position:absolute;left:39903;top:3281171;height:233679;width:58419;" filled="f" stroked="t" coordsize="58419,233679" o:gfxdata="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M3H7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494" o:spid="_x0000_s1026" o:spt="100" style="position:absolute;left:889;top:3281171;height:233679;width:8255;" fillcolor="#000000" filled="t" stroked="f" coordsize="8255,233679" o:gfxdata="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eI7+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495" o:spid="_x0000_s1026" o:spt="100" style="position:absolute;left:889;top:3281171;height:233679;width:8255;" filled="f" stroked="t" coordsize="8255,233679" o:gfxdata="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32jlC8AAAA&#10;3AAAAA8AAAAAAAAAAQAgAAAAIgAAAGRycy9kb3ducmV2LnhtbFBLAQIUABQAAAAIAIdO4kAzLwWe&#10;OwAAADkAAAAQAAAAAAAAAAEAIAAAAAsBAABkcnMvc2hhcGV4bWwueG1sUEsFBgAAAAAGAAYAWwEA&#10;ALUDAAAAAA==&#10;" path="m0,233476l7924,233476,7924,0,0,0,0,233476xe">
                  <v:fill on="f" focussize="0,0"/>
                  <v:stroke weight="0.13992125984252pt" color="#000000" joinstyle="round"/>
                  <v:imagedata o:title=""/>
                  <o:lock v:ext="edit" aspectratio="f"/>
                  <v:textbox inset="0mm,0mm,0mm,0mm"/>
                </v:shape>
                <v:shape id="Graphic 496" o:spid="_x0000_s1026" o:spt="100" style="position:absolute;left:39903;top:3515867;height:233679;width:58419;" fillcolor="#000080" filled="t" stroked="f" coordsize="58419,233679" o:gfxdata="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ikTa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497" o:spid="_x0000_s1026" o:spt="100" style="position:absolute;left:39903;top:3515867;height:233679;width:58419;" filled="f" stroked="t" coordsize="58419,233679" o:gfxdata="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YMRy/&#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498" o:spid="_x0000_s1026" o:spt="100" style="position:absolute;left:889;top:3515867;height:233679;width:8255;" fillcolor="#000000" filled="t" stroked="f" coordsize="8255,233679" o:gfxdata="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NYT7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499" o:spid="_x0000_s1026" o:spt="100" style="position:absolute;left:889;top:3515867;height:233679;width:8255;" filled="f" stroked="t" coordsize="8255,233679" o:gfxdata="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uEVb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500" o:spid="_x0000_s1026" o:spt="100" style="position:absolute;left:39903;top:3750564;height:233679;width:58419;" fillcolor="#000080" filled="t" stroked="f" coordsize="58419,233679" o:gfxdata="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mw2w7gAAADcAAAA&#10;DwAAAAAAAAABACAAAAAiAAAAZHJzL2Rvd25yZXYueG1sUEsBAhQAFAAAAAgAh07iQDMvBZ47AAAA&#10;OQAAABAAAAAAAAAAAQAgAAAABwEAAGRycy9zaGFwZXhtbC54bWxQSwUGAAAAAAYABgBbAQAAsQMA&#10;AAAA&#10;" path="m58216,0l0,0,0,233476,58216,233476,58216,0xe">
                  <v:fill on="t" focussize="0,0"/>
                  <v:stroke on="f"/>
                  <v:imagedata o:title=""/>
                  <o:lock v:ext="edit" aspectratio="f"/>
                  <v:textbox inset="0mm,0mm,0mm,0mm"/>
                </v:shape>
                <v:shape id="Graphic 501" o:spid="_x0000_s1026" o:spt="100" style="position:absolute;left:39903;top:3750564;height:233679;width:58419;" filled="f" stroked="t" coordsize="58419,233679" o:gfxdata="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0Wlum/&#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02" o:spid="_x0000_s1026" o:spt="100" style="position:absolute;left:889;top:3750564;height:233679;width:8255;" fillcolor="#000000" filled="t" stroked="f" coordsize="8255,233679" o:gfxdata="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2KQu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503" o:spid="_x0000_s1026" o:spt="100" style="position:absolute;left:889;top:3750564;height:233679;width:8255;" filled="f" stroked="t" coordsize="8255,233679" o:gfxdata="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7gppb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504" o:spid="_x0000_s1026" o:spt="100" style="position:absolute;left:39903;top:3985259;height:233679;width:58419;" fillcolor="#000080" filled="t" stroked="f" coordsize="58419,233679" o:gfxdata="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VzDA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505" o:spid="_x0000_s1026" o:spt="100" style="position:absolute;left:39903;top:3985259;height:233679;width:58419;" filled="f" stroked="t" coordsize="58419,233679" o:gfxdata="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tkOq8AAAA&#10;3AAAAA8AAAAAAAAAAQAgAAAAIgAAAGRycy9kb3ducmV2LnhtbFBLAQIUABQAAAAIAIdO4kAzLwWe&#10;OwAAADkAAAAQAAAAAAAAAAEAIAAAAAsBAABkcnMvc2hhcGV4bWwueG1sUEsFBgAAAAAGAAYAWwEA&#10;ALUDAAAAAA==&#10;" path="m0,233476l58216,233476,58216,0,0,0,0,233476xe">
                  <v:fill on="f" focussize="0,0"/>
                  <v:stroke weight="0.14pt" color="#000080" joinstyle="round"/>
                  <v:imagedata o:title=""/>
                  <o:lock v:ext="edit" aspectratio="f"/>
                  <v:textbox inset="0mm,0mm,0mm,0mm"/>
                </v:shape>
                <v:shape id="Graphic 506" o:spid="_x0000_s1026" o:spt="100" style="position:absolute;left:889;top:3985259;height:233679;width:8255;" fillcolor="#000000" filled="t" stroked="f" coordsize="8255,233679" o:gfxdata="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NLwi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507" o:spid="_x0000_s1026" o:spt="100" style="position:absolute;left:889;top:3985259;height:233679;width:8255;" filled="f" stroked="t" coordsize="8255,233679" o:gfxdata="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Mvpr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508" o:spid="_x0000_s1026" o:spt="100" style="position:absolute;left:39903;top:4219955;height:233679;width:58419;" fillcolor="#000080" filled="t" stroked="f" coordsize="58419,233679" o:gfxdata="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Bo6xbgAAADcAAAA&#10;DwAAAAAAAAABACAAAAAiAAAAZHJzL2Rvd25yZXYueG1sUEsBAhQAFAAAAAgAh07iQDMvBZ47AAAA&#10;OQAAABAAAAAAAAAAAQAgAAAABwEAAGRycy9zaGFwZXhtbC54bWxQSwUGAAAAAAYABgBbAQAAsQMA&#10;AAAA&#10;" path="m58216,0l0,0,0,233476,58216,233476,58216,0xe">
                  <v:fill on="t" focussize="0,0"/>
                  <v:stroke on="f"/>
                  <v:imagedata o:title=""/>
                  <o:lock v:ext="edit" aspectratio="f"/>
                  <v:textbox inset="0mm,0mm,0mm,0mm"/>
                </v:shape>
                <v:shape id="Graphic 509" o:spid="_x0000_s1026" o:spt="100" style="position:absolute;left:39903;top:4219955;height:233679;width:58419;" filled="f" stroked="t" coordsize="58419,233679" o:gfxdata="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gmu+/&#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10" o:spid="_x0000_s1026" o:spt="100" style="position:absolute;left:889;top:4219955;height:233679;width:8255;" fillcolor="#000000" filled="t" stroked="f" coordsize="8255,233679" o:gfxdata="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cYQ6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511" o:spid="_x0000_s1026" o:spt="100" style="position:absolute;left:889;top:4219955;height:233679;width:8255;" filled="f" stroked="t" coordsize="8255,233679" o:gfxdata="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lL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512" o:spid="_x0000_s1026" o:spt="100" style="position:absolute;left:39903;top:4454652;height:233679;width:58419;" fillcolor="#000080" filled="t" stroked="f" coordsize="58419,233679" o:gfxdata="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rm/K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13" o:spid="_x0000_s1026" o:spt="100" style="position:absolute;left:39903;top:4454652;height:233679;width:58419;" filled="f" stroked="t" coordsize="58419,233679" o:gfxdata="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E72L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514" o:spid="_x0000_s1026" o:spt="100" style="position:absolute;left:889;top:4454652;height:233679;width:8255;" fillcolor="#000000" filled="t" stroked="f" coordsize="8255,233679" o:gfxdata="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SoI5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15" o:spid="_x0000_s1026" o:spt="100" style="position:absolute;left:889;top:4454652;height:233679;width:8255;" filled="f" stroked="t" coordsize="8255,233679" o:gfxdata="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xIKXvQAA&#10;ANwAAAAPAAAAAAAAAAEAIAAAACIAAABkcnMvZG93bnJldi54bWxQSwECFAAUAAAACACHTuJAMy8F&#10;njsAAAA5AAAAEAAAAAAAAAABACAAAAAMAQAAZHJzL3NoYXBleG1sLnhtbFBLBQYAAAAABgAGAFsB&#10;AAC2AwAAAAA=&#10;" path="m0,233476l7924,233476,7924,0,0,0,0,233476xe">
                  <v:fill on="f" focussize="0,0"/>
                  <v:stroke weight="0.13992125984252pt" color="#000000" joinstyle="round"/>
                  <v:imagedata o:title=""/>
                  <o:lock v:ext="edit" aspectratio="f"/>
                  <v:textbox inset="0mm,0mm,0mm,0mm"/>
                </v:shape>
                <v:shape id="Graphic 516" o:spid="_x0000_s1026" o:spt="100" style="position:absolute;left:39903;top:4689652;height:233679;width:58419;" fillcolor="#000080" filled="t" stroked="f" coordsize="58419,233679" o:gfxdata="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8QnfG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17" o:spid="_x0000_s1026" o:spt="100" style="position:absolute;left:39903;top:4689652;height:233679;width:58419;" filled="f" stroked="t" coordsize="58419,233679" o:gfxdata="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aj3bvQAA&#10;ANwAAAAPAAAAAAAAAAEAIAAAACIAAABkcnMvZG93bnJldi54bWxQSwECFAAUAAAACACHTuJAMy8F&#10;njsAAAA5AAAAEAAAAAAAAAABACAAAAAMAQAAZHJzL3NoYXBleG1sLnhtbFBLBQYAAAAABgAGAFsB&#10;AAC2AwAAAAA=&#10;" path="m0,233172l58216,233172,58216,0,0,0,0,233172xe">
                  <v:fill on="f" focussize="0,0"/>
                  <v:stroke weight="0.14pt" color="#000080" joinstyle="round"/>
                  <v:imagedata o:title=""/>
                  <o:lock v:ext="edit" aspectratio="f"/>
                  <v:textbox inset="0mm,0mm,0mm,0mm"/>
                </v:shape>
                <v:shape id="Graphic 518" o:spid="_x0000_s1026" o:spt="100" style="position:absolute;left:889;top:4689652;height:233679;width:8255;" fillcolor="#000000" filled="t" stroked="f" coordsize="8255,233679" o:gfxdata="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B4g8ugAAANwA&#10;AAAPAAAAAAAAAAEAIAAAACIAAABkcnMvZG93bnJldi54bWxQSwECFAAUAAAACACHTuJAMy8FnjsA&#10;AAA5AAAAEAAAAAAAAAABACAAAAAJAQAAZHJzL3NoYXBleG1sLnhtbFBLBQYAAAAABgAGAFsBAACz&#10;AwAAAAA=&#10;" path="m7924,0l0,0,0,233172,7924,233172,7924,0xe">
                  <v:fill on="t" focussize="0,0"/>
                  <v:stroke on="f"/>
                  <v:imagedata o:title=""/>
                  <o:lock v:ext="edit" aspectratio="f"/>
                  <v:textbox inset="0mm,0mm,0mm,0mm"/>
                </v:shape>
                <v:shape id="Graphic 519" o:spid="_x0000_s1026" o:spt="100" style="position:absolute;left:889;top:4689652;height:233679;width:8255;" filled="f" stroked="t" coordsize="8255,233679" o:gfxdata="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iYiSvQAA&#10;ANwAAAAPAAAAAAAAAAEAIAAAACIAAABkcnMvZG93bnJldi54bWxQSwECFAAUAAAACACHTuJAMy8F&#10;njsAAAA5AAAAEAAAAAAAAAABACAAAAAMAQAAZHJzL3NoYXBleG1sLnhtbFBLBQYAAAAABgAGAFsB&#10;AAC2AwAAAAA=&#10;" path="m0,233172l7924,233172,7924,0,0,0,0,233172xe">
                  <v:fill on="f" focussize="0,0"/>
                  <v:stroke weight="0.13992125984252pt" color="#000000" joinstyle="round"/>
                  <v:imagedata o:title=""/>
                  <o:lock v:ext="edit" aspectratio="f"/>
                  <v:textbox inset="0mm,0mm,0mm,0mm"/>
                </v:shape>
                <v:shape id="Graphic 520" o:spid="_x0000_s1026" o:spt="100" style="position:absolute;left:39903;top:4924348;height:233679;width:58419;" fillcolor="#000080" filled="t" stroked="f" coordsize="58419,233679" o:gfxdata="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HZaqO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521" o:spid="_x0000_s1026" o:spt="100" style="position:absolute;left:39903;top:4924348;height:233679;width:58419;" filled="f" stroked="t" coordsize="58419,233679" o:gfxdata="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jyom/&#10;AAAA3AAAAA8AAAAAAAAAAQAgAAAAIgAAAGRycy9kb3ducmV2LnhtbFBLAQIUABQAAAAIAIdO4kAz&#10;LwWeOwAAADkAAAAQAAAAAAAAAAEAIAAAAA4BAABkcnMvc2hhcGV4bWwueG1sUEsFBgAAAAAGAAYA&#10;WwEAALgDAAAAAA==&#10;" path="m0,233172l58216,233172,58216,0,0,0,0,233172xe">
                  <v:fill on="f" focussize="0,0"/>
                  <v:stroke weight="0.14pt" color="#000080" joinstyle="round"/>
                  <v:imagedata o:title=""/>
                  <o:lock v:ext="edit" aspectratio="f"/>
                  <v:textbox inset="0mm,0mm,0mm,0mm"/>
                </v:shape>
                <v:shape id="Graphic 522" o:spid="_x0000_s1026" o:spt="100" style="position:absolute;left:889;top:4924348;height:233679;width:8255;" fillcolor="#000000" filled="t" stroked="f" coordsize="8255,233679" o:gfxdata="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g3Vr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523" o:spid="_x0000_s1026" o:spt="100" style="position:absolute;left:889;top:4924348;height:233679;width:8255;" filled="f" stroked="t" coordsize="8255,233679" o:gfxdata="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A11xb4A&#10;AADcAAAADwAAAAAAAAABACAAAAAiAAAAZHJzL2Rvd25yZXYueG1sUEsBAhQAFAAAAAgAh07iQDMv&#10;BZ47AAAAOQAAABAAAAAAAAAAAQAgAAAADQEAAGRycy9zaGFwZXhtbC54bWxQSwUGAAAAAAYABgBb&#10;AQAAtwMAAAAA&#10;" path="m0,233172l7924,233172,7924,0,0,0,0,233172xe">
                  <v:fill on="f" focussize="0,0"/>
                  <v:stroke weight="0.13992125984252pt" color="#000000" joinstyle="round"/>
                  <v:imagedata o:title=""/>
                  <o:lock v:ext="edit" aspectratio="f"/>
                  <v:textbox inset="0mm,0mm,0mm,0mm"/>
                </v:shape>
                <v:shape id="Graphic 524" o:spid="_x0000_s1026" o:spt="100" style="position:absolute;left:39903;top:5159044;height:233679;width:58419;" fillcolor="#000080" filled="t" stroked="f" coordsize="58419,233679" o:gfxdata="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7ibKC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525" o:spid="_x0000_s1026" o:spt="100" style="position:absolute;left:39903;top:5159044;height:233679;width:58419;" filled="f" stroked="t" coordsize="58419,233679" o:gfxdata="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YzIq8AAAA&#10;3AAAAA8AAAAAAAAAAQAgAAAAIgAAAGRycy9kb3ducmV2LnhtbFBLAQIUABQAAAAIAIdO4kAzLwWe&#10;OwAAADkAAAAQAAAAAAAAAAEAIAAAAAsBAABkcnMvc2hhcGV4bWwueG1sUEsFBgAAAAAGAAYAWwEA&#10;ALUDAAAAAA==&#10;" path="m0,233172l58216,233172,58216,0,0,0,0,233172xe">
                  <v:fill on="f" focussize="0,0"/>
                  <v:stroke weight="0.14pt" color="#000080" joinstyle="round"/>
                  <v:imagedata o:title=""/>
                  <o:lock v:ext="edit" aspectratio="f"/>
                  <v:textbox inset="0mm,0mm,0mm,0mm"/>
                </v:shape>
                <v:shape id="Graphic 526" o:spid="_x0000_s1026" o:spt="100" style="position:absolute;left:889;top:5159044;height:233679;width:8255;" fillcolor="#000000" filled="t" stroked="f" coordsize="8255,233679" o:gfxdata="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uHNo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527" o:spid="_x0000_s1026" o:spt="100" style="position:absolute;left:889;top:5159044;height:233679;width:8255;" filled="f" stroked="t" coordsize="8255,233679" o:gfxdata="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2c8a/&#10;AAAA3AAAAA8AAAAAAAAAAQAgAAAAIgAAAGRycy9kb3ducmV2LnhtbFBLAQIUABQAAAAIAIdO4kAz&#10;LwWeOwAAADkAAAAQAAAAAAAAAAEAIAAAAA4BAABkcnMvc2hhcGV4bWwueG1sUEsFBgAAAAAGAAYA&#10;WwEAALgDAAAAAA==&#10;" path="m0,233172l7924,233172,7924,0,0,0,0,233172xe">
                  <v:fill on="f" focussize="0,0"/>
                  <v:stroke weight="0.13992125984252pt" color="#000000" joinstyle="round"/>
                  <v:imagedata o:title=""/>
                  <o:lock v:ext="edit" aspectratio="f"/>
                  <v:textbox inset="0mm,0mm,0mm,0mm"/>
                </v:shape>
                <v:shape id="Graphic 528" o:spid="_x0000_s1026" o:spt="100" style="position:absolute;left:39903;top:5393816;height:233679;width:58419;" fillcolor="#000080" filled="t" stroked="f" coordsize="58419,233679" o:gfxdata="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ZqW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529" o:spid="_x0000_s1026" o:spt="100" style="position:absolute;left:39903;top:5393816;height:233679;width:58419;" filled="f" stroked="t" coordsize="58419,233679" o:gfxdata="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1caP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530" o:spid="_x0000_s1026" o:spt="100" style="position:absolute;left:889;top:5393816;height:233679;width:8255;" fillcolor="#000000" filled="t" stroked="f" coordsize="8255,233679" o:gfxdata="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xNha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531" o:spid="_x0000_s1026" o:spt="100" style="position:absolute;left:889;top:5393816;height:233679;width:8255;" filled="f" stroked="t" coordsize="8255,233679" o:gfxdata="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rY9L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532" o:spid="_x0000_s1026" o:spt="100" style="position:absolute;left:39903;top:5628513;height:233679;width:58419;" fillcolor="#000080" filled="t" stroked="f" coordsize="58419,233679" o:gfxdata="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ex5K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33" o:spid="_x0000_s1026" o:spt="100" style="position:absolute;left:39903;top:5628513;height:233679;width:58419;" filled="f" stroked="t" coordsize="58419,233679" o:gfxdata="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kZ7i/&#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34" o:spid="_x0000_s1026" o:spt="100" style="position:absolute;left:889;top:5628513;height:233679;width:8255;" fillcolor="#000000" filled="t" stroked="f" coordsize="8255,233679" o:gfxdata="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95Z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35" o:spid="_x0000_s1026" o:spt="100" style="position:absolute;left:889;top:5628513;height:233679;width:8255;" filled="f" stroked="t" coordsize="8255,233679" o:gfxdata="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XHe97sAAADc&#10;AAAADwAAAAAAAAABACAAAAAiAAAAZHJzL2Rvd25yZXYueG1sUEsBAhQAFAAAAAgAh07iQDMvBZ47&#10;AAAAOQAAABAAAAAAAAAAAQAgAAAACgEAAGRycy9zaGFwZXhtbC54bWxQSwUGAAAAAAYABgBbAQAA&#10;tAMAAAAA&#10;" path="m0,233476l7924,233476,7924,0,0,0,0,233476xe">
                  <v:fill on="f" focussize="0,0"/>
                  <v:stroke weight="0.13992125984252pt" color="#000000" joinstyle="round"/>
                  <v:imagedata o:title=""/>
                  <o:lock v:ext="edit" aspectratio="f"/>
                  <v:textbox inset="0mm,0mm,0mm,0mm"/>
                </v:shape>
                <v:shape id="Graphic 536" o:spid="_x0000_s1026" o:spt="100" style="position:absolute;left:39903;top:5863209;height:233679;width:58419;" fillcolor="#000080" filled="t" stroked="f" coordsize="58419,233679" o:gfxdata="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lwZG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37" o:spid="_x0000_s1026" o:spt="100" style="position:absolute;left:39903;top:5863209;height:233679;width:58419;" filled="f" stroked="t" coordsize="58419,233679" o:gfxdata="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2G7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538" o:spid="_x0000_s1026" o:spt="100" style="position:absolute;left:889;top:5863209;height:233679;width:8255;" fillcolor="#000000" filled="t" stroked="f" coordsize="8255,233679" o:gfxdata="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stRc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539" o:spid="_x0000_s1026" o:spt="100" style="position:absolute;left:889;top:5863209;height:233679;width:8255;" filled="f" stroked="t" coordsize="8255,233679" o:gfxdata="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zU8r4A&#10;AADcAAAADwAAAAAAAAABACAAAAAiAAAAZHJzL2Rvd25yZXYueG1sUEsBAhQAFAAAAAgAh07iQDMv&#10;BZ47AAAAOQAAABAAAAAAAAAAAQAgAAAADQEAAGRycy9zaGFwZXhtbC54bWxQSwUGAAAAAAYABgBb&#10;AQAAtwMAAAAA&#10;" path="m0,233476l7924,233476,7924,0,0,0,0,233476xe">
                  <v:fill on="f" focussize="0,0"/>
                  <v:stroke weight="0.13992125984252pt" color="#000000" joinstyle="round"/>
                  <v:imagedata o:title=""/>
                  <o:lock v:ext="edit" aspectratio="f"/>
                  <v:textbox inset="0mm,0mm,0mm,0mm"/>
                </v:shape>
                <v:shape id="Graphic 540" o:spid="_x0000_s1026" o:spt="100" style="position:absolute;left:39903;top:6097904;height:233679;width:58419;" fillcolor="#000080" filled="t" stroked="f" coordsize="58419,233679" o:gfxdata="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wGjwO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541" o:spid="_x0000_s1026" o:spt="100" style="position:absolute;left:39903;top:6097904;height:233679;width:58419;" filled="f" stroked="t" coordsize="58419,233679" o:gfxdata="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wvKb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542" o:spid="_x0000_s1026" o:spt="100" style="position:absolute;left:889;top:6097904;height:233679;width:8255;" fillcolor="#000000" filled="t" stroked="f" coordsize="8255,233679" o:gfxdata="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XJDL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43" o:spid="_x0000_s1026" o:spt="100" style="position:absolute;left:889;top:6097904;height:233679;width:8255;" filled="f" stroked="t" coordsize="8255,233679" o:gfxdata="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SkGW8AAAA&#10;3AAAAA8AAAAAAAAAAQAgAAAAIgAAAGRycy9kb3ducmV2LnhtbFBLAQIUABQAAAAIAIdO4kAzLwWe&#10;OwAAADkAAAAQAAAAAAAAAAEAIAAAAAsBAABkcnMvc2hhcGV4bWwueG1sUEsFBgAAAAAGAAYAWwEA&#10;ALUDAAAAAA==&#10;" path="m0,233476l7924,233476,7924,0,0,0,0,233476xe">
                  <v:fill on="f" focussize="0,0"/>
                  <v:stroke weight="0.13992125984252pt" color="#000000" joinstyle="round"/>
                  <v:imagedata o:title=""/>
                  <o:lock v:ext="edit" aspectratio="f"/>
                  <v:textbox inset="0mm,0mm,0mm,0mm"/>
                </v:shape>
                <v:shape id="Graphic 544" o:spid="_x0000_s1026" o:spt="100" style="position:absolute;left:39903;top:6332601;height:233679;width:58419;" fillcolor="#000080" filled="t" stroked="f" coordsize="58419,233679" o:gfxdata="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9iQ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45" o:spid="_x0000_s1026" o:spt="100" style="position:absolute;left:39903;top:6332601;height:233679;width:58419;" filled="f" stroked="t" coordsize="58419,233679" o:gfxdata="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cpKr4A&#10;AADcAAAADwAAAAAAAAABACAAAAAiAAAAZHJzL2Rvd25yZXYueG1sUEsBAhQAFAAAAAgAh07iQDMv&#10;BZ47AAAAOQAAABAAAAAAAAAAAQAgAAAADQEAAGRycy9zaGFwZXhtbC54bWxQSwUGAAAAAAYABgBb&#10;AQAAtwMAAAAA&#10;" path="m0,233476l58216,233476,58216,0,0,0,0,233476xe">
                  <v:fill on="f" focussize="0,0"/>
                  <v:stroke weight="0.14pt" color="#000080" joinstyle="round"/>
                  <v:imagedata o:title=""/>
                  <o:lock v:ext="edit" aspectratio="f"/>
                  <v:textbox inset="0mm,0mm,0mm,0mm"/>
                </v:shape>
                <v:shape id="Graphic 546" o:spid="_x0000_s1026" o:spt="100" style="position:absolute;left:889;top:6332601;height:233679;width:8255;" fillcolor="#000000" filled="t" stroked="f" coordsize="8255,233679" o:gfxdata="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Z5bI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47" o:spid="_x0000_s1026" o:spt="100" style="position:absolute;left:889;top:6332601;height:233679;width:8255;" filled="f" stroked="t" coordsize="8255,233679" o:gfxdata="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6ZZmvQAA&#10;ANwAAAAPAAAAAAAAAAEAIAAAACIAAABkcnMvZG93bnJldi54bWxQSwECFAAUAAAACACHTuJAMy8F&#10;njsAAAA5AAAAEAAAAAAAAAABACAAAAAMAQAAZHJzL3NoYXBleG1sLnhtbFBLBQYAAAAABgAGAFsB&#10;AAC2AwAAAAA=&#10;" path="m0,233476l7924,233476,7924,0,0,0,0,233476xe">
                  <v:fill on="f" focussize="0,0"/>
                  <v:stroke weight="0.13992125984252pt" color="#000000" joinstyle="round"/>
                  <v:imagedata o:title=""/>
                  <o:lock v:ext="edit" aspectratio="f"/>
                  <v:textbox inset="0mm,0mm,0mm,0mm"/>
                </v:shape>
                <v:shape id="Graphic 548" o:spid="_x0000_s1026" o:spt="100" style="position:absolute;left:39903;top:6567601;height:233679;width:58419;" fillcolor="#000080" filled="t" stroked="f" coordsize="58419,233679" o:gfxdata="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JwgwW5AAAA3AAA&#10;AA8AAAAAAAAAAQAgAAAAIgAAAGRycy9kb3ducmV2LnhtbFBLAQIUABQAAAAIAIdO4kAzLwWeOwAA&#10;ADkAAAAQAAAAAAAAAAEAIAAAAAgBAABkcnMvc2hhcGV4bWwueG1sUEsFBgAAAAAGAAYAWwEAALID&#10;AAAAAA==&#10;" path="m58216,0l0,0,0,233171,58216,233171,58216,0xe">
                  <v:fill on="t" focussize="0,0"/>
                  <v:stroke on="f"/>
                  <v:imagedata o:title=""/>
                  <o:lock v:ext="edit" aspectratio="f"/>
                  <v:textbox inset="0mm,0mm,0mm,0mm"/>
                </v:shape>
                <v:shape id="Graphic 549" o:spid="_x0000_s1026" o:spt="100" style="position:absolute;left:39903;top:6567601;height:233679;width:58419;" filled="f" stroked="t" coordsize="58419,233679" o:gfxdata="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ojL74A&#10;AADcAAAADwAAAAAAAAABACAAAAAiAAAAZHJzL2Rvd25yZXYueG1sUEsBAhQAFAAAAAgAh07iQDMv&#10;BZ47AAAAOQAAABAAAAAAAAAAAQAgAAAADQEAAGRycy9zaGFwZXhtbC54bWxQSwUGAAAAAAYABgBb&#10;AQAAtwMAAAAA&#10;" path="m0,233171l58216,233171,58216,0,0,0,0,233171xe">
                  <v:fill on="f" focussize="0,0"/>
                  <v:stroke weight="0.14pt" color="#000080" joinstyle="round"/>
                  <v:imagedata o:title=""/>
                  <o:lock v:ext="edit" aspectratio="f"/>
                  <v:textbox inset="0mm,0mm,0mm,0mm"/>
                </v:shape>
                <v:shape id="Graphic 550" o:spid="_x0000_s1026" o:spt="100" style="position:absolute;left:889;top:6567601;height:233679;width:8255;" fillcolor="#000000" filled="t" stroked="f" coordsize="8255,233679" o:gfxdata="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Gz36ugAAANwA&#10;AAAPAAAAAAAAAAEAIAAAACIAAABkcnMvZG93bnJldi54bWxQSwECFAAUAAAACACHTuJAMy8FnjsA&#10;AAA5AAAAEAAAAAAAAAABACAAAAAJAQAAZHJzL3NoYXBleG1sLnhtbFBLBQYAAAAABgAGAFsBAACz&#10;AwAAAAA=&#10;" path="m7924,0l0,0,0,233171,7924,233171,7924,0xe">
                  <v:fill on="t" focussize="0,0"/>
                  <v:stroke on="f"/>
                  <v:imagedata o:title=""/>
                  <o:lock v:ext="edit" aspectratio="f"/>
                  <v:textbox inset="0mm,0mm,0mm,0mm"/>
                </v:shape>
                <v:shape id="Graphic 551" o:spid="_x0000_s1026" o:spt="100" style="position:absolute;left:889;top:6567601;height:233679;width:8255;" filled="f" stroked="t" coordsize="8255,233679" o:gfxdata="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lT1UvQAA&#10;ANwAAAAPAAAAAAAAAAEAIAAAACIAAABkcnMvZG93bnJldi54bWxQSwECFAAUAAAACACHTuJAMy8F&#10;njsAAAA5AAAAEAAAAAAAAAABACAAAAAMAQAAZHJzL3NoYXBleG1sLnhtbFBLBQYAAAAABgAGAFsB&#10;AAC2AwAAAAA=&#10;" path="m0,233171l7924,233171,7924,0,0,0,0,233171xe">
                  <v:fill on="f" focussize="0,0"/>
                  <v:stroke weight="0.13992125984252pt" color="#000000" joinstyle="round"/>
                  <v:imagedata o:title=""/>
                  <o:lock v:ext="edit" aspectratio="f"/>
                  <v:textbox inset="0mm,0mm,0mm,0mm"/>
                </v:shape>
                <v:shape id="Graphic 552" o:spid="_x0000_s1026" o:spt="100" style="position:absolute;left:39903;top:6802297;height:233679;width:58419;" fillcolor="#000080" filled="t" stroked="f" coordsize="58419,233679" o:gfxdata="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BIjK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553" o:spid="_x0000_s1026" o:spt="100" style="position:absolute;left:39903;top:6802297;height:233679;width:58419;" filled="f" stroked="t" coordsize="58419,233679" o:gfxdata="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TuCGL4A&#10;AADcAAAADwAAAAAAAAABACAAAAAiAAAAZHJzL2Rvd25yZXYueG1sUEsBAhQAFAAAAAgAh07iQDMv&#10;BZ47AAAAOQAAABAAAAAAAAAAAQAgAAAADQEAAGRycy9zaGFwZXhtbC54bWxQSwUGAAAAAAYABgBb&#10;AQAAtwMAAAAA&#10;" path="m0,233171l58216,233171,58216,0,0,0,0,233171xe">
                  <v:fill on="f" focussize="0,0"/>
                  <v:stroke weight="0.14pt" color="#000080" joinstyle="round"/>
                  <v:imagedata o:title=""/>
                  <o:lock v:ext="edit" aspectratio="f"/>
                  <v:textbox inset="0mm,0mm,0mm,0mm"/>
                </v:shape>
                <v:shape id="Graphic 554" o:spid="_x0000_s1026" o:spt="100" style="position:absolute;left:889;top:6802297;height:233679;width:8255;" fillcolor="#000000" filled="t" stroked="f" coordsize="8255,233679" o:gfxdata="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Dv5vQAA&#10;ANwAAAAPAAAAAAAAAAEAIAAAACIAAABkcnMvZG93bnJldi54bWxQSwECFAAUAAAACACHTuJAMy8F&#10;njsAAAA5AAAAEAAAAAAAAAABACAAAAAMAQAAZHJzL3NoYXBleG1sLnhtbFBLBQYAAAAABgAGAFsB&#10;AAC2AwAAAAA=&#10;" path="m7924,0l0,0,0,233171,7924,233171,7924,0xe">
                  <v:fill on="t" focussize="0,0"/>
                  <v:stroke on="f"/>
                  <v:imagedata o:title=""/>
                  <o:lock v:ext="edit" aspectratio="f"/>
                  <v:textbox inset="0mm,0mm,0mm,0mm"/>
                </v:shape>
                <v:shape id="Graphic 555" o:spid="_x0000_s1026" o:spt="100" style="position:absolute;left:889;top:6802297;height:233679;width:8255;" filled="f" stroked="t" coordsize="8255,233679" o:gfxdata="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rjtXvQAA&#10;ANwAAAAPAAAAAAAAAAEAIAAAACIAAABkcnMvZG93bnJldi54bWxQSwECFAAUAAAACACHTuJAMy8F&#10;njsAAAA5AAAAEAAAAAAAAAABACAAAAAMAQAAZHJzL3NoYXBleG1sLnhtbFBLBQYAAAAABgAGAFsB&#10;AAC2AwAAAAA=&#10;" path="m0,233171l7924,233171,7924,0,0,0,0,233171xe">
                  <v:fill on="f" focussize="0,0"/>
                  <v:stroke weight="0.13992125984252pt" color="#000000" joinstyle="round"/>
                  <v:imagedata o:title=""/>
                  <o:lock v:ext="edit" aspectratio="f"/>
                  <v:textbox inset="0mm,0mm,0mm,0mm"/>
                </v:shape>
                <v:shape id="Graphic 556" o:spid="_x0000_s1026" o:spt="100" style="position:absolute;left:39903;top:7036993;height:233679;width:58419;" fillcolor="#000080" filled="t" stroked="f" coordsize="58419,233679" o:gfxdata="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6JDG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557" o:spid="_x0000_s1026" o:spt="100" style="position:absolute;left:39903;top:7036993;height:233679;width:58419;" filled="f" stroked="t" coordsize="58419,233679" o:gfxdata="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AhBu/&#10;AAAA3AAAAA8AAAAAAAAAAQAgAAAAIgAAAGRycy9kb3ducmV2LnhtbFBLAQIUABQAAAAIAIdO4kAz&#10;LwWeOwAAADkAAAAQAAAAAAAAAAEAIAAAAA4BAABkcnMvc2hhcGV4bWwueG1sUEsFBgAAAAAGAAYA&#10;WwEAALgDAAAAAA==&#10;" path="m0,233171l58216,233171,58216,0,0,0,0,233171xe">
                  <v:fill on="f" focussize="0,0"/>
                  <v:stroke weight="0.14pt" color="#000080" joinstyle="round"/>
                  <v:imagedata o:title=""/>
                  <o:lock v:ext="edit" aspectratio="f"/>
                  <v:textbox inset="0mm,0mm,0mm,0mm"/>
                </v:shape>
                <v:shape id="Graphic 558" o:spid="_x0000_s1026" o:spt="100" style="position:absolute;left:889;top:7036993;height:233679;width:8255;" fillcolor="#000000" filled="t" stroked="f" coordsize="8255,233679" o:gfxdata="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3bTH8ugAAANwA&#10;AAAPAAAAAAAAAAEAIAAAACIAAABkcnMvZG93bnJldi54bWxQSwECFAAUAAAACACHTuJAMy8FnjsA&#10;AAA5AAAAEAAAAAAAAAABACAAAAAJAQAAZHJzL3NoYXBleG1sLnhtbFBLBQYAAAAABgAGAFsBAACz&#10;AwAAAAA=&#10;" path="m7924,0l0,0,0,233171,7924,233171,7924,0xe">
                  <v:fill on="t" focussize="0,0"/>
                  <v:stroke on="f"/>
                  <v:imagedata o:title=""/>
                  <o:lock v:ext="edit" aspectratio="f"/>
                  <v:textbox inset="0mm,0mm,0mm,0mm"/>
                </v:shape>
                <v:shape id="Graphic 559" o:spid="_x0000_s1026" o:spt="100" style="position:absolute;left:889;top:7036993;height:233679;width:8255;" filled="f" stroked="t" coordsize="8255,233679" o:gfxdata="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MxUr4A&#10;AADcAAAADwAAAAAAAAABACAAAAAiAAAAZHJzL2Rvd25yZXYueG1sUEsBAhQAFAAAAAgAh07iQDMv&#10;BZ47AAAAOQAAABAAAAAAAAAAAQAgAAAADQEAAGRycy9zaGFwZXhtbC54bWxQSwUGAAAAAAYABgBb&#10;AQAAtwMAAAAA&#10;" path="m0,233171l7924,233171,7924,0,0,0,0,233171xe">
                  <v:fill on="f" focussize="0,0"/>
                  <v:stroke weight="0.13992125984252pt" color="#000000" joinstyle="round"/>
                  <v:imagedata o:title=""/>
                  <o:lock v:ext="edit" aspectratio="f"/>
                  <v:textbox inset="0mm,0mm,0mm,0mm"/>
                </v:shape>
                <v:shape id="Graphic 560" o:spid="_x0000_s1026" o:spt="100" style="position:absolute;left:39903;top:7271689;height:233679;width:58419;" fillcolor="#000080" filled="t" stroked="f" coordsize="58419,233679" o:gfxdata="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ez02O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561" o:spid="_x0000_s1026" o:spt="100" style="position:absolute;left:39903;top:7271689;height:233679;width:58419;" filled="f" stroked="t" coordsize="58419,233679" o:gfxdata="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lzSb4A&#10;AADcAAAADwAAAAAAAAABACAAAAAiAAAAZHJzL2Rvd25yZXYueG1sUEsBAhQAFAAAAAgAh07iQDMv&#10;BZ47AAAAOQAAABAAAAAAAAAAAQAgAAAADQEAAGRycy9zaGFwZXhtbC54bWxQSwUGAAAAAAYABgBb&#10;AQAAtwMAAAAA&#10;" path="m0,233172l58216,233172,58216,0,0,0,0,233172xe">
                  <v:fill on="f" focussize="0,0"/>
                  <v:stroke weight="0.14pt" color="#000080" joinstyle="round"/>
                  <v:imagedata o:title=""/>
                  <o:lock v:ext="edit" aspectratio="f"/>
                  <v:textbox inset="0mm,0mm,0mm,0mm"/>
                </v:shape>
                <v:shape id="Graphic 562" o:spid="_x0000_s1026" o:spt="100" style="position:absolute;left:889;top:7271689;height:233679;width:8255;" fillcolor="#000000" filled="t" stroked="f" coordsize="8255,233679" o:gfxdata="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6cyr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563" o:spid="_x0000_s1026" o:spt="100" style="position:absolute;left:889;top:7271689;height:233679;width:8255;" filled="f" stroked="t" coordsize="8255,233679" o:gfxdata="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fMBbsAAADc&#10;AAAADwAAAAAAAAABACAAAAAiAAAAZHJzL2Rvd25yZXYueG1sUEsBAhQAFAAAAAgAh07iQDMvBZ47&#10;AAAAOQAAABAAAAAAAAAAAQAgAAAACgEAAGRycy9zaGFwZXhtbC54bWxQSwUGAAAAAAYABgBbAQAA&#10;tAMAAAAA&#10;" path="m0,233172l7924,233172,7924,0,0,0,0,233172xe">
                  <v:fill on="f" focussize="0,0"/>
                  <v:stroke weight="0.13992125984252pt" color="#000000" joinstyle="round"/>
                  <v:imagedata o:title=""/>
                  <o:lock v:ext="edit" aspectratio="f"/>
                  <v:textbox inset="0mm,0mm,0mm,0mm"/>
                </v:shape>
                <v:shape id="Graphic 564" o:spid="_x0000_s1026" o:spt="100" style="position:absolute;left:39903;top:7506334;height:233679;width:58419;" fillcolor="#000080" filled="t" stroked="f" coordsize="58419,233679" o:gfxdata="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I1W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565" o:spid="_x0000_s1026" o:spt="100" style="position:absolute;left:39903;top:7506334;height:233679;width:58419;" filled="f" stroked="t" coordsize="58419,233679" o:gfxdata="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8nVKvQAA&#10;ANwAAAAPAAAAAAAAAAEAIAAAACIAAABkcnMvZG93bnJldi54bWxQSwECFAAUAAAACACHTuJAMy8F&#10;njsAAAA5AAAAEAAAAAAAAAABACAAAAAMAQAAZHJzL3NoYXBleG1sLnhtbFBLBQYAAAAABgAGAFsB&#10;AAC2AwAAAAA=&#10;" path="m0,233476l58216,233476,58216,0,0,0,0,233476xe">
                  <v:fill on="f" focussize="0,0"/>
                  <v:stroke weight="0.14pt" color="#000080" joinstyle="round"/>
                  <v:imagedata o:title=""/>
                  <o:lock v:ext="edit" aspectratio="f"/>
                  <v:textbox inset="0mm,0mm,0mm,0mm"/>
                </v:shape>
                <v:shape id="Graphic 566" o:spid="_x0000_s1026" o:spt="100" style="position:absolute;left:889;top:7506334;height:233679;width:8255;" fillcolor="#000000" filled="t" stroked="f" coordsize="8255,233679" o:gfxdata="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Syqi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567" o:spid="_x0000_s1026" o:spt="100" style="position:absolute;left:889;top:7506334;height:233679;width:8255;" filled="f" stroked="t" coordsize="8255,233679" o:gfxdata="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Fcyga/&#10;AAAA3AAAAA8AAAAAAAAAAQAgAAAAIgAAAGRycy9kb3ducmV2LnhtbFBLAQIUABQAAAAIAIdO4kAz&#10;LwWeOwAAADkAAAAQAAAAAAAAAAEAIAAAAA4BAABkcnMvc2hhcGV4bWwueG1sUEsFBgAAAAAGAAYA&#10;WwEAALgDAAAAAA==&#10;" path="m0,233476l7924,233476,7924,0,0,0,0,233476xe">
                  <v:fill on="f" focussize="0,0"/>
                  <v:stroke weight="0.13992125984252pt" color="#000000" joinstyle="round"/>
                  <v:imagedata o:title=""/>
                  <o:lock v:ext="edit" aspectratio="f"/>
                  <v:textbox inset="0mm,0mm,0mm,0mm"/>
                </v:shape>
                <v:shape id="Graphic 568" o:spid="_x0000_s1026" o:spt="100" style="position:absolute;left:39903;top:7741031;height:233679;width:58419;" fillcolor="#000080" filled="t" stroked="f" coordsize="58419,233679" o:gfxdata="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nF32W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569" o:spid="_x0000_s1026" o:spt="100" style="position:absolute;left:39903;top:7741031;height:233679;width:58419;" filled="f" stroked="t" coordsize="58419,233679" o:gfxdata="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f0+/&#10;AAAA3AAAAA8AAAAAAAAAAQAgAAAAIgAAAGRycy9kb3ducmV2LnhtbFBLAQIUABQAAAAIAIdO4kAz&#10;LwWeOwAAADkAAAAQAAAAAAAAAAEAIAAAAA4BAABkcnMvc2hhcGV4bWwueG1sUEsFBgAAAAAGAAYA&#10;WwEAALgDAAAAAA==&#10;" path="m0,233476l58216,233476,58216,0,0,0,0,233476xe">
                  <v:fill on="f" focussize="0,0"/>
                  <v:stroke weight="0.14pt" color="#000080" joinstyle="round"/>
                  <v:imagedata o:title=""/>
                  <o:lock v:ext="edit" aspectratio="f"/>
                  <v:textbox inset="0mm,0mm,0mm,0mm"/>
                </v:shape>
                <v:shape id="Graphic 570" o:spid="_x0000_s1026" o:spt="100" style="position:absolute;left:889;top:7741031;height:233679;width:8255;" fillcolor="#000000" filled="t" stroked="f" coordsize="8255,233679" o:gfxdata="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rmGa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571" o:spid="_x0000_s1026" o:spt="100" style="position:absolute;left:889;top:7741031;height:233679;width:8255;" filled="f" stroked="t" coordsize="8255,233679" o:gfxdata="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gYTS8AAAA&#10;3AAAAA8AAAAAAAAAAQAgAAAAIgAAAGRycy9kb3ducmV2LnhtbFBLAQIUABQAAAAIAIdO4kAzLwWe&#10;OwAAADkAAAAQAAAAAAAAAAEAIAAAAAsBAABkcnMvc2hhcGV4bWwueG1sUEsFBgAAAAAGAAYAWwEA&#10;ALUDAAAAAA==&#10;" path="m0,233476l7924,233476,7924,0,0,0,0,233476xe">
                  <v:fill on="f" focussize="0,0"/>
                  <v:stroke weight="0.13992125984252pt" color="#000000" joinstyle="round"/>
                  <v:imagedata o:title=""/>
                  <o:lock v:ext="edit" aspectratio="f"/>
                  <v:textbox inset="0mm,0mm,0mm,0mm"/>
                </v:shape>
                <v:shape id="Graphic 572" o:spid="_x0000_s1026" o:spt="100" style="position:absolute;left:39903;top:7975727;height:235585;width:58419;" fillcolor="#000080" filled="t" stroked="f" coordsize="58419,235585" o:gfxdata="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nRkT74A&#10;AADcAAAADwAAAAAAAAABACAAAAAiAAAAZHJzL2Rvd25yZXYueG1sUEsBAhQAFAAAAAgAh07iQDMv&#10;BZ47AAAAOQAAABAAAAAAAAAAAQAgAAAADQEAAGRycy9zaGFwZXhtbC54bWxQSwUGAAAAAAYABgBb&#10;AQAAtwMAAAAA&#10;" path="m58216,0l0,0,0,235000,58216,235000,58216,0xe">
                  <v:fill on="t" focussize="0,0"/>
                  <v:stroke on="f"/>
                  <v:imagedata o:title=""/>
                  <o:lock v:ext="edit" aspectratio="f"/>
                  <v:textbox inset="0mm,0mm,0mm,0mm"/>
                </v:shape>
                <v:shape id="Graphic 573" o:spid="_x0000_s1026" o:spt="100" style="position:absolute;left:39903;top:7975727;height:235585;width:58419;" filled="f" stroked="t" coordsize="58419,235585" o:gfxdata="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GFWO/&#10;AAAA3AAAAA8AAAAAAAAAAQAgAAAAIgAAAGRycy9kb3ducmV2LnhtbFBLAQIUABQAAAAIAIdO4kAz&#10;LwWeOwAAADkAAAAQAAAAAAAAAAEAIAAAAA4BAABkcnMvc2hhcGV4bWwueG1sUEsFBgAAAAAGAAYA&#10;WwEAALgDAAAAAA==&#10;" path="m0,235000l58216,235000,58216,0,0,0,0,235000xe">
                  <v:fill on="f" focussize="0,0"/>
                  <v:stroke weight="0.14pt" color="#000080" joinstyle="round"/>
                  <v:imagedata o:title=""/>
                  <o:lock v:ext="edit" aspectratio="f"/>
                  <v:textbox inset="0mm,0mm,0mm,0mm"/>
                </v:shape>
                <v:shape id="Graphic 574" o:spid="_x0000_s1026" o:spt="100" style="position:absolute;left:889;top:7975727;height:235585;width:8255;" fillcolor="#000000" filled="t" stroked="f" coordsize="8255,235585" o:gfxdata="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RJWL4A&#10;AADcAAAADwAAAAAAAAABACAAAAAiAAAAZHJzL2Rvd25yZXYueG1sUEsBAhQAFAAAAAgAh07iQDMv&#10;BZ47AAAAOQAAABAAAAAAAAAAAQAgAAAADQEAAGRycy9zaGFwZXhtbC54bWxQSwUGAAAAAAYABgBb&#10;AQAAtwMAAAAA&#10;" path="m7924,0l0,0,0,235000,7924,235000,7924,0xe">
                  <v:fill on="t" focussize="0,0"/>
                  <v:stroke on="f"/>
                  <v:imagedata o:title=""/>
                  <o:lock v:ext="edit" aspectratio="f"/>
                  <v:textbox inset="0mm,0mm,0mm,0mm"/>
                </v:shape>
                <v:shape id="Graphic 575" o:spid="_x0000_s1026" o:spt="100" style="position:absolute;left:889;top:7975727;height:235585;width:8255;" filled="f" stroked="t" coordsize="8255,235585" o:gfxdata="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7Zbu&#10;wAAAANwAAAAPAAAAAAAAAAEAIAAAACIAAABkcnMvZG93bnJldi54bWxQSwECFAAUAAAACACHTuJA&#10;My8FnjsAAAA5AAAAEAAAAAAAAAABACAAAAAPAQAAZHJzL3NoYXBleG1sLnhtbFBLBQYAAAAABgAG&#10;AFsBAAC5AwAAAAA=&#10;" path="m0,235000l7924,235000,7924,0,0,0,0,235000xe">
                  <v:fill on="f" focussize="0,0"/>
                  <v:stroke weight="0.13992125984252pt" color="#000000" joinstyle="round"/>
                  <v:imagedata o:title=""/>
                  <o:lock v:ext="edit" aspectratio="f"/>
                  <v:textbox inset="0mm,0mm,0mm,0mm"/>
                </v:shape>
                <v:shape id="Graphic 576" o:spid="_x0000_s1026" o:spt="100" style="position:absolute;left:39903;top:8211946;height:235585;width:58419;" fillcolor="#000080" filled="t" stroked="f" coordsize="58419,235585" o:gfxdata="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PYky/&#10;AAAA3AAAAA8AAAAAAAAAAQAgAAAAIgAAAGRycy9kb3ducmV2LnhtbFBLAQIUABQAAAAIAIdO4kAz&#10;LwWeOwAAADkAAAAQAAAAAAAAAAEAIAAAAA4BAABkcnMvc2hhcGV4bWwueG1sUEsFBgAAAAAGAAYA&#10;WwEAALgDAAAAAA==&#10;" path="m58216,0l0,0,0,235000,58216,235000,58216,0xe">
                  <v:fill on="t" focussize="0,0"/>
                  <v:stroke on="f"/>
                  <v:imagedata o:title=""/>
                  <o:lock v:ext="edit" aspectratio="f"/>
                  <v:textbox inset="0mm,0mm,0mm,0mm"/>
                </v:shape>
                <v:shape id="Graphic 577" o:spid="_x0000_s1026" o:spt="100" style="position:absolute;left:39903;top:8211946;height:235585;width:58419;" filled="f" stroked="t" coordsize="58419,235585" o:gfxdata="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PRNg&#10;wAAAANwAAAAPAAAAAAAAAAEAIAAAACIAAABkcnMvZG93bnJldi54bWxQSwECFAAUAAAACACHTuJA&#10;My8FnjsAAAA5AAAAEAAAAAAAAAABACAAAAAPAQAAZHJzL3NoYXBleG1sLnhtbFBLBQYAAAAABgAG&#10;AFsBAAC5AwAAAAA=&#10;" path="m0,235000l58216,235000,58216,0,0,0,0,235000xe">
                  <v:fill on="f" focussize="0,0"/>
                  <v:stroke weight="0.14pt" color="#000080" joinstyle="round"/>
                  <v:imagedata o:title=""/>
                  <o:lock v:ext="edit" aspectratio="f"/>
                  <v:textbox inset="0mm,0mm,0mm,0mm"/>
                </v:shape>
                <v:shape id="Graphic 578" o:spid="_x0000_s1026" o:spt="100" style="position:absolute;left:889;top:8211946;height:235585;width:8255;" fillcolor="#000000" filled="t" stroked="f" coordsize="8255,235585" o:gfxdata="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iUNdugAAANwA&#10;AAAPAAAAAAAAAAEAIAAAACIAAABkcnMvZG93bnJldi54bWxQSwECFAAUAAAACACHTuJAMy8FnjsA&#10;AAA5AAAAEAAAAAAAAAABACAAAAAJAQAAZHJzL3NoYXBleG1sLnhtbFBLBQYAAAAABgAGAFsBAACz&#10;AwAAAAA=&#10;" path="m7924,0l0,0,0,235000,7924,235000,7924,0xe">
                  <v:fill on="t" focussize="0,0"/>
                  <v:stroke on="f"/>
                  <v:imagedata o:title=""/>
                  <o:lock v:ext="edit" aspectratio="f"/>
                  <v:textbox inset="0mm,0mm,0mm,0mm"/>
                </v:shape>
                <v:shape id="Graphic 579" o:spid="_x0000_s1026" o:spt="100" style="position:absolute;left:889;top:8211946;height:235585;width:8255;" filled="f" stroked="t" coordsize="8255,235585" o:gfxdata="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gnOu/&#10;AAAA3AAAAA8AAAAAAAAAAQAgAAAAIgAAAGRycy9kb3ducmV2LnhtbFBLAQIUABQAAAAIAIdO4kAz&#10;LwWeOwAAADkAAAAQAAAAAAAAAAEAIAAAAA4BAABkcnMvc2hhcGV4bWwueG1sUEsFBgAAAAAGAAYA&#10;WwEAALgDAAAAAA==&#10;" path="m0,235000l7924,235000,7924,0,0,0,0,235000xe">
                  <v:fill on="f" focussize="0,0"/>
                  <v:stroke weight="0.13992125984252pt" color="#000000" joinstyle="round"/>
                  <v:imagedata o:title=""/>
                  <o:lock v:ext="edit" aspectratio="f"/>
                  <v:textbox inset="0mm,0mm,0mm,0mm"/>
                </v:shape>
                <v:shape id="Graphic 580" o:spid="_x0000_s1026" o:spt="100" style="position:absolute;left:39903;top:8448167;height:235585;width:58419;" fillcolor="#000080" filled="t" stroked="f" coordsize="58419,235585" o:gfxdata="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8vhLsAAADc&#10;AAAADwAAAAAAAAABACAAAAAiAAAAZHJzL2Rvd25yZXYueG1sUEsBAhQAFAAAAAgAh07iQDMvBZ47&#10;AAAAOQAAABAAAAAAAAAAAQAgAAAACgEAAGRycy9zaGFwZXhtbC54bWxQSwUGAAAAAAYABgBbAQAA&#10;tAMAAAAA&#10;" path="m58216,0l0,0,0,235000,58216,235000,58216,0xe">
                  <v:fill on="t" focussize="0,0"/>
                  <v:stroke on="f"/>
                  <v:imagedata o:title=""/>
                  <o:lock v:ext="edit" aspectratio="f"/>
                  <v:textbox inset="0mm,0mm,0mm,0mm"/>
                </v:shape>
                <v:shape id="Graphic 581" o:spid="_x0000_s1026" o:spt="100" style="position:absolute;left:39903;top:8448167;height:235585;width:58419;" filled="f" stroked="t" coordsize="58419,235585" o:gfxdata="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NXqi/&#10;AAAA3AAAAA8AAAAAAAAAAQAgAAAAIgAAAGRycy9kb3ducmV2LnhtbFBLAQIUABQAAAAIAIdO4kAz&#10;LwWeOwAAADkAAAAQAAAAAAAAAAEAIAAAAA4BAABkcnMvc2hhcGV4bWwueG1sUEsFBgAAAAAGAAYA&#10;WwEAALgDAAAAAA==&#10;" path="m0,235000l58216,235000,58216,0,0,0,0,235000xe">
                  <v:fill on="f" focussize="0,0"/>
                  <v:stroke weight="0.14pt" color="#000080" joinstyle="round"/>
                  <v:imagedata o:title=""/>
                  <o:lock v:ext="edit" aspectratio="f"/>
                  <v:textbox inset="0mm,0mm,0mm,0mm"/>
                </v:shape>
                <v:shape id="Graphic 582" o:spid="_x0000_s1026" o:spt="100" style="position:absolute;left:889;top:8448167;height:235585;width:8255;" fillcolor="#000000" filled="t" stroked="f" coordsize="8255,235585" o:gfxdata="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tASQvQAA&#10;ANwAAAAPAAAAAAAAAAEAIAAAACIAAABkcnMvZG93bnJldi54bWxQSwECFAAUAAAACACHTuJAMy8F&#10;njsAAAA5AAAAEAAAAAAAAAABACAAAAAMAQAAZHJzL3NoYXBleG1sLnhtbFBLBQYAAAAABgAGAFsB&#10;AAC2AwAAAAA=&#10;" path="m7924,0l0,0,0,235000,7924,235000,7924,0xe">
                  <v:fill on="t" focussize="0,0"/>
                  <v:stroke on="f"/>
                  <v:imagedata o:title=""/>
                  <o:lock v:ext="edit" aspectratio="f"/>
                  <v:textbox inset="0mm,0mm,0mm,0mm"/>
                </v:shape>
                <v:shape id="Graphic 583" o:spid="_x0000_s1026" o:spt="100" style="position:absolute;left:889;top:8448167;height:235585;width:8255;" filled="f" stroked="t" coordsize="8255,235585" o:gfxdata="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ndsm&#10;wAAAANwAAAAPAAAAAAAAAAEAIAAAACIAAABkcnMvZG93bnJldi54bWxQSwECFAAUAAAACACHTuJA&#10;My8FnjsAAAA5AAAAEAAAAAAAAAABACAAAAAPAQAAZHJzL3NoYXBleG1sLnhtbFBLBQYAAAAABgAG&#10;AFsBAAC5AwAAAAA=&#10;" path="m0,235000l7924,235000,7924,0,0,0,0,235000xe">
                  <v:fill on="f" focussize="0,0"/>
                  <v:stroke weight="0.13992125984252pt" color="#000000" joinstyle="round"/>
                  <v:imagedata o:title=""/>
                  <o:lock v:ext="edit" aspectratio="f"/>
                  <v:textbox inset="0mm,0mm,0mm,0mm"/>
                </v:shape>
                <v:shape id="Graphic 584" o:spid="_x0000_s1026" o:spt="100" style="position:absolute;left:39903;top:8684691;height:234950;width:58419;" fillcolor="#000080" filled="t" stroked="f" coordsize="58419,234950" o:gfxdata="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3+SL4A&#10;AADcAAAADwAAAAAAAAABACAAAAAiAAAAZHJzL2Rvd25yZXYueG1sUEsBAhQAFAAAAAgAh07iQDMv&#10;BZ47AAAAOQAAABAAAAAAAAAAAQAgAAAADQEAAGRycy9zaGFwZXhtbC54bWxQSwUGAAAAAAYABgBb&#10;AQAAtwMAAAAA&#10;" path="m58216,0l0,0,0,234696,58216,234696,58216,0xe">
                  <v:fill on="t" focussize="0,0"/>
                  <v:stroke on="f"/>
                  <v:imagedata o:title=""/>
                  <o:lock v:ext="edit" aspectratio="f"/>
                  <v:textbox inset="0mm,0mm,0mm,0mm"/>
                </v:shape>
                <v:shape id="Graphic 585" o:spid="_x0000_s1026" o:spt="100" style="position:absolute;left:39903;top:8684691;height:234950;width:58419;" filled="f" stroked="t" coordsize="58419,234950" o:gfxdata="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ut9bsAAADc&#10;AAAADwAAAAAAAAABACAAAAAiAAAAZHJzL2Rvd25yZXYueG1sUEsBAhQAFAAAAAgAh07iQDMvBZ47&#10;AAAAOQAAABAAAAAAAAAAAQAgAAAACgEAAGRycy9zaGFwZXhtbC54bWxQSwUGAAAAAAYABgBbAQAA&#10;tAMAAAAA&#10;" path="m0,234696l58216,234696,58216,0,0,0,0,234696xe">
                  <v:fill on="f" focussize="0,0"/>
                  <v:stroke weight="0.14pt" color="#000080" joinstyle="round"/>
                  <v:imagedata o:title=""/>
                  <o:lock v:ext="edit" aspectratio="f"/>
                  <v:textbox inset="0mm,0mm,0mm,0mm"/>
                </v:shape>
                <v:shape id="Graphic 586" o:spid="_x0000_s1026" o:spt="100" style="position:absolute;left:889;top:8684691;height:234950;width:8255;" fillcolor="#000000" filled="t" stroked="f" coordsize="8255,234950" o:gfxdata="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Bkmr4A&#10;AADcAAAADwAAAAAAAAABACAAAAAiAAAAZHJzL2Rvd25yZXYueG1sUEsBAhQAFAAAAAgAh07iQDMv&#10;BZ47AAAAOQAAABAAAAAAAAAAAQAgAAAADQEAAGRycy9zaGFwZXhtbC54bWxQSwUGAAAAAAYABgBb&#10;AQAAtwMAAAAA&#10;" path="m7924,0l0,0,0,234696,7924,234696,7924,0xe">
                  <v:fill on="t" focussize="0,0"/>
                  <v:stroke on="f"/>
                  <v:imagedata o:title=""/>
                  <o:lock v:ext="edit" aspectratio="f"/>
                  <v:textbox inset="0mm,0mm,0mm,0mm"/>
                </v:shape>
                <v:shape id="Graphic 587" o:spid="_x0000_s1026" o:spt="100" style="position:absolute;left:889;top:8684691;height:234950;width:8255;" filled="f" stroked="t" coordsize="8255,234950" o:gfxdata="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P//vvQAA&#10;ANwAAAAPAAAAAAAAAAEAIAAAACIAAABkcnMvZG93bnJldi54bWxQSwECFAAUAAAACACHTuJAMy8F&#10;njsAAAA5AAAAEAAAAAAAAAABACAAAAAMAQAAZHJzL3NoYXBleG1sLnhtbFBLBQYAAAAABgAGAFsB&#10;AAC2AwAAAAA=&#10;" path="m0,234696l7924,234696,7924,0,0,0,0,234696xe">
                  <v:fill on="f" focussize="0,0"/>
                  <v:stroke weight="0.14pt" color="#000000" joinstyle="round"/>
                  <v:imagedata o:title=""/>
                  <o:lock v:ext="edit" aspectratio="f"/>
                  <v:textbox inset="0mm,0mm,0mm,0mm"/>
                </v:shape>
                <v:shape id="Graphic 588" o:spid="_x0000_s1026" o:spt="100" style="position:absolute;left:39903;top:8920912;height:234950;width:58419;" fillcolor="#000080" filled="t" stroked="f" coordsize="58419,234950" o:gfxdata="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5w9E28AAAA&#10;3AAAAA8AAAAAAAAAAQAgAAAAIgAAAGRycy9kb3ducmV2LnhtbFBLAQIUABQAAAAIAIdO4kAzLwWe&#10;OwAAADkAAAAQAAAAAAAAAAEAIAAAAAsBAABkcnMvc2hhcGV4bWwueG1sUEsFBgAAAAAGAAYAWwEA&#10;ALUDAAAAAA==&#10;" path="m58216,0l0,0,0,234696,58216,234696,58216,0xe">
                  <v:fill on="t" focussize="0,0"/>
                  <v:stroke on="f"/>
                  <v:imagedata o:title=""/>
                  <o:lock v:ext="edit" aspectratio="f"/>
                  <v:textbox inset="0mm,0mm,0mm,0mm"/>
                </v:shape>
                <v:shape id="Graphic 589" o:spid="_x0000_s1026" o:spt="100" style="position:absolute;left:39903;top:8920912;height:234950;width:58419;" filled="f" stroked="t" coordsize="58419,234950" o:gfxdata="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zan8LsAAADc&#10;AAAADwAAAAAAAAABACAAAAAiAAAAZHJzL2Rvd25yZXYueG1sUEsBAhQAFAAAAAgAh07iQDMvBZ47&#10;AAAAOQAAABAAAAAAAAAAAQAgAAAACgEAAGRycy9zaGFwZXhtbC54bWxQSwUGAAAAAAYABgBbAQAA&#10;tAMAAAAA&#10;" path="m0,234696l58216,234696,58216,0,0,0,0,234696xe">
                  <v:fill on="f" focussize="0,0"/>
                  <v:stroke weight="0.14pt" color="#000080" joinstyle="round"/>
                  <v:imagedata o:title=""/>
                  <o:lock v:ext="edit" aspectratio="f"/>
                  <v:textbox inset="0mm,0mm,0mm,0mm"/>
                </v:shape>
                <v:shape id="Graphic 590" o:spid="_x0000_s1026" o:spt="100" style="position:absolute;left:889;top:8920912;height:234950;width:8255;" fillcolor="#000000" filled="t" stroked="f" coordsize="8255,234950" o:gfxdata="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rM+ougAAANwA&#10;AAAPAAAAAAAAAAEAIAAAACIAAABkcnMvZG93bnJldi54bWxQSwECFAAUAAAACACHTuJAMy8FnjsA&#10;AAA5AAAAEAAAAAAAAAABACAAAAAJAQAAZHJzL3NoYXBleG1sLnhtbFBLBQYAAAAABgAGAFsBAACz&#10;AwAAAAA=&#10;" path="m7924,0l0,0,0,234696,7924,234696,7924,0xe">
                  <v:fill on="t" focussize="0,0"/>
                  <v:stroke on="f"/>
                  <v:imagedata o:title=""/>
                  <o:lock v:ext="edit" aspectratio="f"/>
                  <v:textbox inset="0mm,0mm,0mm,0mm"/>
                </v:shape>
                <v:shape id="Graphic 591" o:spid="_x0000_s1026" o:spt="100" style="position:absolute;left:889;top:8920912;height:234950;width:8255;" filled="f" stroked="t" coordsize="8255,234950" o:gfxdata="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NU3b4A&#10;AADcAAAADwAAAAAAAAABACAAAAAiAAAAZHJzL2Rvd25yZXYueG1sUEsBAhQAFAAAAAgAh07iQDMv&#10;BZ47AAAAOQAAABAAAAAAAAAAAQAgAAAADQEAAGRycy9zaGFwZXhtbC54bWxQSwUGAAAAAAYABgBb&#10;AQAAtwMAAAAA&#10;" path="m0,234696l7924,234696,7924,0,0,0,0,234696xe">
                  <v:fill on="f" focussize="0,0"/>
                  <v:stroke weight="0.14pt" color="#000000" joinstyle="round"/>
                  <v:imagedata o:title=""/>
                  <o:lock v:ext="edit" aspectratio="f"/>
                  <v:textbox inset="0mm,0mm,0mm,0mm"/>
                </v:shape>
                <v:shape id="Graphic 592" o:spid="_x0000_s1026" o:spt="100" style="position:absolute;left:39903;top:9157131;height:234950;width:58419;" fillcolor="#000080" filled="t" stroked="f" coordsize="58419,234950" o:gfxdata="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BVXq/&#10;AAAA3AAAAA8AAAAAAAAAAQAgAAAAIgAAAGRycy9kb3ducmV2LnhtbFBLAQIUABQAAAAIAIdO4kAz&#10;LwWeOwAAADkAAAAQAAAAAAAAAAEAIAAAAA4BAABkcnMvc2hhcGV4bWwueG1sUEsFBgAAAAAGAAYA&#10;WwEAALgDAAAAAA==&#10;" path="m58216,0l0,0,0,234695,58216,234695,58216,0xe">
                  <v:fill on="t" focussize="0,0"/>
                  <v:stroke on="f"/>
                  <v:imagedata o:title=""/>
                  <o:lock v:ext="edit" aspectratio="f"/>
                  <v:textbox inset="0mm,0mm,0mm,0mm"/>
                </v:shape>
                <v:shape id="Graphic 593" o:spid="_x0000_s1026" o:spt="100" style="position:absolute;left:39903;top:9157131;height:234950;width:58419;" filled="f" stroked="t" coordsize="58419,234950" o:gfxdata="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HBse8AAAA&#10;3AAAAA8AAAAAAAAAAQAgAAAAIgAAAGRycy9kb3ducmV2LnhtbFBLAQIUABQAAAAIAIdO4kAzLwWe&#10;OwAAADkAAAAQAAAAAAAAAAEAIAAAAAsBAABkcnMvc2hhcGV4bWwueG1sUEsFBgAAAAAGAAYAWwEA&#10;ALUDAAAAAA==&#10;" path="m0,234695l58216,234695,58216,0,0,0,0,234695xe">
                  <v:fill on="f" focussize="0,0"/>
                  <v:stroke weight="0.14pt" color="#000080" joinstyle="round"/>
                  <v:imagedata o:title=""/>
                  <o:lock v:ext="edit" aspectratio="f"/>
                  <v:textbox inset="0mm,0mm,0mm,0mm"/>
                </v:shape>
                <v:shape id="Graphic 594" o:spid="_x0000_s1026" o:spt="100" style="position:absolute;left:889;top:9157131;height:234950;width:8255;" fillcolor="#000000" filled="t" stroked="f" coordsize="8255,234950" o:gfxdata="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5fJq74A&#10;AADcAAAADwAAAAAAAAABACAAAAAiAAAAZHJzL2Rvd25yZXYueG1sUEsBAhQAFAAAAAgAh07iQDMv&#10;BZ47AAAAOQAAABAAAAAAAAAAAQAgAAAADQEAAGRycy9zaGFwZXhtbC54bWxQSwUGAAAAAAYABgBb&#10;AQAAtwMAAAAA&#10;" path="m7924,0l0,0,0,234695,7924,234695,7924,0xe">
                  <v:fill on="t" focussize="0,0"/>
                  <v:stroke on="f"/>
                  <v:imagedata o:title=""/>
                  <o:lock v:ext="edit" aspectratio="f"/>
                  <v:textbox inset="0mm,0mm,0mm,0mm"/>
                </v:shape>
                <v:shape id="Graphic 595" o:spid="_x0000_s1026" o:spt="100" style="position:absolute;left:889;top:9157131;height:234950;width:8255;" filled="f" stroked="t" coordsize="8255,234950" o:gfxdata="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4Ut68AAAA&#10;3AAAAA8AAAAAAAAAAQAgAAAAIgAAAGRycy9kb3ducmV2LnhtbFBLAQIUABQAAAAIAIdO4kAzLwWe&#10;OwAAADkAAAAQAAAAAAAAAAEAIAAAAAsBAABkcnMvc2hhcGV4bWwueG1sUEsFBgAAAAAGAAYAWwEA&#10;ALUDAAAAAA==&#10;" path="m0,234695l7924,234695,7924,0,0,0,0,234695xe">
                  <v:fill on="f" focussize="0,0"/>
                  <v:stroke weight="0.14pt" color="#000000" joinstyle="round"/>
                  <v:imagedata o:title=""/>
                  <o:lock v:ext="edit" aspectratio="f"/>
                  <v:textbox inset="0mm,0mm,0mm,0mm"/>
                </v:shape>
              </v:group>
            </w:pict>
          </mc:Fallback>
        </mc:AlternateContent>
      </w:r>
    </w:p>
    <w:p w14:paraId="32A6AC8F">
      <w:pPr>
        <w:pStyle w:val="7"/>
        <w:spacing w:before="225"/>
        <w:ind w:left="0"/>
      </w:pPr>
    </w:p>
    <w:p w14:paraId="5F8DF5B3">
      <w:pPr>
        <w:pStyle w:val="7"/>
        <w:spacing w:line="360" w:lineRule="auto"/>
        <w:ind w:left="1128" w:right="1412"/>
        <w:jc w:val="center"/>
      </w:pPr>
      <w:r>
        <w:t>TRƯỜNG</w:t>
      </w:r>
      <w:r>
        <w:rPr>
          <w:spacing w:val="-2"/>
        </w:rPr>
        <w:t xml:space="preserve"> </w:t>
      </w:r>
      <w:r>
        <w:t>ĐẠI</w:t>
      </w:r>
      <w:r>
        <w:rPr>
          <w:spacing w:val="-5"/>
        </w:rPr>
        <w:t xml:space="preserve"> </w:t>
      </w:r>
      <w:r>
        <w:t>HỌC</w:t>
      </w:r>
      <w:r>
        <w:rPr>
          <w:spacing w:val="-5"/>
        </w:rPr>
        <w:t xml:space="preserve"> </w:t>
      </w:r>
      <w:r>
        <w:t>SƯ</w:t>
      </w:r>
      <w:r>
        <w:rPr>
          <w:spacing w:val="-5"/>
        </w:rPr>
        <w:t xml:space="preserve"> </w:t>
      </w:r>
      <w:r>
        <w:t>PHẠM</w:t>
      </w:r>
      <w:r>
        <w:rPr>
          <w:spacing w:val="-2"/>
        </w:rPr>
        <w:t xml:space="preserve"> </w:t>
      </w:r>
      <w:r>
        <w:t>KỸ</w:t>
      </w:r>
      <w:r>
        <w:rPr>
          <w:spacing w:val="-5"/>
        </w:rPr>
        <w:t xml:space="preserve"> </w:t>
      </w:r>
      <w:r>
        <w:t>THUẬT</w:t>
      </w:r>
      <w:r>
        <w:rPr>
          <w:spacing w:val="-2"/>
        </w:rPr>
        <w:t xml:space="preserve"> </w:t>
      </w:r>
      <w:r>
        <w:t>TP.</w:t>
      </w:r>
      <w:r>
        <w:rPr>
          <w:spacing w:val="-5"/>
        </w:rPr>
        <w:t xml:space="preserve"> </w:t>
      </w:r>
      <w:r>
        <w:t>HỒ</w:t>
      </w:r>
      <w:r>
        <w:rPr>
          <w:spacing w:val="-3"/>
        </w:rPr>
        <w:t xml:space="preserve"> </w:t>
      </w:r>
      <w:r>
        <w:t>CHÍ</w:t>
      </w:r>
      <w:r>
        <w:rPr>
          <w:spacing w:val="-5"/>
        </w:rPr>
        <w:t xml:space="preserve"> </w:t>
      </w:r>
      <w:r>
        <w:t>MINH KHOA CÔNG NGHỆ THÔNG TIN</w:t>
      </w:r>
    </w:p>
    <w:p w14:paraId="6BD26364">
      <w:pPr>
        <w:pStyle w:val="7"/>
        <w:ind w:left="0"/>
      </w:pPr>
    </w:p>
    <w:p w14:paraId="0DC14D84">
      <w:pPr>
        <w:pStyle w:val="7"/>
        <w:ind w:left="0"/>
      </w:pPr>
    </w:p>
    <w:p w14:paraId="59FAFC2E">
      <w:pPr>
        <w:pStyle w:val="7"/>
        <w:ind w:left="0"/>
      </w:pPr>
    </w:p>
    <w:p w14:paraId="4F60017E">
      <w:pPr>
        <w:pStyle w:val="7"/>
        <w:ind w:left="0"/>
      </w:pPr>
    </w:p>
    <w:p w14:paraId="781CD0F6">
      <w:pPr>
        <w:pStyle w:val="7"/>
        <w:ind w:left="0"/>
      </w:pPr>
    </w:p>
    <w:p w14:paraId="2CE4A66B">
      <w:pPr>
        <w:pStyle w:val="7"/>
        <w:ind w:left="0"/>
      </w:pPr>
    </w:p>
    <w:p w14:paraId="752ED5B6">
      <w:pPr>
        <w:pStyle w:val="7"/>
        <w:ind w:left="0"/>
      </w:pPr>
    </w:p>
    <w:p w14:paraId="7BA813C5">
      <w:pPr>
        <w:pStyle w:val="7"/>
        <w:ind w:left="0"/>
      </w:pPr>
    </w:p>
    <w:p w14:paraId="74562379">
      <w:pPr>
        <w:pStyle w:val="7"/>
        <w:ind w:left="0"/>
      </w:pPr>
    </w:p>
    <w:p w14:paraId="64A861D6">
      <w:pPr>
        <w:pStyle w:val="7"/>
        <w:spacing w:before="110"/>
        <w:ind w:left="0"/>
      </w:pPr>
    </w:p>
    <w:p w14:paraId="6E15D551">
      <w:pPr>
        <w:pStyle w:val="8"/>
        <w:ind w:left="1132" w:right="1412"/>
      </w:pPr>
      <w:r>
        <w:t>TIỂU</w:t>
      </w:r>
      <w:r>
        <w:rPr>
          <w:spacing w:val="-4"/>
        </w:rPr>
        <w:t xml:space="preserve"> </w:t>
      </w:r>
      <w:r>
        <w:t>LUẬN</w:t>
      </w:r>
      <w:r>
        <w:rPr>
          <w:spacing w:val="-3"/>
        </w:rPr>
        <w:t xml:space="preserve"> </w:t>
      </w:r>
      <w:r>
        <w:t>CUỐI</w:t>
      </w:r>
      <w:r>
        <w:rPr>
          <w:spacing w:val="-3"/>
        </w:rPr>
        <w:t xml:space="preserve"> </w:t>
      </w:r>
      <w:r>
        <w:rPr>
          <w:spacing w:val="-5"/>
        </w:rPr>
        <w:t>KỲ</w:t>
      </w:r>
    </w:p>
    <w:p w14:paraId="51EFB50E">
      <w:pPr>
        <w:pStyle w:val="7"/>
        <w:spacing w:before="34"/>
        <w:ind w:left="0"/>
        <w:rPr>
          <w:b/>
          <w:sz w:val="36"/>
        </w:rPr>
      </w:pPr>
    </w:p>
    <w:p w14:paraId="1D468DC0">
      <w:pPr>
        <w:pStyle w:val="8"/>
      </w:pPr>
      <w:r>
        <w:t>Môn</w:t>
      </w:r>
      <w:r>
        <w:rPr>
          <w:spacing w:val="-5"/>
        </w:rPr>
        <w:t xml:space="preserve"> </w:t>
      </w:r>
      <w:r>
        <w:t>học:</w:t>
      </w:r>
      <w:r>
        <w:rPr>
          <w:spacing w:val="-1"/>
        </w:rPr>
        <w:t xml:space="preserve"> </w:t>
      </w:r>
      <w:r>
        <w:t>Trí</w:t>
      </w:r>
      <w:r>
        <w:rPr>
          <w:spacing w:val="-1"/>
        </w:rPr>
        <w:t xml:space="preserve"> </w:t>
      </w:r>
      <w:r>
        <w:t>tuệ</w:t>
      </w:r>
      <w:r>
        <w:rPr>
          <w:spacing w:val="-2"/>
        </w:rPr>
        <w:t xml:space="preserve"> </w:t>
      </w:r>
      <w:r>
        <w:t>nhân</w:t>
      </w:r>
      <w:r>
        <w:rPr>
          <w:spacing w:val="-3"/>
        </w:rPr>
        <w:t xml:space="preserve"> </w:t>
      </w:r>
      <w:r>
        <w:rPr>
          <w:spacing w:val="-5"/>
        </w:rPr>
        <w:t>tạo</w:t>
      </w:r>
    </w:p>
    <w:p w14:paraId="188C3C7E">
      <w:pPr>
        <w:pStyle w:val="7"/>
        <w:spacing w:before="239"/>
        <w:ind w:left="0"/>
        <w:rPr>
          <w:b/>
          <w:sz w:val="36"/>
        </w:rPr>
      </w:pPr>
    </w:p>
    <w:p w14:paraId="2B202E98">
      <w:pPr>
        <w:spacing w:before="0" w:line="360" w:lineRule="auto"/>
        <w:ind w:left="1131" w:right="1412" w:firstLine="0"/>
        <w:jc w:val="center"/>
        <w:rPr>
          <w:rFonts w:hint="default"/>
          <w:b/>
          <w:sz w:val="32"/>
          <w:lang w:val="vi-VN"/>
        </w:rPr>
      </w:pPr>
      <w:r>
        <w:rPr>
          <w:b/>
          <w:sz w:val="26"/>
        </w:rPr>
        <w:t>Tên</w:t>
      </w:r>
      <w:r>
        <w:rPr>
          <w:b/>
          <w:spacing w:val="-5"/>
          <w:sz w:val="26"/>
        </w:rPr>
        <w:t xml:space="preserve"> </w:t>
      </w:r>
      <w:r>
        <w:rPr>
          <w:b/>
          <w:sz w:val="26"/>
        </w:rPr>
        <w:t>tiểu</w:t>
      </w:r>
      <w:r>
        <w:rPr>
          <w:b/>
          <w:spacing w:val="-5"/>
          <w:sz w:val="26"/>
        </w:rPr>
        <w:t xml:space="preserve"> </w:t>
      </w:r>
      <w:r>
        <w:rPr>
          <w:b/>
          <w:sz w:val="26"/>
        </w:rPr>
        <w:t>luận:</w:t>
      </w:r>
      <w:r>
        <w:rPr>
          <w:b/>
          <w:spacing w:val="-1"/>
          <w:sz w:val="26"/>
        </w:rPr>
        <w:t xml:space="preserve"> </w:t>
      </w:r>
      <w:r>
        <w:rPr>
          <w:b/>
          <w:sz w:val="32"/>
        </w:rPr>
        <w:t>Xây</w:t>
      </w:r>
      <w:r>
        <w:rPr>
          <w:b/>
          <w:spacing w:val="-5"/>
          <w:sz w:val="32"/>
        </w:rPr>
        <w:t xml:space="preserve"> </w:t>
      </w:r>
      <w:r>
        <w:rPr>
          <w:b/>
          <w:sz w:val="32"/>
        </w:rPr>
        <w:t>dựng</w:t>
      </w:r>
      <w:r>
        <w:rPr>
          <w:b/>
          <w:spacing w:val="-5"/>
          <w:sz w:val="32"/>
        </w:rPr>
        <w:t xml:space="preserve"> </w:t>
      </w:r>
      <w:r>
        <w:rPr>
          <w:b/>
          <w:sz w:val="32"/>
        </w:rPr>
        <w:t>chương</w:t>
      </w:r>
      <w:r>
        <w:rPr>
          <w:b/>
          <w:spacing w:val="-4"/>
          <w:sz w:val="32"/>
        </w:rPr>
        <w:t xml:space="preserve"> </w:t>
      </w:r>
      <w:r>
        <w:rPr>
          <w:b/>
          <w:sz w:val="32"/>
        </w:rPr>
        <w:t>trình</w:t>
      </w:r>
      <w:r>
        <w:rPr>
          <w:b/>
          <w:spacing w:val="-4"/>
          <w:sz w:val="32"/>
        </w:rPr>
        <w:t xml:space="preserve"> </w:t>
      </w:r>
      <w:r>
        <w:rPr>
          <w:b/>
          <w:sz w:val="32"/>
        </w:rPr>
        <w:t>tìm</w:t>
      </w:r>
      <w:r>
        <w:rPr>
          <w:b/>
          <w:spacing w:val="-6"/>
          <w:sz w:val="32"/>
        </w:rPr>
        <w:t xml:space="preserve"> </w:t>
      </w:r>
      <w:r>
        <w:rPr>
          <w:b/>
          <w:sz w:val="32"/>
        </w:rPr>
        <w:t>kiếm</w:t>
      </w:r>
      <w:r>
        <w:rPr>
          <w:b/>
          <w:spacing w:val="-6"/>
          <w:sz w:val="32"/>
        </w:rPr>
        <w:t xml:space="preserve"> </w:t>
      </w:r>
      <w:r>
        <w:rPr>
          <w:b/>
          <w:sz w:val="32"/>
        </w:rPr>
        <w:t>đường</w:t>
      </w:r>
      <w:r>
        <w:rPr>
          <w:b/>
          <w:spacing w:val="-3"/>
          <w:sz w:val="32"/>
        </w:rPr>
        <w:t xml:space="preserve"> </w:t>
      </w:r>
      <w:r>
        <w:rPr>
          <w:b/>
          <w:sz w:val="32"/>
        </w:rPr>
        <w:t>đi trên bản đồ sử dụng thuật toán A*, BFS, DFS</w:t>
      </w:r>
      <w:r>
        <w:rPr>
          <w:rFonts w:hint="default"/>
          <w:b/>
          <w:sz w:val="32"/>
          <w:lang w:val="vi-VN"/>
        </w:rPr>
        <w:t>,UCS, BIDIRECTIONAL SEARCH</w:t>
      </w:r>
    </w:p>
    <w:p w14:paraId="66258551">
      <w:pPr>
        <w:pStyle w:val="7"/>
        <w:spacing w:before="82"/>
        <w:ind w:left="0"/>
        <w:rPr>
          <w:b/>
          <w:sz w:val="32"/>
        </w:rPr>
      </w:pPr>
    </w:p>
    <w:p w14:paraId="0C8B98FD">
      <w:pPr>
        <w:pStyle w:val="7"/>
        <w:ind w:left="3972"/>
      </w:pPr>
      <w:r>
        <w:t>Giảng</w:t>
      </w:r>
      <w:r>
        <w:rPr>
          <w:spacing w:val="-7"/>
        </w:rPr>
        <w:t xml:space="preserve"> </w:t>
      </w:r>
      <w:r>
        <w:t>viên:</w:t>
      </w:r>
      <w:r>
        <w:rPr>
          <w:spacing w:val="-5"/>
        </w:rPr>
        <w:t xml:space="preserve"> </w:t>
      </w:r>
      <w:r>
        <w:t>PGS.TS.</w:t>
      </w:r>
      <w:r>
        <w:rPr>
          <w:spacing w:val="-6"/>
        </w:rPr>
        <w:t xml:space="preserve"> </w:t>
      </w:r>
      <w:r>
        <w:t>Hoàng</w:t>
      </w:r>
      <w:r>
        <w:rPr>
          <w:spacing w:val="-6"/>
        </w:rPr>
        <w:t xml:space="preserve"> </w:t>
      </w:r>
      <w:r>
        <w:t>Văn</w:t>
      </w:r>
      <w:r>
        <w:rPr>
          <w:spacing w:val="-4"/>
        </w:rPr>
        <w:t xml:space="preserve"> Dũng</w:t>
      </w:r>
    </w:p>
    <w:p w14:paraId="5DF8DCA3">
      <w:pPr>
        <w:pStyle w:val="4"/>
        <w:ind w:left="3972" w:firstLine="0"/>
        <w:jc w:val="left"/>
      </w:pPr>
      <w:r>
        <w:t>Danh</w:t>
      </w:r>
      <w:r>
        <w:rPr>
          <w:spacing w:val="-6"/>
        </w:rPr>
        <w:t xml:space="preserve"> </w:t>
      </w:r>
      <w:r>
        <w:t>sách</w:t>
      </w:r>
      <w:r>
        <w:rPr>
          <w:spacing w:val="-5"/>
        </w:rPr>
        <w:t xml:space="preserve"> </w:t>
      </w:r>
      <w:r>
        <w:t>sinh</w:t>
      </w:r>
      <w:r>
        <w:rPr>
          <w:spacing w:val="-6"/>
        </w:rPr>
        <w:t xml:space="preserve"> </w:t>
      </w:r>
      <w:r>
        <w:t>viên</w:t>
      </w:r>
      <w:r>
        <w:rPr>
          <w:spacing w:val="-5"/>
        </w:rPr>
        <w:t xml:space="preserve"> </w:t>
      </w:r>
      <w:r>
        <w:t>thực</w:t>
      </w:r>
      <w:r>
        <w:rPr>
          <w:spacing w:val="-6"/>
        </w:rPr>
        <w:t xml:space="preserve"> </w:t>
      </w:r>
      <w:r>
        <w:rPr>
          <w:spacing w:val="-4"/>
        </w:rPr>
        <w:t>hiện</w:t>
      </w:r>
    </w:p>
    <w:p w14:paraId="58D79AFE">
      <w:pPr>
        <w:pStyle w:val="7"/>
        <w:spacing w:before="9" w:after="1"/>
        <w:ind w:left="0"/>
        <w:rPr>
          <w:b/>
          <w:sz w:val="12"/>
        </w:rPr>
      </w:pPr>
    </w:p>
    <w:tbl>
      <w:tblPr>
        <w:tblStyle w:val="6"/>
        <w:tblW w:w="0" w:type="auto"/>
        <w:tblInd w:w="28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7"/>
        <w:gridCol w:w="3301"/>
        <w:gridCol w:w="1661"/>
      </w:tblGrid>
      <w:tr w14:paraId="1BB9D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6" w:hRule="atLeast"/>
        </w:trPr>
        <w:tc>
          <w:tcPr>
            <w:tcW w:w="1277" w:type="dxa"/>
          </w:tcPr>
          <w:p w14:paraId="60523F17">
            <w:pPr>
              <w:pStyle w:val="14"/>
              <w:spacing w:before="227" w:line="240" w:lineRule="auto"/>
              <w:ind w:left="9" w:right="2"/>
              <w:jc w:val="center"/>
              <w:rPr>
                <w:b/>
                <w:sz w:val="26"/>
              </w:rPr>
            </w:pPr>
            <w:r>
              <w:rPr>
                <w:b/>
                <w:sz w:val="26"/>
              </w:rPr>
              <w:t>Mã</w:t>
            </w:r>
            <w:r>
              <w:rPr>
                <w:b/>
                <w:spacing w:val="-4"/>
                <w:sz w:val="26"/>
              </w:rPr>
              <w:t xml:space="preserve"> </w:t>
            </w:r>
            <w:r>
              <w:rPr>
                <w:b/>
                <w:spacing w:val="-5"/>
                <w:sz w:val="26"/>
              </w:rPr>
              <w:t>số</w:t>
            </w:r>
          </w:p>
          <w:p w14:paraId="3667C749">
            <w:pPr>
              <w:pStyle w:val="14"/>
              <w:spacing w:before="150" w:line="240" w:lineRule="auto"/>
              <w:ind w:left="9"/>
              <w:jc w:val="center"/>
              <w:rPr>
                <w:b/>
                <w:sz w:val="26"/>
              </w:rPr>
            </w:pPr>
            <w:r>
              <w:rPr>
                <w:b/>
                <w:spacing w:val="-5"/>
                <w:sz w:val="26"/>
              </w:rPr>
              <w:t>SV</w:t>
            </w:r>
          </w:p>
        </w:tc>
        <w:tc>
          <w:tcPr>
            <w:tcW w:w="3301" w:type="dxa"/>
          </w:tcPr>
          <w:p w14:paraId="3CB77BDD">
            <w:pPr>
              <w:pStyle w:val="14"/>
              <w:spacing w:before="151" w:line="240" w:lineRule="auto"/>
              <w:ind w:left="0"/>
              <w:rPr>
                <w:b/>
                <w:sz w:val="26"/>
              </w:rPr>
            </w:pPr>
          </w:p>
          <w:p w14:paraId="3F46FCD4">
            <w:pPr>
              <w:pStyle w:val="14"/>
              <w:spacing w:before="0" w:line="240" w:lineRule="auto"/>
              <w:ind w:left="6" w:right="1"/>
              <w:jc w:val="center"/>
              <w:rPr>
                <w:b/>
                <w:sz w:val="26"/>
              </w:rPr>
            </w:pPr>
            <w:r>
              <w:rPr>
                <w:b/>
                <w:sz w:val="26"/>
              </w:rPr>
              <w:t>Họ</w:t>
            </w:r>
            <w:r>
              <w:rPr>
                <w:b/>
                <w:spacing w:val="-5"/>
                <w:sz w:val="26"/>
              </w:rPr>
              <w:t xml:space="preserve"> </w:t>
            </w:r>
            <w:r>
              <w:rPr>
                <w:b/>
                <w:sz w:val="26"/>
              </w:rPr>
              <w:t>và</w:t>
            </w:r>
            <w:r>
              <w:rPr>
                <w:b/>
                <w:spacing w:val="-5"/>
                <w:sz w:val="26"/>
              </w:rPr>
              <w:t xml:space="preserve"> tên</w:t>
            </w:r>
          </w:p>
        </w:tc>
        <w:tc>
          <w:tcPr>
            <w:tcW w:w="1661" w:type="dxa"/>
          </w:tcPr>
          <w:p w14:paraId="67861D59">
            <w:pPr>
              <w:pStyle w:val="14"/>
              <w:spacing w:line="360" w:lineRule="auto"/>
              <w:ind w:left="321" w:right="310" w:hanging="6"/>
              <w:jc w:val="center"/>
              <w:rPr>
                <w:b/>
                <w:sz w:val="26"/>
              </w:rPr>
            </w:pPr>
            <w:r>
              <w:rPr>
                <w:b/>
                <w:sz w:val="26"/>
              </w:rPr>
              <w:t>Mức độ đóng</w:t>
            </w:r>
            <w:r>
              <w:rPr>
                <w:b/>
                <w:spacing w:val="-17"/>
                <w:sz w:val="26"/>
              </w:rPr>
              <w:t xml:space="preserve"> </w:t>
            </w:r>
            <w:r>
              <w:rPr>
                <w:b/>
                <w:sz w:val="26"/>
              </w:rPr>
              <w:t>góp</w:t>
            </w:r>
          </w:p>
          <w:p w14:paraId="06A469B3">
            <w:pPr>
              <w:pStyle w:val="14"/>
              <w:spacing w:before="1" w:line="240" w:lineRule="auto"/>
              <w:ind w:left="9"/>
              <w:jc w:val="center"/>
              <w:rPr>
                <w:b/>
                <w:sz w:val="26"/>
              </w:rPr>
            </w:pPr>
            <w:r>
              <w:rPr>
                <w:b/>
                <w:spacing w:val="-5"/>
                <w:sz w:val="26"/>
              </w:rPr>
              <w:t>(%)</w:t>
            </w:r>
          </w:p>
        </w:tc>
      </w:tr>
      <w:tr w14:paraId="13466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277" w:type="dxa"/>
          </w:tcPr>
          <w:p w14:paraId="7A3C2278">
            <w:pPr>
              <w:pStyle w:val="14"/>
              <w:spacing w:before="18" w:line="240" w:lineRule="auto"/>
              <w:ind w:left="9" w:right="5"/>
              <w:jc w:val="center"/>
              <w:rPr>
                <w:rFonts w:hint="default"/>
                <w:sz w:val="26"/>
                <w:lang w:val="vi-VN"/>
              </w:rPr>
            </w:pPr>
            <w:r>
              <w:rPr>
                <w:spacing w:val="-2"/>
                <w:sz w:val="26"/>
              </w:rPr>
              <w:t>2</w:t>
            </w:r>
            <w:r>
              <w:rPr>
                <w:rFonts w:hint="default"/>
                <w:spacing w:val="-2"/>
                <w:sz w:val="26"/>
                <w:lang w:val="vi-VN"/>
              </w:rPr>
              <w:t>3110142</w:t>
            </w:r>
          </w:p>
        </w:tc>
        <w:tc>
          <w:tcPr>
            <w:tcW w:w="3301" w:type="dxa"/>
          </w:tcPr>
          <w:p w14:paraId="595E0BC2">
            <w:pPr>
              <w:pStyle w:val="14"/>
              <w:spacing w:before="18" w:line="240" w:lineRule="auto"/>
              <w:ind w:left="6" w:right="3"/>
              <w:jc w:val="center"/>
              <w:rPr>
                <w:rFonts w:hint="default"/>
                <w:sz w:val="26"/>
                <w:lang w:val="vi-VN"/>
              </w:rPr>
            </w:pPr>
            <w:r>
              <w:rPr>
                <w:rFonts w:hint="default"/>
                <w:sz w:val="26"/>
                <w:lang w:val="vi-VN"/>
              </w:rPr>
              <w:t>Nguyễn Thanh Quang</w:t>
            </w:r>
          </w:p>
        </w:tc>
        <w:tc>
          <w:tcPr>
            <w:tcW w:w="1661" w:type="dxa"/>
          </w:tcPr>
          <w:p w14:paraId="7E0EF708">
            <w:pPr>
              <w:pStyle w:val="14"/>
              <w:spacing w:before="18" w:line="240" w:lineRule="auto"/>
              <w:ind w:left="9" w:right="5"/>
              <w:jc w:val="center"/>
              <w:rPr>
                <w:sz w:val="26"/>
              </w:rPr>
            </w:pPr>
            <w:r>
              <w:rPr>
                <w:spacing w:val="-4"/>
                <w:sz w:val="26"/>
              </w:rPr>
              <w:t>100%</w:t>
            </w:r>
          </w:p>
        </w:tc>
      </w:tr>
      <w:tr w14:paraId="287E1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1277" w:type="dxa"/>
          </w:tcPr>
          <w:p w14:paraId="4C67D9A2">
            <w:pPr>
              <w:pStyle w:val="14"/>
              <w:spacing w:before="6" w:line="240" w:lineRule="auto"/>
              <w:ind w:left="9" w:right="5"/>
              <w:jc w:val="center"/>
              <w:rPr>
                <w:rFonts w:hint="default"/>
                <w:sz w:val="26"/>
                <w:lang w:val="vi-VN"/>
              </w:rPr>
            </w:pPr>
            <w:r>
              <w:rPr>
                <w:spacing w:val="-2"/>
                <w:sz w:val="26"/>
              </w:rPr>
              <w:t>2</w:t>
            </w:r>
            <w:r>
              <w:rPr>
                <w:rFonts w:hint="default"/>
                <w:spacing w:val="-2"/>
                <w:sz w:val="26"/>
                <w:lang w:val="vi-VN"/>
              </w:rPr>
              <w:t>3110106</w:t>
            </w:r>
          </w:p>
        </w:tc>
        <w:tc>
          <w:tcPr>
            <w:tcW w:w="3301" w:type="dxa"/>
          </w:tcPr>
          <w:p w14:paraId="03A29CCF">
            <w:pPr>
              <w:pStyle w:val="14"/>
              <w:spacing w:before="6" w:line="240" w:lineRule="auto"/>
              <w:ind w:left="6"/>
              <w:jc w:val="center"/>
              <w:rPr>
                <w:rFonts w:hint="default"/>
                <w:sz w:val="26"/>
                <w:lang w:val="vi-VN"/>
              </w:rPr>
            </w:pPr>
            <w:r>
              <w:rPr>
                <w:rFonts w:hint="default"/>
                <w:sz w:val="26"/>
                <w:lang w:val="vi-VN"/>
              </w:rPr>
              <w:t>Trần Minh Huy</w:t>
            </w:r>
          </w:p>
        </w:tc>
        <w:tc>
          <w:tcPr>
            <w:tcW w:w="1661" w:type="dxa"/>
          </w:tcPr>
          <w:p w14:paraId="727741B2">
            <w:pPr>
              <w:pStyle w:val="14"/>
              <w:spacing w:before="6" w:line="240" w:lineRule="auto"/>
              <w:ind w:left="9" w:right="5"/>
              <w:jc w:val="center"/>
              <w:rPr>
                <w:sz w:val="26"/>
              </w:rPr>
            </w:pPr>
            <w:r>
              <w:rPr>
                <w:spacing w:val="-4"/>
                <w:sz w:val="26"/>
              </w:rPr>
              <w:t>100%</w:t>
            </w:r>
          </w:p>
        </w:tc>
      </w:tr>
      <w:tr w14:paraId="0906C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277" w:type="dxa"/>
          </w:tcPr>
          <w:p w14:paraId="2B655311">
            <w:pPr>
              <w:pStyle w:val="14"/>
              <w:spacing w:line="240" w:lineRule="auto"/>
              <w:ind w:left="9" w:right="5"/>
              <w:jc w:val="center"/>
              <w:rPr>
                <w:rFonts w:hint="default"/>
                <w:sz w:val="26"/>
                <w:lang w:val="vi-VN"/>
              </w:rPr>
            </w:pPr>
            <w:r>
              <w:rPr>
                <w:spacing w:val="-2"/>
                <w:sz w:val="26"/>
              </w:rPr>
              <w:t>2</w:t>
            </w:r>
            <w:r>
              <w:rPr>
                <w:rFonts w:hint="default"/>
                <w:spacing w:val="-2"/>
                <w:sz w:val="26"/>
                <w:lang w:val="vi-VN"/>
              </w:rPr>
              <w:t>3110107</w:t>
            </w:r>
          </w:p>
        </w:tc>
        <w:tc>
          <w:tcPr>
            <w:tcW w:w="3301" w:type="dxa"/>
          </w:tcPr>
          <w:p w14:paraId="6E4CAAF7">
            <w:pPr>
              <w:pStyle w:val="14"/>
              <w:spacing w:line="240" w:lineRule="auto"/>
              <w:ind w:left="6" w:right="1"/>
              <w:jc w:val="center"/>
              <w:rPr>
                <w:rFonts w:hint="default"/>
                <w:sz w:val="26"/>
                <w:lang w:val="vi-VN"/>
              </w:rPr>
            </w:pPr>
            <w:r>
              <w:rPr>
                <w:rFonts w:hint="default"/>
                <w:sz w:val="26"/>
                <w:lang w:val="vi-VN"/>
              </w:rPr>
              <w:t>Đặng Lê Nguyên Hùng</w:t>
            </w:r>
          </w:p>
        </w:tc>
        <w:tc>
          <w:tcPr>
            <w:tcW w:w="1661" w:type="dxa"/>
          </w:tcPr>
          <w:p w14:paraId="2D2CAA35">
            <w:pPr>
              <w:pStyle w:val="14"/>
              <w:spacing w:line="240" w:lineRule="auto"/>
              <w:ind w:left="9" w:right="5"/>
              <w:jc w:val="center"/>
              <w:rPr>
                <w:sz w:val="26"/>
              </w:rPr>
            </w:pPr>
            <w:r>
              <w:rPr>
                <w:spacing w:val="-4"/>
                <w:sz w:val="26"/>
              </w:rPr>
              <w:t>100%</w:t>
            </w:r>
          </w:p>
        </w:tc>
      </w:tr>
    </w:tbl>
    <w:p w14:paraId="1FB54BFA">
      <w:pPr>
        <w:pStyle w:val="7"/>
        <w:ind w:left="0"/>
        <w:rPr>
          <w:b/>
        </w:rPr>
      </w:pPr>
    </w:p>
    <w:p w14:paraId="23B677F3">
      <w:pPr>
        <w:pStyle w:val="7"/>
        <w:ind w:left="0"/>
        <w:rPr>
          <w:b/>
        </w:rPr>
      </w:pPr>
    </w:p>
    <w:p w14:paraId="74A7329B">
      <w:pPr>
        <w:pStyle w:val="7"/>
        <w:ind w:left="0"/>
        <w:rPr>
          <w:b/>
        </w:rPr>
      </w:pPr>
    </w:p>
    <w:p w14:paraId="32D8A395">
      <w:pPr>
        <w:pStyle w:val="7"/>
        <w:ind w:left="0"/>
        <w:rPr>
          <w:b/>
        </w:rPr>
      </w:pPr>
    </w:p>
    <w:p w14:paraId="58187102">
      <w:pPr>
        <w:pStyle w:val="7"/>
        <w:ind w:left="0"/>
        <w:rPr>
          <w:b/>
        </w:rPr>
      </w:pPr>
    </w:p>
    <w:p w14:paraId="1146CC7F">
      <w:pPr>
        <w:spacing w:before="1"/>
        <w:ind w:left="1130" w:right="1412" w:firstLine="0"/>
        <w:jc w:val="center"/>
        <w:rPr>
          <w:rFonts w:hint="default"/>
          <w:i/>
          <w:sz w:val="26"/>
          <w:lang w:val="vi-VN"/>
        </w:rPr>
      </w:pPr>
      <w:r>
        <w:rPr>
          <w:i/>
          <w:sz w:val="26"/>
        </w:rPr>
        <mc:AlternateContent>
          <mc:Choice Requires="wps">
            <w:drawing>
              <wp:anchor distT="0" distB="0" distL="0" distR="0" simplePos="0" relativeHeight="251668480" behindDoc="1" locked="0" layoutInCell="1" allowOverlap="1">
                <wp:simplePos x="0" y="0"/>
                <wp:positionH relativeFrom="page">
                  <wp:posOffset>6760210</wp:posOffset>
                </wp:positionH>
                <wp:positionV relativeFrom="paragraph">
                  <wp:posOffset>349250</wp:posOffset>
                </wp:positionV>
                <wp:extent cx="82550" cy="182880"/>
                <wp:effectExtent l="0" t="0" r="0" b="0"/>
                <wp:wrapNone/>
                <wp:docPr id="622" name="Textbox 596"/>
                <wp:cNvGraphicFramePr/>
                <a:graphic xmlns:a="http://schemas.openxmlformats.org/drawingml/2006/main">
                  <a:graphicData uri="http://schemas.microsoft.com/office/word/2010/wordprocessingShape">
                    <wps:wsp>
                      <wps:cNvSpPr txBox="1"/>
                      <wps:spPr>
                        <a:xfrm>
                          <a:off x="0" y="0"/>
                          <a:ext cx="82550" cy="182880"/>
                        </a:xfrm>
                        <a:prstGeom prst="rect">
                          <a:avLst/>
                        </a:prstGeom>
                      </wps:spPr>
                      <wps:txbx>
                        <w:txbxContent>
                          <w:p w14:paraId="165DF86E">
                            <w:pPr>
                              <w:pStyle w:val="7"/>
                              <w:spacing w:line="287" w:lineRule="exact"/>
                              <w:ind w:left="0"/>
                            </w:pPr>
                            <w:r>
                              <w:rPr>
                                <w:spacing w:val="-10"/>
                              </w:rPr>
                              <w:t>1</w:t>
                            </w:r>
                          </w:p>
                        </w:txbxContent>
                      </wps:txbx>
                      <wps:bodyPr wrap="square" lIns="0" tIns="0" rIns="0" bIns="0" rtlCol="0">
                        <a:noAutofit/>
                      </wps:bodyPr>
                    </wps:wsp>
                  </a:graphicData>
                </a:graphic>
              </wp:anchor>
            </w:drawing>
          </mc:Choice>
          <mc:Fallback>
            <w:pict>
              <v:shape id="Textbox 596" o:spid="_x0000_s1026" o:spt="202" type="#_x0000_t202" style="position:absolute;left:0pt;margin-left:532.3pt;margin-top:27.5pt;height:14.4pt;width:6.5pt;mso-position-horizontal-relative:page;z-index:-251648000;mso-width-relative:page;mso-height-relative:page;" filled="f" stroked="f" coordsize="21600,21600" o:gfxdata="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wTFWrZAAAACwEAAA8AAAAAAAAAAQAgAAAAIgAAAGRycy9kb3ducmV2LnhtbFBLAQIUABQAAAAI&#10;AIdO4kADKZJKswEAAHYDAAAOAAAAAAAAAAEAIAAAACgBAABkcnMvZTJvRG9jLnhtbFBLBQYAAAAA&#10;BgAGAFkBAABNBQAAAAA=&#10;">
                <v:fill on="f" focussize="0,0"/>
                <v:stroke on="f"/>
                <v:imagedata o:title=""/>
                <o:lock v:ext="edit" aspectratio="f"/>
                <v:textbox inset="0mm,0mm,0mm,0mm">
                  <w:txbxContent>
                    <w:p w14:paraId="165DF86E">
                      <w:pPr>
                        <w:pStyle w:val="7"/>
                        <w:spacing w:line="287" w:lineRule="exact"/>
                        <w:ind w:left="0"/>
                      </w:pPr>
                      <w:r>
                        <w:rPr>
                          <w:spacing w:val="-10"/>
                        </w:rPr>
                        <w:t>1</w:t>
                      </w:r>
                    </w:p>
                  </w:txbxContent>
                </v:textbox>
              </v:shape>
            </w:pict>
          </mc:Fallback>
        </mc:AlternateContent>
      </w:r>
      <w:r>
        <w:rPr>
          <w:i/>
          <w:sz w:val="26"/>
        </w:rPr>
        <w:t>TP.</w:t>
      </w:r>
      <w:r>
        <w:rPr>
          <w:i/>
          <w:spacing w:val="-7"/>
          <w:sz w:val="26"/>
        </w:rPr>
        <w:t xml:space="preserve"> </w:t>
      </w:r>
      <w:r>
        <w:rPr>
          <w:i/>
          <w:sz w:val="26"/>
        </w:rPr>
        <w:t>Hồ</w:t>
      </w:r>
      <w:r>
        <w:rPr>
          <w:i/>
          <w:spacing w:val="-5"/>
          <w:sz w:val="26"/>
        </w:rPr>
        <w:t xml:space="preserve"> </w:t>
      </w:r>
      <w:r>
        <w:rPr>
          <w:i/>
          <w:sz w:val="26"/>
        </w:rPr>
        <w:t>Chí</w:t>
      </w:r>
      <w:r>
        <w:rPr>
          <w:i/>
          <w:spacing w:val="-6"/>
          <w:sz w:val="26"/>
        </w:rPr>
        <w:t xml:space="preserve"> </w:t>
      </w:r>
      <w:r>
        <w:rPr>
          <w:i/>
          <w:sz w:val="26"/>
        </w:rPr>
        <w:t>Minh,</w:t>
      </w:r>
      <w:r>
        <w:rPr>
          <w:i/>
          <w:spacing w:val="-6"/>
          <w:sz w:val="26"/>
        </w:rPr>
        <w:t xml:space="preserve"> </w:t>
      </w:r>
      <w:r>
        <w:rPr>
          <w:i/>
          <w:sz w:val="26"/>
        </w:rPr>
        <w:t>tháng</w:t>
      </w:r>
      <w:r>
        <w:rPr>
          <w:i/>
          <w:spacing w:val="-7"/>
          <w:sz w:val="26"/>
        </w:rPr>
        <w:t xml:space="preserve"> </w:t>
      </w:r>
      <w:r>
        <w:rPr>
          <w:i/>
          <w:sz w:val="26"/>
        </w:rPr>
        <w:t>0</w:t>
      </w:r>
      <w:r>
        <w:rPr>
          <w:rFonts w:hint="default"/>
          <w:i/>
          <w:sz w:val="26"/>
          <w:lang w:val="vi-VN"/>
        </w:rPr>
        <w:t>9 năm 2025</w:t>
      </w:r>
    </w:p>
    <w:p w14:paraId="21E40D7E">
      <w:pPr>
        <w:pStyle w:val="7"/>
        <w:ind w:left="0"/>
        <w:rPr>
          <w:b/>
        </w:rPr>
      </w:pPr>
    </w:p>
    <w:p w14:paraId="1C46BF67">
      <w:pPr>
        <w:pStyle w:val="7"/>
        <w:spacing w:before="154"/>
        <w:ind w:left="0"/>
        <w:rPr>
          <w:b/>
        </w:rPr>
      </w:pPr>
    </w:p>
    <w:p w14:paraId="16AE6A9E">
      <w:pPr>
        <w:pStyle w:val="7"/>
        <w:spacing w:before="4"/>
        <w:ind w:left="0"/>
        <w:rPr>
          <w:i/>
          <w:sz w:val="20"/>
        </w:rPr>
      </w:pPr>
      <w:r>
        <w:rPr>
          <w:i/>
          <w:sz w:val="20"/>
        </w:rPr>
        <mc:AlternateContent>
          <mc:Choice Requires="wps">
            <w:drawing>
              <wp:anchor distT="0" distB="0" distL="0" distR="0" simplePos="0" relativeHeight="251661312" behindDoc="1" locked="0" layoutInCell="1" allowOverlap="1">
                <wp:simplePos x="0" y="0"/>
                <wp:positionH relativeFrom="page">
                  <wp:posOffset>6657975</wp:posOffset>
                </wp:positionH>
                <wp:positionV relativeFrom="paragraph">
                  <wp:posOffset>163830</wp:posOffset>
                </wp:positionV>
                <wp:extent cx="233680" cy="129540"/>
                <wp:effectExtent l="0" t="0" r="0" b="0"/>
                <wp:wrapTopAndBottom/>
                <wp:docPr id="597" name="Graphic 597"/>
                <wp:cNvGraphicFramePr/>
                <a:graphic xmlns:a="http://schemas.openxmlformats.org/drawingml/2006/main">
                  <a:graphicData uri="http://schemas.microsoft.com/office/word/2010/wordprocessingShape">
                    <wps:wsp>
                      <wps:cNvSpPr/>
                      <wps:spPr>
                        <a:xfrm>
                          <a:off x="0" y="0"/>
                          <a:ext cx="233679" cy="129539"/>
                        </a:xfrm>
                        <a:custGeom>
                          <a:avLst/>
                          <a:gdLst/>
                          <a:ahLst/>
                          <a:cxnLst/>
                          <a:rect l="l" t="t" r="r" b="b"/>
                          <a:pathLst>
                            <a:path w="233679" h="129539">
                              <a:moveTo>
                                <a:pt x="0" y="129235"/>
                              </a:moveTo>
                              <a:lnTo>
                                <a:pt x="233476" y="129235"/>
                              </a:lnTo>
                              <a:lnTo>
                                <a:pt x="233476" y="0"/>
                              </a:lnTo>
                              <a:lnTo>
                                <a:pt x="0" y="0"/>
                              </a:lnTo>
                              <a:lnTo>
                                <a:pt x="0" y="129235"/>
                              </a:lnTo>
                              <a:close/>
                            </a:path>
                          </a:pathLst>
                        </a:custGeom>
                        <a:solidFill>
                          <a:srgbClr val="FFFFFF"/>
                        </a:solidFill>
                      </wps:spPr>
                      <wps:bodyPr wrap="square" lIns="0" tIns="0" rIns="0" bIns="0" rtlCol="0">
                        <a:noAutofit/>
                      </wps:bodyPr>
                    </wps:wsp>
                  </a:graphicData>
                </a:graphic>
              </wp:anchor>
            </w:drawing>
          </mc:Choice>
          <mc:Fallback>
            <w:pict>
              <v:shape id="Graphic 597" o:spid="_x0000_s1026" o:spt="100" style="position:absolute;left:0pt;margin-left:524.25pt;margin-top:12.9pt;height:10.2pt;width:18.4pt;mso-position-horizontal-relative:page;mso-wrap-distance-bottom:0pt;mso-wrap-distance-top:0pt;z-index:-251655168;mso-width-relative:page;mso-height-relative:page;" fillcolor="#FFFFFF" filled="t" stroked="f" coordsize="233679,129539" o:gfxdata="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sm3tbZAAAACwEAAA8AAAAAAAAAAQAgAAAAIgAAAGRycy9kb3ducmV2LnhtbFBLAQIUABQA&#10;AAAIAIdO4kBHE0L1KAIAAOMEAAAOAAAAAAAAAAEAIAAAACgBAABkcnMvZTJvRG9jLnhtbFBLBQYA&#10;AAAABgAGAFkBAADCBQAAAAA=&#10;" path="m0,129235l233476,129235,233476,0,0,0,0,129235xe">
                <v:fill on="t" focussize="0,0"/>
                <v:stroke on="f"/>
                <v:imagedata o:title=""/>
                <o:lock v:ext="edit" aspectratio="f"/>
                <v:textbox inset="0mm,0mm,0mm,0mm"/>
                <w10:wrap type="topAndBottom"/>
              </v:shape>
            </w:pict>
          </mc:Fallback>
        </mc:AlternateContent>
      </w:r>
      <w:r>
        <w:rPr>
          <w:i/>
          <w:sz w:val="20"/>
        </w:rPr>
        <mc:AlternateContent>
          <mc:Choice Requires="wps">
            <w:drawing>
              <wp:anchor distT="0" distB="0" distL="0" distR="0" simplePos="0" relativeHeight="251661312" behindDoc="1" locked="0" layoutInCell="1" allowOverlap="1">
                <wp:simplePos x="0" y="0"/>
                <wp:positionH relativeFrom="page">
                  <wp:posOffset>6657975</wp:posOffset>
                </wp:positionH>
                <wp:positionV relativeFrom="paragraph">
                  <wp:posOffset>351155</wp:posOffset>
                </wp:positionV>
                <wp:extent cx="233680" cy="40005"/>
                <wp:effectExtent l="0" t="0" r="0" b="0"/>
                <wp:wrapTopAndBottom/>
                <wp:docPr id="598" name="Graphic 598"/>
                <wp:cNvGraphicFramePr/>
                <a:graphic xmlns:a="http://schemas.openxmlformats.org/drawingml/2006/main">
                  <a:graphicData uri="http://schemas.microsoft.com/office/word/2010/wordprocessingShape">
                    <wps:wsp>
                      <wps:cNvSpPr/>
                      <wps:spPr>
                        <a:xfrm>
                          <a:off x="0" y="0"/>
                          <a:ext cx="233679" cy="40005"/>
                        </a:xfrm>
                        <a:custGeom>
                          <a:avLst/>
                          <a:gdLst/>
                          <a:ahLst/>
                          <a:cxnLst/>
                          <a:rect l="l" t="t" r="r" b="b"/>
                          <a:pathLst>
                            <a:path w="233679" h="40005">
                              <a:moveTo>
                                <a:pt x="0" y="39928"/>
                              </a:moveTo>
                              <a:lnTo>
                                <a:pt x="233476" y="39928"/>
                              </a:lnTo>
                              <a:lnTo>
                                <a:pt x="233476" y="0"/>
                              </a:lnTo>
                              <a:lnTo>
                                <a:pt x="0" y="0"/>
                              </a:lnTo>
                              <a:lnTo>
                                <a:pt x="0" y="39928"/>
                              </a:lnTo>
                              <a:close/>
                            </a:path>
                          </a:pathLst>
                        </a:custGeom>
                        <a:solidFill>
                          <a:srgbClr val="FFFFFF"/>
                        </a:solidFill>
                      </wps:spPr>
                      <wps:bodyPr wrap="square" lIns="0" tIns="0" rIns="0" bIns="0" rtlCol="0">
                        <a:noAutofit/>
                      </wps:bodyPr>
                    </wps:wsp>
                  </a:graphicData>
                </a:graphic>
              </wp:anchor>
            </w:drawing>
          </mc:Choice>
          <mc:Fallback>
            <w:pict>
              <v:shape id="Graphic 598" o:spid="_x0000_s1026" o:spt="100" style="position:absolute;left:0pt;margin-left:524.25pt;margin-top:27.65pt;height:3.15pt;width:18.4pt;mso-position-horizontal-relative:page;mso-wrap-distance-bottom:0pt;mso-wrap-distance-top:0pt;z-index:-251655168;mso-width-relative:page;mso-height-relative:page;" fillcolor="#FFFFFF" filled="t" stroked="f" coordsize="233679,40005" o:gfxdata="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QeWtNgAAAALAQAADwAAAAAAAAABACAAAAAiAAAAZHJzL2Rvd25yZXYueG1sUEsBAhQAFAAAAAgA&#10;h07iQBZK5bglAgAA3gQAAA4AAAAAAAAAAQAgAAAAJwEAAGRycy9lMm9Eb2MueG1sUEsFBgAAAAAG&#10;AAYAWQEAAL4FAAAAAA==&#10;" path="m0,39928l233476,39928,233476,0,0,0,0,39928xe">
                <v:fill on="t" focussize="0,0"/>
                <v:stroke on="f"/>
                <v:imagedata o:title=""/>
                <o:lock v:ext="edit" aspectratio="f"/>
                <v:textbox inset="0mm,0mm,0mm,0mm"/>
                <w10:wrap type="topAndBottom"/>
              </v:shape>
            </w:pict>
          </mc:Fallback>
        </mc:AlternateContent>
      </w:r>
    </w:p>
    <w:p w14:paraId="74DFD068">
      <w:pPr>
        <w:pStyle w:val="7"/>
        <w:spacing w:before="10"/>
        <w:ind w:left="0"/>
        <w:rPr>
          <w:i/>
          <w:sz w:val="5"/>
        </w:rPr>
      </w:pPr>
    </w:p>
    <w:p w14:paraId="193261E7">
      <w:pPr>
        <w:pStyle w:val="7"/>
        <w:spacing w:after="0"/>
        <w:rPr>
          <w:i/>
          <w:sz w:val="5"/>
        </w:rPr>
        <w:sectPr>
          <w:type w:val="continuous"/>
          <w:pgSz w:w="11910" w:h="16850"/>
          <w:pgMar w:top="760" w:right="283" w:bottom="280" w:left="1417" w:header="720" w:footer="720" w:gutter="0"/>
          <w:cols w:space="720" w:num="1"/>
        </w:sectPr>
      </w:pPr>
    </w:p>
    <w:p w14:paraId="29435AC4">
      <w:pPr>
        <w:pStyle w:val="2"/>
      </w:pPr>
      <w:r>
        <w:t>LỜI</w:t>
      </w:r>
      <w:r>
        <w:rPr>
          <w:spacing w:val="-3"/>
        </w:rPr>
        <w:t xml:space="preserve"> </w:t>
      </w:r>
      <w:r>
        <w:t xml:space="preserve">CẢM </w:t>
      </w:r>
      <w:r>
        <w:rPr>
          <w:spacing w:val="-5"/>
        </w:rPr>
        <w:t>ƠN</w:t>
      </w:r>
    </w:p>
    <w:p w14:paraId="7AE5BDA7">
      <w:pPr>
        <w:spacing w:before="163" w:line="360" w:lineRule="auto"/>
        <w:ind w:left="285" w:right="844" w:firstLine="427"/>
        <w:jc w:val="both"/>
        <w:rPr>
          <w:sz w:val="28"/>
        </w:rPr>
      </w:pPr>
      <w:r>
        <w:rPr>
          <w:sz w:val="28"/>
        </w:rPr>
        <w:t>Nhóm</w:t>
      </w:r>
      <w:r>
        <w:rPr>
          <w:spacing w:val="-18"/>
          <w:sz w:val="28"/>
        </w:rPr>
        <w:t xml:space="preserve"> </w:t>
      </w:r>
      <w:r>
        <w:rPr>
          <w:sz w:val="28"/>
        </w:rPr>
        <w:t>em</w:t>
      </w:r>
      <w:r>
        <w:rPr>
          <w:spacing w:val="-17"/>
          <w:sz w:val="28"/>
        </w:rPr>
        <w:t xml:space="preserve"> </w:t>
      </w:r>
      <w:r>
        <w:rPr>
          <w:sz w:val="28"/>
        </w:rPr>
        <w:t>xin</w:t>
      </w:r>
      <w:r>
        <w:rPr>
          <w:spacing w:val="-18"/>
          <w:sz w:val="28"/>
        </w:rPr>
        <w:t xml:space="preserve"> </w:t>
      </w:r>
      <w:r>
        <w:rPr>
          <w:sz w:val="28"/>
        </w:rPr>
        <w:t>gửi</w:t>
      </w:r>
      <w:r>
        <w:rPr>
          <w:spacing w:val="-17"/>
          <w:sz w:val="28"/>
        </w:rPr>
        <w:t xml:space="preserve"> </w:t>
      </w:r>
      <w:r>
        <w:rPr>
          <w:sz w:val="28"/>
        </w:rPr>
        <w:t>lời</w:t>
      </w:r>
      <w:r>
        <w:rPr>
          <w:spacing w:val="-18"/>
          <w:sz w:val="28"/>
        </w:rPr>
        <w:t xml:space="preserve"> </w:t>
      </w:r>
      <w:r>
        <w:rPr>
          <w:sz w:val="28"/>
        </w:rPr>
        <w:t>cảm</w:t>
      </w:r>
      <w:r>
        <w:rPr>
          <w:spacing w:val="-17"/>
          <w:sz w:val="28"/>
        </w:rPr>
        <w:t xml:space="preserve"> </w:t>
      </w:r>
      <w:r>
        <w:rPr>
          <w:sz w:val="28"/>
        </w:rPr>
        <w:t>ơn</w:t>
      </w:r>
      <w:r>
        <w:rPr>
          <w:spacing w:val="-18"/>
          <w:sz w:val="28"/>
        </w:rPr>
        <w:t xml:space="preserve"> </w:t>
      </w:r>
      <w:r>
        <w:rPr>
          <w:sz w:val="28"/>
        </w:rPr>
        <w:t>đến</w:t>
      </w:r>
      <w:r>
        <w:rPr>
          <w:spacing w:val="-17"/>
          <w:sz w:val="28"/>
        </w:rPr>
        <w:t xml:space="preserve"> </w:t>
      </w:r>
      <w:r>
        <w:rPr>
          <w:sz w:val="28"/>
        </w:rPr>
        <w:t>PGS.</w:t>
      </w:r>
      <w:r>
        <w:rPr>
          <w:spacing w:val="-18"/>
          <w:sz w:val="28"/>
        </w:rPr>
        <w:t xml:space="preserve"> </w:t>
      </w:r>
      <w:r>
        <w:rPr>
          <w:sz w:val="28"/>
        </w:rPr>
        <w:t>TS.</w:t>
      </w:r>
      <w:r>
        <w:rPr>
          <w:spacing w:val="-17"/>
          <w:sz w:val="28"/>
        </w:rPr>
        <w:t xml:space="preserve"> </w:t>
      </w:r>
      <w:r>
        <w:rPr>
          <w:sz w:val="28"/>
        </w:rPr>
        <w:t>Hoàng</w:t>
      </w:r>
      <w:r>
        <w:rPr>
          <w:spacing w:val="-18"/>
          <w:sz w:val="28"/>
        </w:rPr>
        <w:t xml:space="preserve"> </w:t>
      </w:r>
      <w:r>
        <w:rPr>
          <w:sz w:val="28"/>
        </w:rPr>
        <w:t>Văn</w:t>
      </w:r>
      <w:r>
        <w:rPr>
          <w:spacing w:val="-17"/>
          <w:sz w:val="28"/>
        </w:rPr>
        <w:t xml:space="preserve"> </w:t>
      </w:r>
      <w:r>
        <w:rPr>
          <w:sz w:val="28"/>
        </w:rPr>
        <w:t>Dũng</w:t>
      </w:r>
      <w:r>
        <w:rPr>
          <w:spacing w:val="-18"/>
          <w:sz w:val="28"/>
        </w:rPr>
        <w:t xml:space="preserve"> </w:t>
      </w:r>
      <w:r>
        <w:rPr>
          <w:sz w:val="28"/>
        </w:rPr>
        <w:t>đã</w:t>
      </w:r>
      <w:r>
        <w:rPr>
          <w:spacing w:val="-17"/>
          <w:sz w:val="28"/>
        </w:rPr>
        <w:t xml:space="preserve"> </w:t>
      </w:r>
      <w:r>
        <w:rPr>
          <w:sz w:val="28"/>
        </w:rPr>
        <w:t>giúp</w:t>
      </w:r>
      <w:r>
        <w:rPr>
          <w:spacing w:val="-18"/>
          <w:sz w:val="28"/>
        </w:rPr>
        <w:t xml:space="preserve"> </w:t>
      </w:r>
      <w:r>
        <w:rPr>
          <w:sz w:val="28"/>
        </w:rPr>
        <w:t>đỡ</w:t>
      </w:r>
      <w:r>
        <w:rPr>
          <w:spacing w:val="-17"/>
          <w:sz w:val="28"/>
        </w:rPr>
        <w:t xml:space="preserve"> </w:t>
      </w:r>
      <w:r>
        <w:rPr>
          <w:sz w:val="28"/>
        </w:rPr>
        <w:t>chúng em trong việc tổng hợp và khai thác thông tin một cách hiệu quả nhất. Cảm ơn Thầy</w:t>
      </w:r>
      <w:r>
        <w:rPr>
          <w:spacing w:val="-13"/>
          <w:sz w:val="28"/>
        </w:rPr>
        <w:t xml:space="preserve"> </w:t>
      </w:r>
      <w:r>
        <w:rPr>
          <w:sz w:val="28"/>
        </w:rPr>
        <w:t>đã</w:t>
      </w:r>
      <w:r>
        <w:rPr>
          <w:spacing w:val="-14"/>
          <w:sz w:val="28"/>
        </w:rPr>
        <w:t xml:space="preserve"> </w:t>
      </w:r>
      <w:r>
        <w:rPr>
          <w:sz w:val="28"/>
        </w:rPr>
        <w:t>tận</w:t>
      </w:r>
      <w:r>
        <w:rPr>
          <w:spacing w:val="-13"/>
          <w:sz w:val="28"/>
        </w:rPr>
        <w:t xml:space="preserve"> </w:t>
      </w:r>
      <w:r>
        <w:rPr>
          <w:sz w:val="28"/>
        </w:rPr>
        <w:t>tình</w:t>
      </w:r>
      <w:r>
        <w:rPr>
          <w:spacing w:val="-13"/>
          <w:sz w:val="28"/>
        </w:rPr>
        <w:t xml:space="preserve"> </w:t>
      </w:r>
      <w:r>
        <w:rPr>
          <w:sz w:val="28"/>
        </w:rPr>
        <w:t>giảng</w:t>
      </w:r>
      <w:r>
        <w:rPr>
          <w:spacing w:val="-13"/>
          <w:sz w:val="28"/>
        </w:rPr>
        <w:t xml:space="preserve"> </w:t>
      </w:r>
      <w:r>
        <w:rPr>
          <w:sz w:val="28"/>
        </w:rPr>
        <w:t>dạy</w:t>
      </w:r>
      <w:r>
        <w:rPr>
          <w:spacing w:val="-13"/>
          <w:sz w:val="28"/>
        </w:rPr>
        <w:t xml:space="preserve"> </w:t>
      </w:r>
      <w:r>
        <w:rPr>
          <w:sz w:val="28"/>
        </w:rPr>
        <w:t>và</w:t>
      </w:r>
      <w:r>
        <w:rPr>
          <w:spacing w:val="-11"/>
          <w:sz w:val="28"/>
        </w:rPr>
        <w:t xml:space="preserve"> </w:t>
      </w:r>
      <w:r>
        <w:rPr>
          <w:sz w:val="28"/>
        </w:rPr>
        <w:t>chỉ</w:t>
      </w:r>
      <w:r>
        <w:rPr>
          <w:spacing w:val="-13"/>
          <w:sz w:val="28"/>
        </w:rPr>
        <w:t xml:space="preserve"> </w:t>
      </w:r>
      <w:r>
        <w:rPr>
          <w:sz w:val="28"/>
        </w:rPr>
        <w:t>bảo</w:t>
      </w:r>
      <w:r>
        <w:rPr>
          <w:spacing w:val="-13"/>
          <w:sz w:val="28"/>
        </w:rPr>
        <w:t xml:space="preserve"> </w:t>
      </w:r>
      <w:r>
        <w:rPr>
          <w:sz w:val="28"/>
        </w:rPr>
        <w:t>trong</w:t>
      </w:r>
      <w:r>
        <w:rPr>
          <w:spacing w:val="-13"/>
          <w:sz w:val="28"/>
        </w:rPr>
        <w:t xml:space="preserve"> </w:t>
      </w:r>
      <w:r>
        <w:rPr>
          <w:sz w:val="28"/>
        </w:rPr>
        <w:t>suốt</w:t>
      </w:r>
      <w:r>
        <w:rPr>
          <w:spacing w:val="-13"/>
          <w:sz w:val="28"/>
        </w:rPr>
        <w:t xml:space="preserve"> </w:t>
      </w:r>
      <w:r>
        <w:rPr>
          <w:sz w:val="28"/>
        </w:rPr>
        <w:t>thời</w:t>
      </w:r>
      <w:r>
        <w:rPr>
          <w:spacing w:val="-13"/>
          <w:sz w:val="28"/>
        </w:rPr>
        <w:t xml:space="preserve"> </w:t>
      </w:r>
      <w:r>
        <w:rPr>
          <w:sz w:val="28"/>
        </w:rPr>
        <w:t>gian</w:t>
      </w:r>
      <w:r>
        <w:rPr>
          <w:spacing w:val="-13"/>
          <w:sz w:val="28"/>
        </w:rPr>
        <w:t xml:space="preserve"> </w:t>
      </w:r>
      <w:r>
        <w:rPr>
          <w:sz w:val="28"/>
        </w:rPr>
        <w:t>diễn</w:t>
      </w:r>
      <w:r>
        <w:rPr>
          <w:spacing w:val="-11"/>
          <w:sz w:val="28"/>
        </w:rPr>
        <w:t xml:space="preserve"> </w:t>
      </w:r>
      <w:r>
        <w:rPr>
          <w:sz w:val="28"/>
        </w:rPr>
        <w:t>ra</w:t>
      </w:r>
      <w:r>
        <w:rPr>
          <w:spacing w:val="-16"/>
          <w:sz w:val="28"/>
        </w:rPr>
        <w:t xml:space="preserve"> </w:t>
      </w:r>
      <w:r>
        <w:rPr>
          <w:sz w:val="28"/>
        </w:rPr>
        <w:t>môn</w:t>
      </w:r>
      <w:r>
        <w:rPr>
          <w:spacing w:val="-11"/>
          <w:sz w:val="28"/>
        </w:rPr>
        <w:t xml:space="preserve"> </w:t>
      </w:r>
      <w:r>
        <w:rPr>
          <w:sz w:val="28"/>
        </w:rPr>
        <w:t>học</w:t>
      </w:r>
      <w:r>
        <w:rPr>
          <w:spacing w:val="-14"/>
          <w:sz w:val="28"/>
        </w:rPr>
        <w:t xml:space="preserve"> </w:t>
      </w:r>
      <w:r>
        <w:rPr>
          <w:sz w:val="28"/>
        </w:rPr>
        <w:t>và</w:t>
      </w:r>
      <w:r>
        <w:rPr>
          <w:spacing w:val="-14"/>
          <w:sz w:val="28"/>
        </w:rPr>
        <w:t xml:space="preserve"> </w:t>
      </w:r>
      <w:r>
        <w:rPr>
          <w:sz w:val="28"/>
        </w:rPr>
        <w:t>giúp nhóm</w:t>
      </w:r>
      <w:r>
        <w:rPr>
          <w:spacing w:val="-12"/>
          <w:sz w:val="28"/>
        </w:rPr>
        <w:t xml:space="preserve"> </w:t>
      </w:r>
      <w:r>
        <w:rPr>
          <w:sz w:val="28"/>
        </w:rPr>
        <w:t>chúng</w:t>
      </w:r>
      <w:r>
        <w:rPr>
          <w:spacing w:val="-9"/>
          <w:sz w:val="28"/>
        </w:rPr>
        <w:t xml:space="preserve"> </w:t>
      </w:r>
      <w:r>
        <w:rPr>
          <w:sz w:val="28"/>
        </w:rPr>
        <w:t>em</w:t>
      </w:r>
      <w:r>
        <w:rPr>
          <w:spacing w:val="-11"/>
          <w:sz w:val="28"/>
        </w:rPr>
        <w:t xml:space="preserve"> </w:t>
      </w:r>
      <w:r>
        <w:rPr>
          <w:sz w:val="28"/>
        </w:rPr>
        <w:t>hoàn</w:t>
      </w:r>
      <w:r>
        <w:rPr>
          <w:spacing w:val="-11"/>
          <w:sz w:val="28"/>
        </w:rPr>
        <w:t xml:space="preserve"> </w:t>
      </w:r>
      <w:r>
        <w:rPr>
          <w:sz w:val="28"/>
        </w:rPr>
        <w:t>thành</w:t>
      </w:r>
      <w:r>
        <w:rPr>
          <w:spacing w:val="-11"/>
          <w:sz w:val="28"/>
        </w:rPr>
        <w:t xml:space="preserve"> </w:t>
      </w:r>
      <w:r>
        <w:rPr>
          <w:sz w:val="28"/>
        </w:rPr>
        <w:t>tốt</w:t>
      </w:r>
      <w:r>
        <w:rPr>
          <w:spacing w:val="-13"/>
          <w:sz w:val="28"/>
        </w:rPr>
        <w:t xml:space="preserve"> </w:t>
      </w:r>
      <w:r>
        <w:rPr>
          <w:sz w:val="28"/>
        </w:rPr>
        <w:t>bài</w:t>
      </w:r>
      <w:r>
        <w:rPr>
          <w:spacing w:val="-12"/>
          <w:sz w:val="28"/>
        </w:rPr>
        <w:t xml:space="preserve"> </w:t>
      </w:r>
      <w:r>
        <w:rPr>
          <w:sz w:val="28"/>
        </w:rPr>
        <w:t>tiểu</w:t>
      </w:r>
      <w:r>
        <w:rPr>
          <w:spacing w:val="-11"/>
          <w:sz w:val="28"/>
        </w:rPr>
        <w:t xml:space="preserve"> </w:t>
      </w:r>
      <w:r>
        <w:rPr>
          <w:sz w:val="28"/>
        </w:rPr>
        <w:t>luận</w:t>
      </w:r>
      <w:r>
        <w:rPr>
          <w:spacing w:val="-13"/>
          <w:sz w:val="28"/>
        </w:rPr>
        <w:t xml:space="preserve"> </w:t>
      </w:r>
      <w:r>
        <w:rPr>
          <w:sz w:val="28"/>
        </w:rPr>
        <w:t>này.</w:t>
      </w:r>
      <w:r>
        <w:rPr>
          <w:spacing w:val="-11"/>
          <w:sz w:val="28"/>
        </w:rPr>
        <w:t xml:space="preserve"> </w:t>
      </w:r>
      <w:r>
        <w:rPr>
          <w:sz w:val="28"/>
        </w:rPr>
        <w:t>Chính</w:t>
      </w:r>
      <w:r>
        <w:rPr>
          <w:spacing w:val="-13"/>
          <w:sz w:val="28"/>
        </w:rPr>
        <w:t xml:space="preserve"> </w:t>
      </w:r>
      <w:r>
        <w:rPr>
          <w:sz w:val="28"/>
        </w:rPr>
        <w:t>nhờ</w:t>
      </w:r>
      <w:r>
        <w:rPr>
          <w:spacing w:val="-11"/>
          <w:sz w:val="28"/>
        </w:rPr>
        <w:t xml:space="preserve"> </w:t>
      </w:r>
      <w:r>
        <w:rPr>
          <w:sz w:val="28"/>
        </w:rPr>
        <w:t>những</w:t>
      </w:r>
      <w:r>
        <w:rPr>
          <w:spacing w:val="-11"/>
          <w:sz w:val="28"/>
        </w:rPr>
        <w:t xml:space="preserve"> </w:t>
      </w:r>
      <w:r>
        <w:rPr>
          <w:sz w:val="28"/>
        </w:rPr>
        <w:t>góp</w:t>
      </w:r>
      <w:r>
        <w:rPr>
          <w:spacing w:val="-13"/>
          <w:sz w:val="28"/>
        </w:rPr>
        <w:t xml:space="preserve"> </w:t>
      </w:r>
      <w:r>
        <w:rPr>
          <w:sz w:val="28"/>
        </w:rPr>
        <w:t>ý</w:t>
      </w:r>
      <w:r>
        <w:rPr>
          <w:spacing w:val="-11"/>
          <w:sz w:val="28"/>
        </w:rPr>
        <w:t xml:space="preserve"> </w:t>
      </w:r>
      <w:r>
        <w:rPr>
          <w:sz w:val="28"/>
        </w:rPr>
        <w:t>của</w:t>
      </w:r>
      <w:r>
        <w:rPr>
          <w:spacing w:val="-14"/>
          <w:sz w:val="28"/>
        </w:rPr>
        <w:t xml:space="preserve"> </w:t>
      </w:r>
      <w:r>
        <w:rPr>
          <w:sz w:val="28"/>
        </w:rPr>
        <w:t>thầy sau mỗi tuần học</w:t>
      </w:r>
      <w:r>
        <w:rPr>
          <w:spacing w:val="-1"/>
          <w:sz w:val="28"/>
        </w:rPr>
        <w:t xml:space="preserve"> </w:t>
      </w:r>
      <w:r>
        <w:rPr>
          <w:sz w:val="28"/>
        </w:rPr>
        <w:t>mà</w:t>
      </w:r>
      <w:r>
        <w:rPr>
          <w:spacing w:val="-2"/>
          <w:sz w:val="28"/>
        </w:rPr>
        <w:t xml:space="preserve"> </w:t>
      </w:r>
      <w:r>
        <w:rPr>
          <w:sz w:val="28"/>
        </w:rPr>
        <w:t>nhóm chúng em khắc</w:t>
      </w:r>
      <w:r>
        <w:rPr>
          <w:spacing w:val="-2"/>
          <w:sz w:val="28"/>
        </w:rPr>
        <w:t xml:space="preserve"> </w:t>
      </w:r>
      <w:r>
        <w:rPr>
          <w:sz w:val="28"/>
        </w:rPr>
        <w:t>phục</w:t>
      </w:r>
      <w:r>
        <w:rPr>
          <w:spacing w:val="-1"/>
          <w:sz w:val="28"/>
        </w:rPr>
        <w:t xml:space="preserve"> </w:t>
      </w:r>
      <w:r>
        <w:rPr>
          <w:sz w:val="28"/>
        </w:rPr>
        <w:t>những hạn chế</w:t>
      </w:r>
      <w:r>
        <w:rPr>
          <w:spacing w:val="-2"/>
          <w:sz w:val="28"/>
        </w:rPr>
        <w:t xml:space="preserve"> </w:t>
      </w:r>
      <w:r>
        <w:rPr>
          <w:sz w:val="28"/>
        </w:rPr>
        <w:t>và cải tiến dự án được tốt hơn.</w:t>
      </w:r>
    </w:p>
    <w:p w14:paraId="793E0947">
      <w:pPr>
        <w:spacing w:before="0" w:line="360" w:lineRule="auto"/>
        <w:ind w:left="285" w:right="844" w:firstLine="427"/>
        <w:jc w:val="both"/>
        <w:rPr>
          <w:sz w:val="28"/>
        </w:rPr>
      </w:pPr>
      <w:r>
        <w:rPr>
          <w:sz w:val="28"/>
        </w:rPr>
        <w:t>Tuy đã có nhiều cố gắng nhưng do kiến thức và thời gian nghiên cứu có hạn nên</w:t>
      </w:r>
      <w:r>
        <w:rPr>
          <w:spacing w:val="-6"/>
          <w:sz w:val="28"/>
        </w:rPr>
        <w:t xml:space="preserve"> </w:t>
      </w:r>
      <w:r>
        <w:rPr>
          <w:sz w:val="28"/>
        </w:rPr>
        <w:t>bài</w:t>
      </w:r>
      <w:r>
        <w:rPr>
          <w:spacing w:val="-6"/>
          <w:sz w:val="28"/>
        </w:rPr>
        <w:t xml:space="preserve"> </w:t>
      </w:r>
      <w:r>
        <w:rPr>
          <w:sz w:val="28"/>
        </w:rPr>
        <w:t>tiểu</w:t>
      </w:r>
      <w:r>
        <w:rPr>
          <w:spacing w:val="-8"/>
          <w:sz w:val="28"/>
        </w:rPr>
        <w:t xml:space="preserve"> </w:t>
      </w:r>
      <w:r>
        <w:rPr>
          <w:sz w:val="28"/>
        </w:rPr>
        <w:t>luận</w:t>
      </w:r>
      <w:r>
        <w:rPr>
          <w:spacing w:val="-6"/>
          <w:sz w:val="28"/>
        </w:rPr>
        <w:t xml:space="preserve"> </w:t>
      </w:r>
      <w:r>
        <w:rPr>
          <w:sz w:val="28"/>
        </w:rPr>
        <w:t>của</w:t>
      </w:r>
      <w:r>
        <w:rPr>
          <w:spacing w:val="-7"/>
          <w:sz w:val="28"/>
        </w:rPr>
        <w:t xml:space="preserve"> </w:t>
      </w:r>
      <w:r>
        <w:rPr>
          <w:sz w:val="28"/>
        </w:rPr>
        <w:t>nhóm</w:t>
      </w:r>
      <w:r>
        <w:rPr>
          <w:spacing w:val="-7"/>
          <w:sz w:val="28"/>
        </w:rPr>
        <w:t xml:space="preserve"> </w:t>
      </w:r>
      <w:r>
        <w:rPr>
          <w:sz w:val="28"/>
        </w:rPr>
        <w:t>chúng</w:t>
      </w:r>
      <w:r>
        <w:rPr>
          <w:spacing w:val="-5"/>
          <w:sz w:val="28"/>
        </w:rPr>
        <w:t xml:space="preserve"> </w:t>
      </w:r>
      <w:r>
        <w:rPr>
          <w:sz w:val="28"/>
        </w:rPr>
        <w:t>em</w:t>
      </w:r>
      <w:r>
        <w:rPr>
          <w:spacing w:val="-7"/>
          <w:sz w:val="28"/>
        </w:rPr>
        <w:t xml:space="preserve"> </w:t>
      </w:r>
      <w:r>
        <w:rPr>
          <w:sz w:val="28"/>
        </w:rPr>
        <w:t>không</w:t>
      </w:r>
      <w:r>
        <w:rPr>
          <w:spacing w:val="-6"/>
          <w:sz w:val="28"/>
        </w:rPr>
        <w:t xml:space="preserve"> </w:t>
      </w:r>
      <w:r>
        <w:rPr>
          <w:sz w:val="28"/>
        </w:rPr>
        <w:t>tránh</w:t>
      </w:r>
      <w:r>
        <w:rPr>
          <w:spacing w:val="-6"/>
          <w:sz w:val="28"/>
        </w:rPr>
        <w:t xml:space="preserve"> </w:t>
      </w:r>
      <w:r>
        <w:rPr>
          <w:sz w:val="28"/>
        </w:rPr>
        <w:t>khỏi</w:t>
      </w:r>
      <w:r>
        <w:rPr>
          <w:spacing w:val="-6"/>
          <w:sz w:val="28"/>
        </w:rPr>
        <w:t xml:space="preserve"> </w:t>
      </w:r>
      <w:r>
        <w:rPr>
          <w:sz w:val="28"/>
        </w:rPr>
        <w:t>những</w:t>
      </w:r>
      <w:r>
        <w:rPr>
          <w:spacing w:val="-6"/>
          <w:sz w:val="28"/>
        </w:rPr>
        <w:t xml:space="preserve"> </w:t>
      </w:r>
      <w:r>
        <w:rPr>
          <w:sz w:val="28"/>
        </w:rPr>
        <w:t>sai</w:t>
      </w:r>
      <w:r>
        <w:rPr>
          <w:spacing w:val="-6"/>
          <w:sz w:val="28"/>
        </w:rPr>
        <w:t xml:space="preserve"> </w:t>
      </w:r>
      <w:r>
        <w:rPr>
          <w:sz w:val="28"/>
        </w:rPr>
        <w:t>sót.</w:t>
      </w:r>
      <w:r>
        <w:rPr>
          <w:spacing w:val="-7"/>
          <w:sz w:val="28"/>
        </w:rPr>
        <w:t xml:space="preserve"> </w:t>
      </w:r>
      <w:r>
        <w:rPr>
          <w:sz w:val="28"/>
        </w:rPr>
        <w:t>Do</w:t>
      </w:r>
      <w:r>
        <w:rPr>
          <w:spacing w:val="-6"/>
          <w:sz w:val="28"/>
        </w:rPr>
        <w:t xml:space="preserve"> </w:t>
      </w:r>
      <w:r>
        <w:rPr>
          <w:sz w:val="28"/>
        </w:rPr>
        <w:t>đó,</w:t>
      </w:r>
      <w:r>
        <w:rPr>
          <w:spacing w:val="-7"/>
          <w:sz w:val="28"/>
        </w:rPr>
        <w:t xml:space="preserve"> </w:t>
      </w:r>
      <w:r>
        <w:rPr>
          <w:sz w:val="28"/>
        </w:rPr>
        <w:t>một lần nữa nhóm em rất mong nhận được sự góp ý của Thầy để chúng em có điều kiện hoàn thiện hơn kiến thức của mình.</w:t>
      </w:r>
    </w:p>
    <w:p w14:paraId="5D4EF912">
      <w:pPr>
        <w:spacing w:before="0" w:line="360" w:lineRule="auto"/>
        <w:ind w:left="285" w:right="843" w:firstLine="427"/>
        <w:jc w:val="both"/>
        <w:rPr>
          <w:sz w:val="28"/>
        </w:rPr>
      </w:pPr>
      <w:r>
        <w:rPr>
          <w:sz w:val="28"/>
        </w:rPr>
        <w:t xml:space="preserve">Cuối lời, em xin chúc thầy thật nhiều sức khỏe và gặt hái được nhiều thành công hơn nữa trong sự nghiệp “trăm </w:t>
      </w:r>
      <w:r>
        <w:rPr>
          <w:rFonts w:hint="default"/>
          <w:sz w:val="28"/>
          <w:lang w:val="vi-VN"/>
        </w:rPr>
        <w:t>năm</w:t>
      </w:r>
      <w:r>
        <w:rPr>
          <w:sz w:val="28"/>
        </w:rPr>
        <w:t xml:space="preserve"> trồng người”. Một lần nữa em xin chân thành cảm ơn.</w:t>
      </w:r>
    </w:p>
    <w:p w14:paraId="44EEB313">
      <w:pPr>
        <w:spacing w:after="0" w:line="360" w:lineRule="auto"/>
        <w:jc w:val="both"/>
        <w:rPr>
          <w:sz w:val="28"/>
        </w:rPr>
        <w:sectPr>
          <w:footerReference r:id="rId5" w:type="default"/>
          <w:pgSz w:w="11910" w:h="16850"/>
          <w:pgMar w:top="1060" w:right="283" w:bottom="1300" w:left="1417" w:header="0" w:footer="1104" w:gutter="0"/>
          <w:pgNumType w:start="2"/>
          <w:cols w:space="720" w:num="1"/>
        </w:sectPr>
      </w:pPr>
    </w:p>
    <w:p w14:paraId="14D85406">
      <w:pPr>
        <w:pStyle w:val="2"/>
      </w:pPr>
      <w:r>
        <w:t xml:space="preserve">MỤC </w:t>
      </w:r>
      <w:r>
        <w:rPr>
          <w:spacing w:val="-5"/>
        </w:rPr>
        <w:t>LỤC</w:t>
      </w:r>
    </w:p>
    <w:p w14:paraId="68FACD01">
      <w:pPr>
        <w:pStyle w:val="2"/>
        <w:spacing w:after="0"/>
        <w:sectPr>
          <w:pgSz w:w="11910" w:h="16850"/>
          <w:pgMar w:top="1060" w:right="283" w:bottom="1373" w:left="1417" w:header="0" w:footer="1104" w:gutter="0"/>
          <w:cols w:space="720" w:num="1"/>
        </w:sectPr>
      </w:pPr>
    </w:p>
    <w:sdt>
      <w:sdtPr>
        <w:id w:val="147468236"/>
        <w:docPartObj>
          <w:docPartGallery w:val="Table of Contents"/>
          <w:docPartUnique/>
        </w:docPartObj>
      </w:sdtPr>
      <w:sdtContent>
        <w:p w14:paraId="69E4C786">
          <w:pPr>
            <w:pStyle w:val="9"/>
            <w:tabs>
              <w:tab w:val="right" w:leader="dot" w:pos="9348"/>
            </w:tabs>
            <w:spacing w:before="825"/>
            <w:rPr>
              <w:b w:val="0"/>
            </w:rPr>
          </w:pPr>
          <w:r>
            <w:fldChar w:fldCharType="begin"/>
          </w:r>
          <w:r>
            <w:instrText xml:space="preserve"> HYPERLINK \l "_bookmark0" </w:instrText>
          </w:r>
          <w:r>
            <w:fldChar w:fldCharType="separate"/>
          </w:r>
          <w:r>
            <w:t>DANH</w:t>
          </w:r>
          <w:r>
            <w:rPr>
              <w:spacing w:val="-7"/>
            </w:rPr>
            <w:t xml:space="preserve"> </w:t>
          </w:r>
          <w:r>
            <w:t>MỤC</w:t>
          </w:r>
          <w:r>
            <w:rPr>
              <w:spacing w:val="-7"/>
            </w:rPr>
            <w:t xml:space="preserve"> </w:t>
          </w:r>
          <w:r>
            <w:rPr>
              <w:spacing w:val="-4"/>
            </w:rPr>
            <w:t>HÌNH</w:t>
          </w:r>
          <w:r>
            <w:tab/>
          </w:r>
          <w:r>
            <w:rPr>
              <w:b w:val="0"/>
              <w:spacing w:val="-10"/>
            </w:rPr>
            <w:t>5</w:t>
          </w:r>
          <w:r>
            <w:rPr>
              <w:b w:val="0"/>
              <w:spacing w:val="-10"/>
            </w:rPr>
            <w:fldChar w:fldCharType="end"/>
          </w:r>
        </w:p>
        <w:p w14:paraId="1714C1A9">
          <w:pPr>
            <w:pStyle w:val="9"/>
            <w:tabs>
              <w:tab w:val="right" w:leader="dot" w:pos="9348"/>
            </w:tabs>
            <w:rPr>
              <w:b w:val="0"/>
            </w:rPr>
          </w:pPr>
          <w:r>
            <w:fldChar w:fldCharType="begin"/>
          </w:r>
          <w:r>
            <w:instrText xml:space="preserve"> HYPERLINK \l "_bookmark1" </w:instrText>
          </w:r>
          <w:r>
            <w:fldChar w:fldCharType="separate"/>
          </w:r>
          <w:r>
            <w:t>DANH</w:t>
          </w:r>
          <w:r>
            <w:rPr>
              <w:spacing w:val="-7"/>
            </w:rPr>
            <w:t xml:space="preserve"> </w:t>
          </w:r>
          <w:r>
            <w:t>MỤC</w:t>
          </w:r>
          <w:r>
            <w:rPr>
              <w:spacing w:val="-7"/>
            </w:rPr>
            <w:t xml:space="preserve"> </w:t>
          </w:r>
          <w:r>
            <w:rPr>
              <w:spacing w:val="-4"/>
            </w:rPr>
            <w:t>BẢNG</w:t>
          </w:r>
          <w:r>
            <w:tab/>
          </w:r>
          <w:r>
            <w:rPr>
              <w:b w:val="0"/>
              <w:spacing w:val="-10"/>
            </w:rPr>
            <w:t>6</w:t>
          </w:r>
          <w:r>
            <w:rPr>
              <w:b w:val="0"/>
              <w:spacing w:val="-10"/>
            </w:rPr>
            <w:fldChar w:fldCharType="end"/>
          </w:r>
        </w:p>
        <w:p w14:paraId="641C8F79">
          <w:pPr>
            <w:pStyle w:val="9"/>
            <w:tabs>
              <w:tab w:val="right" w:leader="dot" w:pos="9348"/>
            </w:tabs>
            <w:spacing w:before="130"/>
            <w:rPr>
              <w:b w:val="0"/>
            </w:rPr>
          </w:pPr>
          <w:r>
            <w:fldChar w:fldCharType="begin"/>
          </w:r>
          <w:r>
            <w:instrText xml:space="preserve"> HYPERLINK \l "_bookmark2" </w:instrText>
          </w:r>
          <w:r>
            <w:fldChar w:fldCharType="separate"/>
          </w:r>
          <w:r>
            <w:t>CHƯƠNG</w:t>
          </w:r>
          <w:r>
            <w:rPr>
              <w:spacing w:val="-7"/>
            </w:rPr>
            <w:t xml:space="preserve"> </w:t>
          </w:r>
          <w:r>
            <w:t>1:</w:t>
          </w:r>
          <w:r>
            <w:rPr>
              <w:spacing w:val="-7"/>
            </w:rPr>
            <w:t xml:space="preserve"> </w:t>
          </w:r>
          <w:r>
            <w:t>MÔ</w:t>
          </w:r>
          <w:r>
            <w:rPr>
              <w:spacing w:val="-3"/>
            </w:rPr>
            <w:t xml:space="preserve"> </w:t>
          </w:r>
          <w:r>
            <w:t>TẢ</w:t>
          </w:r>
          <w:r>
            <w:rPr>
              <w:spacing w:val="-5"/>
            </w:rPr>
            <w:t xml:space="preserve"> </w:t>
          </w:r>
          <w:r>
            <w:t>VỀ</w:t>
          </w:r>
          <w:r>
            <w:rPr>
              <w:spacing w:val="-7"/>
            </w:rPr>
            <w:t xml:space="preserve"> </w:t>
          </w:r>
          <w:r>
            <w:t>BÀI</w:t>
          </w:r>
          <w:r>
            <w:rPr>
              <w:spacing w:val="-5"/>
            </w:rPr>
            <w:t xml:space="preserve"> </w:t>
          </w:r>
          <w:r>
            <w:rPr>
              <w:spacing w:val="-4"/>
            </w:rPr>
            <w:t>TOÁN</w:t>
          </w:r>
          <w:r>
            <w:rPr>
              <w:b w:val="0"/>
            </w:rPr>
            <w:tab/>
          </w:r>
          <w:r>
            <w:rPr>
              <w:b w:val="0"/>
              <w:spacing w:val="-10"/>
            </w:rPr>
            <w:t>7</w:t>
          </w:r>
          <w:r>
            <w:rPr>
              <w:b w:val="0"/>
              <w:spacing w:val="-10"/>
            </w:rPr>
            <w:fldChar w:fldCharType="end"/>
          </w:r>
        </w:p>
        <w:p w14:paraId="5D7A08EB">
          <w:pPr>
            <w:pStyle w:val="10"/>
            <w:numPr>
              <w:ilvl w:val="1"/>
              <w:numId w:val="1"/>
            </w:numPr>
            <w:tabs>
              <w:tab w:val="left" w:pos="1604"/>
              <w:tab w:val="right" w:leader="dot" w:pos="9348"/>
            </w:tabs>
            <w:spacing w:before="128" w:after="0" w:line="240" w:lineRule="auto"/>
            <w:ind w:left="1604" w:right="0" w:hanging="775"/>
            <w:jc w:val="left"/>
            <w:rPr>
              <w:b w:val="0"/>
            </w:rPr>
          </w:pPr>
          <w:r>
            <w:fldChar w:fldCharType="begin"/>
          </w:r>
          <w:r>
            <w:instrText xml:space="preserve"> HYPERLINK \l "_bookmark3" </w:instrText>
          </w:r>
          <w:r>
            <w:fldChar w:fldCharType="separate"/>
          </w:r>
          <w:r>
            <w:t>Phát</w:t>
          </w:r>
          <w:r>
            <w:rPr>
              <w:spacing w:val="-7"/>
            </w:rPr>
            <w:t xml:space="preserve"> </w:t>
          </w:r>
          <w:r>
            <w:t>biểu</w:t>
          </w:r>
          <w:r>
            <w:rPr>
              <w:spacing w:val="-5"/>
            </w:rPr>
            <w:t xml:space="preserve"> </w:t>
          </w:r>
          <w:r>
            <w:t>bài</w:t>
          </w:r>
          <w:r>
            <w:rPr>
              <w:spacing w:val="-6"/>
            </w:rPr>
            <w:t xml:space="preserve"> </w:t>
          </w:r>
          <w:r>
            <w:rPr>
              <w:spacing w:val="-4"/>
            </w:rPr>
            <w:t>toán</w:t>
          </w:r>
          <w:r>
            <w:rPr>
              <w:b w:val="0"/>
            </w:rPr>
            <w:tab/>
          </w:r>
          <w:r>
            <w:rPr>
              <w:b w:val="0"/>
              <w:spacing w:val="-10"/>
            </w:rPr>
            <w:t>7</w:t>
          </w:r>
          <w:r>
            <w:rPr>
              <w:b w:val="0"/>
              <w:spacing w:val="-10"/>
            </w:rPr>
            <w:fldChar w:fldCharType="end"/>
          </w:r>
        </w:p>
        <w:p w14:paraId="672BA92C">
          <w:pPr>
            <w:pStyle w:val="10"/>
            <w:numPr>
              <w:ilvl w:val="1"/>
              <w:numId w:val="1"/>
            </w:numPr>
            <w:tabs>
              <w:tab w:val="left" w:pos="1604"/>
              <w:tab w:val="right" w:leader="dot" w:pos="9348"/>
            </w:tabs>
            <w:spacing w:before="131" w:after="0" w:line="240" w:lineRule="auto"/>
            <w:ind w:left="1604" w:right="0" w:hanging="775"/>
            <w:jc w:val="left"/>
            <w:rPr>
              <w:b w:val="0"/>
            </w:rPr>
          </w:pPr>
          <w:r>
            <w:fldChar w:fldCharType="begin"/>
          </w:r>
          <w:r>
            <w:instrText xml:space="preserve"> HYPERLINK \l "_bookmark4" </w:instrText>
          </w:r>
          <w:r>
            <w:fldChar w:fldCharType="separate"/>
          </w:r>
          <w:r>
            <w:t>Mục</w:t>
          </w:r>
          <w:r>
            <w:rPr>
              <w:spacing w:val="-7"/>
            </w:rPr>
            <w:t xml:space="preserve"> </w:t>
          </w:r>
          <w:r>
            <w:t>đích</w:t>
          </w:r>
          <w:r>
            <w:rPr>
              <w:spacing w:val="-4"/>
            </w:rPr>
            <w:t xml:space="preserve"> </w:t>
          </w:r>
          <w:r>
            <w:t>bài</w:t>
          </w:r>
          <w:r>
            <w:rPr>
              <w:spacing w:val="-7"/>
            </w:rPr>
            <w:t xml:space="preserve"> </w:t>
          </w:r>
          <w:r>
            <w:rPr>
              <w:spacing w:val="-4"/>
            </w:rPr>
            <w:t>toán</w:t>
          </w:r>
          <w:r>
            <w:rPr>
              <w:b w:val="0"/>
            </w:rPr>
            <w:tab/>
          </w:r>
          <w:r>
            <w:rPr>
              <w:b w:val="0"/>
              <w:spacing w:val="-10"/>
            </w:rPr>
            <w:t>7</w:t>
          </w:r>
          <w:r>
            <w:rPr>
              <w:b w:val="0"/>
              <w:spacing w:val="-10"/>
            </w:rPr>
            <w:fldChar w:fldCharType="end"/>
          </w:r>
        </w:p>
        <w:p w14:paraId="500FE69C">
          <w:pPr>
            <w:pStyle w:val="10"/>
            <w:numPr>
              <w:ilvl w:val="1"/>
              <w:numId w:val="1"/>
            </w:numPr>
            <w:tabs>
              <w:tab w:val="left" w:pos="1604"/>
              <w:tab w:val="right" w:leader="dot" w:pos="9348"/>
            </w:tabs>
            <w:spacing w:before="131" w:after="0" w:line="240" w:lineRule="auto"/>
            <w:ind w:left="1604" w:right="0" w:hanging="775"/>
            <w:jc w:val="left"/>
            <w:rPr>
              <w:b w:val="0"/>
            </w:rPr>
          </w:pPr>
          <w:r>
            <w:fldChar w:fldCharType="begin"/>
          </w:r>
          <w:r>
            <w:instrText xml:space="preserve"> HYPERLINK \l "_bookmark5" </w:instrText>
          </w:r>
          <w:r>
            <w:fldChar w:fldCharType="separate"/>
          </w:r>
          <w:r>
            <w:t>Yêu</w:t>
          </w:r>
          <w:r>
            <w:rPr>
              <w:spacing w:val="-6"/>
            </w:rPr>
            <w:t xml:space="preserve"> </w:t>
          </w:r>
          <w:r>
            <w:t>cầu</w:t>
          </w:r>
          <w:r>
            <w:rPr>
              <w:spacing w:val="-5"/>
            </w:rPr>
            <w:t xml:space="preserve"> </w:t>
          </w:r>
          <w:r>
            <w:t>cần</w:t>
          </w:r>
          <w:r>
            <w:rPr>
              <w:spacing w:val="-5"/>
            </w:rPr>
            <w:t xml:space="preserve"> </w:t>
          </w:r>
          <w:r>
            <w:t>thực</w:t>
          </w:r>
          <w:r>
            <w:rPr>
              <w:spacing w:val="-2"/>
            </w:rPr>
            <w:t xml:space="preserve"> </w:t>
          </w:r>
          <w:r>
            <w:rPr>
              <w:spacing w:val="-4"/>
            </w:rPr>
            <w:t>hiện</w:t>
          </w:r>
          <w:r>
            <w:rPr>
              <w:b w:val="0"/>
            </w:rPr>
            <w:tab/>
          </w:r>
          <w:r>
            <w:rPr>
              <w:b w:val="0"/>
              <w:spacing w:val="-10"/>
            </w:rPr>
            <w:t>7</w:t>
          </w:r>
          <w:r>
            <w:rPr>
              <w:b w:val="0"/>
              <w:spacing w:val="-10"/>
            </w:rPr>
            <w:fldChar w:fldCharType="end"/>
          </w:r>
        </w:p>
        <w:p w14:paraId="2F105E7C">
          <w:pPr>
            <w:pStyle w:val="9"/>
            <w:tabs>
              <w:tab w:val="right" w:leader="dot" w:pos="9348"/>
            </w:tabs>
            <w:rPr>
              <w:b w:val="0"/>
            </w:rPr>
          </w:pPr>
          <w:r>
            <w:fldChar w:fldCharType="begin"/>
          </w:r>
          <w:r>
            <w:instrText xml:space="preserve"> HYPERLINK \l "_bookmark6" </w:instrText>
          </w:r>
          <w:r>
            <w:fldChar w:fldCharType="separate"/>
          </w:r>
          <w:r>
            <w:t>PHẦN</w:t>
          </w:r>
          <w:r>
            <w:rPr>
              <w:spacing w:val="-8"/>
            </w:rPr>
            <w:t xml:space="preserve"> </w:t>
          </w:r>
          <w:r>
            <w:t>2:</w:t>
          </w:r>
          <w:r>
            <w:rPr>
              <w:spacing w:val="-5"/>
            </w:rPr>
            <w:t xml:space="preserve"> </w:t>
          </w:r>
          <w:r>
            <w:t>CƠ</w:t>
          </w:r>
          <w:r>
            <w:rPr>
              <w:spacing w:val="-7"/>
            </w:rPr>
            <w:t xml:space="preserve"> </w:t>
          </w:r>
          <w:r>
            <w:t>SỞ</w:t>
          </w:r>
          <w:r>
            <w:rPr>
              <w:spacing w:val="-5"/>
            </w:rPr>
            <w:t xml:space="preserve"> </w:t>
          </w:r>
          <w:r>
            <w:t>LÝ</w:t>
          </w:r>
          <w:r>
            <w:rPr>
              <w:spacing w:val="-6"/>
            </w:rPr>
            <w:t xml:space="preserve"> </w:t>
          </w:r>
          <w:r>
            <w:t>THUYẾT</w:t>
          </w:r>
          <w:r>
            <w:rPr>
              <w:spacing w:val="-7"/>
            </w:rPr>
            <w:t xml:space="preserve"> </w:t>
          </w:r>
          <w:r>
            <w:t>DÙNG</w:t>
          </w:r>
          <w:r>
            <w:rPr>
              <w:spacing w:val="-7"/>
            </w:rPr>
            <w:t xml:space="preserve"> </w:t>
          </w:r>
          <w:r>
            <w:t>ĐỂ</w:t>
          </w:r>
          <w:r>
            <w:rPr>
              <w:spacing w:val="-5"/>
            </w:rPr>
            <w:t xml:space="preserve"> </w:t>
          </w:r>
          <w:r>
            <w:t>THỰC</w:t>
          </w:r>
          <w:r>
            <w:rPr>
              <w:spacing w:val="-7"/>
            </w:rPr>
            <w:t xml:space="preserve"> </w:t>
          </w:r>
          <w:r>
            <w:t>HIỆN</w:t>
          </w:r>
          <w:r>
            <w:rPr>
              <w:spacing w:val="-8"/>
            </w:rPr>
            <w:t xml:space="preserve"> </w:t>
          </w:r>
          <w:r>
            <w:rPr>
              <w:spacing w:val="-2"/>
            </w:rPr>
            <w:t>PROJECT</w:t>
          </w:r>
          <w:r>
            <w:rPr>
              <w:b w:val="0"/>
            </w:rPr>
            <w:tab/>
          </w:r>
          <w:r>
            <w:rPr>
              <w:b w:val="0"/>
              <w:spacing w:val="-10"/>
            </w:rPr>
            <w:t>8</w:t>
          </w:r>
          <w:r>
            <w:rPr>
              <w:b w:val="0"/>
              <w:spacing w:val="-10"/>
            </w:rPr>
            <w:fldChar w:fldCharType="end"/>
          </w:r>
        </w:p>
        <w:p w14:paraId="2610544C">
          <w:pPr>
            <w:pStyle w:val="10"/>
            <w:numPr>
              <w:ilvl w:val="1"/>
              <w:numId w:val="2"/>
            </w:numPr>
            <w:tabs>
              <w:tab w:val="left" w:pos="1303"/>
              <w:tab w:val="right" w:leader="dot" w:pos="9348"/>
            </w:tabs>
            <w:spacing w:before="128" w:after="0" w:line="240" w:lineRule="auto"/>
            <w:ind w:left="1303" w:right="0" w:hanging="474"/>
            <w:jc w:val="left"/>
            <w:rPr>
              <w:b w:val="0"/>
            </w:rPr>
          </w:pPr>
          <w:r>
            <w:fldChar w:fldCharType="begin"/>
          </w:r>
          <w:r>
            <w:instrText xml:space="preserve"> HYPERLINK \l "_bookmark7" </w:instrText>
          </w:r>
          <w:r>
            <w:fldChar w:fldCharType="separate"/>
          </w:r>
          <w:r>
            <w:t>Ngôn</w:t>
          </w:r>
          <w:r>
            <w:rPr>
              <w:spacing w:val="-5"/>
            </w:rPr>
            <w:t xml:space="preserve"> </w:t>
          </w:r>
          <w:r>
            <w:t>ngữ</w:t>
          </w:r>
          <w:r>
            <w:rPr>
              <w:spacing w:val="-7"/>
            </w:rPr>
            <w:t xml:space="preserve"> </w:t>
          </w:r>
          <w:r>
            <w:t>lập</w:t>
          </w:r>
          <w:r>
            <w:rPr>
              <w:spacing w:val="-6"/>
            </w:rPr>
            <w:t xml:space="preserve"> </w:t>
          </w:r>
          <w:r>
            <w:rPr>
              <w:spacing w:val="-2"/>
            </w:rPr>
            <w:t>trình</w:t>
          </w:r>
          <w:r>
            <w:rPr>
              <w:b w:val="0"/>
            </w:rPr>
            <w:tab/>
          </w:r>
          <w:r>
            <w:rPr>
              <w:b w:val="0"/>
              <w:spacing w:val="-10"/>
            </w:rPr>
            <w:t>8</w:t>
          </w:r>
          <w:r>
            <w:rPr>
              <w:b w:val="0"/>
              <w:spacing w:val="-10"/>
            </w:rPr>
            <w:fldChar w:fldCharType="end"/>
          </w:r>
        </w:p>
        <w:p w14:paraId="0C1538B1">
          <w:pPr>
            <w:pStyle w:val="11"/>
            <w:numPr>
              <w:ilvl w:val="2"/>
              <w:numId w:val="2"/>
            </w:numPr>
            <w:tabs>
              <w:tab w:val="left" w:pos="1757"/>
              <w:tab w:val="right" w:leader="dot" w:pos="9348"/>
            </w:tabs>
            <w:spacing w:before="131" w:after="0" w:line="240" w:lineRule="auto"/>
            <w:ind w:left="1757" w:right="0" w:hanging="668"/>
            <w:jc w:val="left"/>
            <w:rPr>
              <w:b w:val="0"/>
            </w:rPr>
          </w:pPr>
          <w:r>
            <w:fldChar w:fldCharType="begin"/>
          </w:r>
          <w:r>
            <w:instrText xml:space="preserve"> HYPERLINK \l "_bookmark8" </w:instrText>
          </w:r>
          <w:r>
            <w:fldChar w:fldCharType="separate"/>
          </w:r>
          <w:r>
            <w:t>Giới</w:t>
          </w:r>
          <w:r>
            <w:rPr>
              <w:spacing w:val="-5"/>
            </w:rPr>
            <w:t xml:space="preserve"> </w:t>
          </w:r>
          <w:r>
            <w:t>thiệu</w:t>
          </w:r>
          <w:r>
            <w:rPr>
              <w:spacing w:val="-5"/>
            </w:rPr>
            <w:t xml:space="preserve"> </w:t>
          </w:r>
          <w:r>
            <w:t>về</w:t>
          </w:r>
          <w:r>
            <w:rPr>
              <w:spacing w:val="-5"/>
            </w:rPr>
            <w:t xml:space="preserve"> </w:t>
          </w:r>
          <w:r>
            <w:rPr>
              <w:spacing w:val="-2"/>
            </w:rPr>
            <w:t>Python</w:t>
          </w:r>
          <w:r>
            <w:rPr>
              <w:b w:val="0"/>
            </w:rPr>
            <w:tab/>
          </w:r>
          <w:r>
            <w:rPr>
              <w:b w:val="0"/>
              <w:spacing w:val="-10"/>
            </w:rPr>
            <w:t>8</w:t>
          </w:r>
          <w:r>
            <w:rPr>
              <w:b w:val="0"/>
              <w:spacing w:val="-10"/>
            </w:rPr>
            <w:fldChar w:fldCharType="end"/>
          </w:r>
        </w:p>
        <w:p w14:paraId="26FC939F">
          <w:pPr>
            <w:pStyle w:val="11"/>
            <w:numPr>
              <w:ilvl w:val="2"/>
              <w:numId w:val="2"/>
            </w:numPr>
            <w:tabs>
              <w:tab w:val="left" w:pos="1757"/>
              <w:tab w:val="right" w:leader="dot" w:pos="9348"/>
            </w:tabs>
            <w:spacing w:before="130" w:after="0" w:line="240" w:lineRule="auto"/>
            <w:ind w:left="1757" w:right="0" w:hanging="668"/>
            <w:jc w:val="left"/>
            <w:rPr>
              <w:b w:val="0"/>
            </w:rPr>
          </w:pPr>
          <w:r>
            <w:fldChar w:fldCharType="begin"/>
          </w:r>
          <w:r>
            <w:instrText xml:space="preserve"> HYPERLINK \l "_bookmark9" </w:instrText>
          </w:r>
          <w:r>
            <w:fldChar w:fldCharType="separate"/>
          </w:r>
          <w:r>
            <w:t>Đặc</w:t>
          </w:r>
          <w:r>
            <w:rPr>
              <w:spacing w:val="-3"/>
            </w:rPr>
            <w:t xml:space="preserve"> </w:t>
          </w:r>
          <w:r>
            <w:t>điểm</w:t>
          </w:r>
          <w:r>
            <w:rPr>
              <w:spacing w:val="-4"/>
            </w:rPr>
            <w:t xml:space="preserve"> </w:t>
          </w:r>
          <w:r>
            <w:t>của</w:t>
          </w:r>
          <w:r>
            <w:rPr>
              <w:spacing w:val="-6"/>
            </w:rPr>
            <w:t xml:space="preserve"> </w:t>
          </w:r>
          <w:r>
            <w:t>ngôn</w:t>
          </w:r>
          <w:r>
            <w:rPr>
              <w:spacing w:val="-6"/>
            </w:rPr>
            <w:t xml:space="preserve"> </w:t>
          </w:r>
          <w:r>
            <w:rPr>
              <w:spacing w:val="-5"/>
            </w:rPr>
            <w:t>ngữ</w:t>
          </w:r>
          <w:r>
            <w:rPr>
              <w:b w:val="0"/>
            </w:rPr>
            <w:tab/>
          </w:r>
          <w:r>
            <w:rPr>
              <w:b w:val="0"/>
              <w:spacing w:val="-10"/>
            </w:rPr>
            <w:t>9</w:t>
          </w:r>
          <w:r>
            <w:rPr>
              <w:b w:val="0"/>
              <w:spacing w:val="-10"/>
            </w:rPr>
            <w:fldChar w:fldCharType="end"/>
          </w:r>
        </w:p>
        <w:p w14:paraId="254071A0">
          <w:pPr>
            <w:pStyle w:val="10"/>
            <w:numPr>
              <w:ilvl w:val="1"/>
              <w:numId w:val="2"/>
            </w:numPr>
            <w:tabs>
              <w:tab w:val="left" w:pos="1303"/>
              <w:tab w:val="right" w:leader="dot" w:pos="9348"/>
            </w:tabs>
            <w:spacing w:before="129" w:after="0" w:line="240" w:lineRule="auto"/>
            <w:ind w:left="1303" w:right="0" w:hanging="474"/>
            <w:jc w:val="left"/>
            <w:rPr>
              <w:b w:val="0"/>
            </w:rPr>
          </w:pPr>
          <w:r>
            <w:fldChar w:fldCharType="begin"/>
          </w:r>
          <w:r>
            <w:instrText xml:space="preserve"> HYPERLINK \l "_bookmark10" </w:instrText>
          </w:r>
          <w:r>
            <w:fldChar w:fldCharType="separate"/>
          </w:r>
          <w:r>
            <w:t>Môi</w:t>
          </w:r>
          <w:r>
            <w:rPr>
              <w:spacing w:val="-7"/>
            </w:rPr>
            <w:t xml:space="preserve"> </w:t>
          </w:r>
          <w:r>
            <w:t>trường</w:t>
          </w:r>
          <w:r>
            <w:rPr>
              <w:spacing w:val="-7"/>
            </w:rPr>
            <w:t xml:space="preserve"> </w:t>
          </w:r>
          <w:r>
            <w:t>lập</w:t>
          </w:r>
          <w:r>
            <w:rPr>
              <w:spacing w:val="-5"/>
            </w:rPr>
            <w:t xml:space="preserve"> </w:t>
          </w:r>
          <w:r>
            <w:rPr>
              <w:spacing w:val="-4"/>
            </w:rPr>
            <w:t>trình</w:t>
          </w:r>
          <w:r>
            <w:rPr>
              <w:b w:val="0"/>
            </w:rPr>
            <w:tab/>
          </w:r>
          <w:r>
            <w:rPr>
              <w:b w:val="0"/>
              <w:spacing w:val="-10"/>
            </w:rPr>
            <w:t>9</w:t>
          </w:r>
          <w:r>
            <w:rPr>
              <w:b w:val="0"/>
              <w:spacing w:val="-10"/>
            </w:rPr>
            <w:fldChar w:fldCharType="end"/>
          </w:r>
        </w:p>
        <w:p w14:paraId="67ECD28E">
          <w:pPr>
            <w:pStyle w:val="10"/>
            <w:numPr>
              <w:ilvl w:val="1"/>
              <w:numId w:val="2"/>
            </w:numPr>
            <w:tabs>
              <w:tab w:val="left" w:pos="1303"/>
              <w:tab w:val="right" w:leader="dot" w:pos="9348"/>
            </w:tabs>
            <w:spacing w:before="130" w:after="0" w:line="240" w:lineRule="auto"/>
            <w:ind w:left="1303" w:right="0" w:hanging="474"/>
            <w:jc w:val="left"/>
            <w:rPr>
              <w:b w:val="0"/>
            </w:rPr>
          </w:pPr>
          <w:r>
            <w:fldChar w:fldCharType="begin"/>
          </w:r>
          <w:r>
            <w:instrText xml:space="preserve"> HYPERLINK \l "_bookmark11" </w:instrText>
          </w:r>
          <w:r>
            <w:fldChar w:fldCharType="separate"/>
          </w:r>
          <w:r>
            <w:t>Xây</w:t>
          </w:r>
          <w:r>
            <w:rPr>
              <w:spacing w:val="-3"/>
            </w:rPr>
            <w:t xml:space="preserve"> </w:t>
          </w:r>
          <w:r>
            <w:t>dựng</w:t>
          </w:r>
          <w:r>
            <w:rPr>
              <w:spacing w:val="-5"/>
            </w:rPr>
            <w:t xml:space="preserve"> </w:t>
          </w:r>
          <w:r>
            <w:t>giao</w:t>
          </w:r>
          <w:r>
            <w:rPr>
              <w:spacing w:val="-5"/>
            </w:rPr>
            <w:t xml:space="preserve"> </w:t>
          </w:r>
          <w:r>
            <w:t>diện</w:t>
          </w:r>
          <w:r>
            <w:rPr>
              <w:spacing w:val="-5"/>
            </w:rPr>
            <w:t xml:space="preserve"> </w:t>
          </w:r>
          <w:r>
            <w:t>với</w:t>
          </w:r>
          <w:r>
            <w:rPr>
              <w:spacing w:val="-5"/>
            </w:rPr>
            <w:t xml:space="preserve"> </w:t>
          </w:r>
          <w:r>
            <w:rPr>
              <w:spacing w:val="-2"/>
            </w:rPr>
            <w:t>Pygame</w:t>
          </w:r>
          <w:r>
            <w:rPr>
              <w:b w:val="0"/>
            </w:rPr>
            <w:tab/>
          </w:r>
          <w:r>
            <w:rPr>
              <w:b w:val="0"/>
              <w:spacing w:val="-5"/>
            </w:rPr>
            <w:t>10</w:t>
          </w:r>
          <w:r>
            <w:rPr>
              <w:b w:val="0"/>
              <w:spacing w:val="-5"/>
            </w:rPr>
            <w:fldChar w:fldCharType="end"/>
          </w:r>
        </w:p>
        <w:p w14:paraId="1E9ABD7D">
          <w:pPr>
            <w:pStyle w:val="10"/>
            <w:numPr>
              <w:ilvl w:val="1"/>
              <w:numId w:val="2"/>
            </w:numPr>
            <w:tabs>
              <w:tab w:val="left" w:pos="1303"/>
              <w:tab w:val="right" w:leader="dot" w:pos="9348"/>
            </w:tabs>
            <w:spacing w:before="131" w:after="0" w:line="240" w:lineRule="auto"/>
            <w:ind w:left="1303" w:right="0" w:hanging="474"/>
            <w:jc w:val="left"/>
            <w:rPr>
              <w:b w:val="0"/>
            </w:rPr>
          </w:pPr>
          <w:r>
            <w:fldChar w:fldCharType="begin"/>
          </w:r>
          <w:r>
            <w:instrText xml:space="preserve"> HYPERLINK \l "_bookmark12" </w:instrText>
          </w:r>
          <w:r>
            <w:fldChar w:fldCharType="separate"/>
          </w:r>
          <w:r>
            <w:t>Đọc</w:t>
          </w:r>
          <w:r>
            <w:rPr>
              <w:spacing w:val="-6"/>
            </w:rPr>
            <w:t xml:space="preserve"> </w:t>
          </w:r>
          <w:r>
            <w:t>–</w:t>
          </w:r>
          <w:r>
            <w:rPr>
              <w:spacing w:val="-3"/>
            </w:rPr>
            <w:t xml:space="preserve"> </w:t>
          </w:r>
          <w:r>
            <w:t>ghi</w:t>
          </w:r>
          <w:r>
            <w:rPr>
              <w:spacing w:val="-6"/>
            </w:rPr>
            <w:t xml:space="preserve"> </w:t>
          </w:r>
          <w:r>
            <w:t>dữ</w:t>
          </w:r>
          <w:r>
            <w:rPr>
              <w:spacing w:val="-3"/>
            </w:rPr>
            <w:t xml:space="preserve"> </w:t>
          </w:r>
          <w:r>
            <w:t>liệu</w:t>
          </w:r>
          <w:r>
            <w:rPr>
              <w:spacing w:val="-4"/>
            </w:rPr>
            <w:t xml:space="preserve"> </w:t>
          </w:r>
          <w:r>
            <w:t>bản</w:t>
          </w:r>
          <w:r>
            <w:rPr>
              <w:spacing w:val="-5"/>
            </w:rPr>
            <w:t xml:space="preserve"> </w:t>
          </w:r>
          <w:r>
            <w:t>đồ</w:t>
          </w:r>
          <w:r>
            <w:rPr>
              <w:spacing w:val="-6"/>
            </w:rPr>
            <w:t xml:space="preserve"> </w:t>
          </w:r>
          <w:r>
            <w:t>ma</w:t>
          </w:r>
          <w:r>
            <w:rPr>
              <w:spacing w:val="-6"/>
            </w:rPr>
            <w:t xml:space="preserve"> </w:t>
          </w:r>
          <w:r>
            <w:t>trận</w:t>
          </w:r>
          <w:r>
            <w:rPr>
              <w:spacing w:val="-3"/>
            </w:rPr>
            <w:t xml:space="preserve"> </w:t>
          </w:r>
          <w:r>
            <w:t>với</w:t>
          </w:r>
          <w:r>
            <w:rPr>
              <w:spacing w:val="-5"/>
            </w:rPr>
            <w:t xml:space="preserve"> </w:t>
          </w:r>
          <w:r>
            <w:t>python</w:t>
          </w:r>
          <w:r>
            <w:rPr>
              <w:spacing w:val="-6"/>
            </w:rPr>
            <w:t xml:space="preserve"> </w:t>
          </w:r>
          <w:r>
            <w:rPr>
              <w:spacing w:val="-2"/>
            </w:rPr>
            <w:t>tkinter</w:t>
          </w:r>
          <w:r>
            <w:rPr>
              <w:b w:val="0"/>
            </w:rPr>
            <w:tab/>
          </w:r>
          <w:r>
            <w:rPr>
              <w:b w:val="0"/>
              <w:spacing w:val="-5"/>
            </w:rPr>
            <w:t>11</w:t>
          </w:r>
          <w:r>
            <w:rPr>
              <w:b w:val="0"/>
              <w:spacing w:val="-5"/>
            </w:rPr>
            <w:fldChar w:fldCharType="end"/>
          </w:r>
        </w:p>
        <w:p w14:paraId="6FCE9298">
          <w:pPr>
            <w:pStyle w:val="9"/>
            <w:tabs>
              <w:tab w:val="right" w:leader="dot" w:pos="9348"/>
            </w:tabs>
            <w:spacing w:before="129"/>
            <w:rPr>
              <w:b w:val="0"/>
            </w:rPr>
          </w:pPr>
          <w:r>
            <w:fldChar w:fldCharType="begin"/>
          </w:r>
          <w:r>
            <w:instrText xml:space="preserve"> HYPERLINK \l "_bookmark13" </w:instrText>
          </w:r>
          <w:r>
            <w:fldChar w:fldCharType="separate"/>
          </w:r>
          <w:r>
            <w:t>PHẦN</w:t>
          </w:r>
          <w:r>
            <w:rPr>
              <w:spacing w:val="-8"/>
            </w:rPr>
            <w:t xml:space="preserve"> </w:t>
          </w:r>
          <w:r>
            <w:t>3:</w:t>
          </w:r>
          <w:r>
            <w:rPr>
              <w:spacing w:val="-6"/>
            </w:rPr>
            <w:t xml:space="preserve"> </w:t>
          </w:r>
          <w:r>
            <w:t>PHÂN</w:t>
          </w:r>
          <w:r>
            <w:rPr>
              <w:spacing w:val="-5"/>
            </w:rPr>
            <w:t xml:space="preserve"> </w:t>
          </w:r>
          <w:r>
            <w:t>TÍCH</w:t>
          </w:r>
          <w:r>
            <w:rPr>
              <w:spacing w:val="-8"/>
            </w:rPr>
            <w:t xml:space="preserve"> </w:t>
          </w:r>
          <w:r>
            <w:t>VÀ</w:t>
          </w:r>
          <w:r>
            <w:rPr>
              <w:spacing w:val="-7"/>
            </w:rPr>
            <w:t xml:space="preserve"> </w:t>
          </w:r>
          <w:r>
            <w:t>THIẾT</w:t>
          </w:r>
          <w:r>
            <w:rPr>
              <w:spacing w:val="-3"/>
            </w:rPr>
            <w:t xml:space="preserve"> </w:t>
          </w:r>
          <w:r>
            <w:t>KẾ</w:t>
          </w:r>
          <w:r>
            <w:rPr>
              <w:spacing w:val="-7"/>
            </w:rPr>
            <w:t xml:space="preserve"> </w:t>
          </w:r>
          <w:r>
            <w:t>GIẢI</w:t>
          </w:r>
          <w:r>
            <w:rPr>
              <w:spacing w:val="-8"/>
            </w:rPr>
            <w:t xml:space="preserve"> </w:t>
          </w:r>
          <w:r>
            <w:rPr>
              <w:spacing w:val="-4"/>
            </w:rPr>
            <w:t>PHÁP</w:t>
          </w:r>
          <w:r>
            <w:rPr>
              <w:b w:val="0"/>
            </w:rPr>
            <w:tab/>
          </w:r>
          <w:r>
            <w:rPr>
              <w:b w:val="0"/>
              <w:spacing w:val="-5"/>
            </w:rPr>
            <w:t>12</w:t>
          </w:r>
          <w:r>
            <w:rPr>
              <w:b w:val="0"/>
              <w:spacing w:val="-5"/>
            </w:rPr>
            <w:fldChar w:fldCharType="end"/>
          </w:r>
        </w:p>
        <w:p w14:paraId="561B7961">
          <w:pPr>
            <w:pStyle w:val="10"/>
            <w:numPr>
              <w:ilvl w:val="1"/>
              <w:numId w:val="3"/>
            </w:numPr>
            <w:tabs>
              <w:tab w:val="left" w:pos="1604"/>
              <w:tab w:val="right" w:leader="dot" w:pos="9348"/>
            </w:tabs>
            <w:spacing w:before="130" w:after="0" w:line="240" w:lineRule="auto"/>
            <w:ind w:left="1604" w:right="0" w:hanging="775"/>
            <w:jc w:val="left"/>
            <w:rPr>
              <w:b w:val="0"/>
            </w:rPr>
          </w:pPr>
          <w:r>
            <w:fldChar w:fldCharType="begin"/>
          </w:r>
          <w:r>
            <w:instrText xml:space="preserve"> HYPERLINK \l "_bookmark14" </w:instrText>
          </w:r>
          <w:r>
            <w:fldChar w:fldCharType="separate"/>
          </w:r>
          <w:r>
            <w:t>Thuật</w:t>
          </w:r>
          <w:r>
            <w:rPr>
              <w:spacing w:val="-9"/>
            </w:rPr>
            <w:t xml:space="preserve"> </w:t>
          </w:r>
          <w:r>
            <w:t>toán</w:t>
          </w:r>
          <w:r>
            <w:rPr>
              <w:spacing w:val="-9"/>
            </w:rPr>
            <w:t xml:space="preserve"> </w:t>
          </w:r>
          <w:r>
            <w:rPr>
              <w:spacing w:val="-5"/>
            </w:rPr>
            <w:t>A*</w:t>
          </w:r>
          <w:r>
            <w:rPr>
              <w:b w:val="0"/>
            </w:rPr>
            <w:tab/>
          </w:r>
          <w:r>
            <w:rPr>
              <w:b w:val="0"/>
              <w:spacing w:val="-5"/>
            </w:rPr>
            <w:t>12</w:t>
          </w:r>
          <w:r>
            <w:rPr>
              <w:b w:val="0"/>
              <w:spacing w:val="-5"/>
            </w:rPr>
            <w:fldChar w:fldCharType="end"/>
          </w:r>
        </w:p>
        <w:p w14:paraId="53EE5FBC">
          <w:pPr>
            <w:pStyle w:val="11"/>
            <w:numPr>
              <w:ilvl w:val="2"/>
              <w:numId w:val="3"/>
            </w:numPr>
            <w:tabs>
              <w:tab w:val="left" w:pos="1757"/>
              <w:tab w:val="right" w:leader="dot" w:pos="9348"/>
            </w:tabs>
            <w:spacing w:before="131" w:after="0" w:line="240" w:lineRule="auto"/>
            <w:ind w:left="1757" w:right="0" w:hanging="668"/>
            <w:jc w:val="left"/>
            <w:rPr>
              <w:b w:val="0"/>
            </w:rPr>
          </w:pPr>
          <w:r>
            <w:fldChar w:fldCharType="begin"/>
          </w:r>
          <w:r>
            <w:instrText xml:space="preserve"> HYPERLINK \l "_bookmark15" </w:instrText>
          </w:r>
          <w:r>
            <w:fldChar w:fldCharType="separate"/>
          </w:r>
          <w:r>
            <w:t>Giới</w:t>
          </w:r>
          <w:r>
            <w:rPr>
              <w:spacing w:val="-7"/>
            </w:rPr>
            <w:t xml:space="preserve"> </w:t>
          </w:r>
          <w:r>
            <w:t>thiệu</w:t>
          </w:r>
          <w:r>
            <w:rPr>
              <w:spacing w:val="-7"/>
            </w:rPr>
            <w:t xml:space="preserve"> </w:t>
          </w:r>
          <w:r>
            <w:t>thuật</w:t>
          </w:r>
          <w:r>
            <w:rPr>
              <w:spacing w:val="-5"/>
            </w:rPr>
            <w:t xml:space="preserve"> </w:t>
          </w:r>
          <w:r>
            <w:t>toán</w:t>
          </w:r>
          <w:r>
            <w:rPr>
              <w:spacing w:val="-7"/>
            </w:rPr>
            <w:t xml:space="preserve"> </w:t>
          </w:r>
          <w:r>
            <w:rPr>
              <w:spacing w:val="-5"/>
            </w:rPr>
            <w:t>A*</w:t>
          </w:r>
          <w:r>
            <w:rPr>
              <w:b w:val="0"/>
            </w:rPr>
            <w:tab/>
          </w:r>
          <w:r>
            <w:rPr>
              <w:b w:val="0"/>
              <w:spacing w:val="-5"/>
            </w:rPr>
            <w:t>12</w:t>
          </w:r>
          <w:r>
            <w:rPr>
              <w:b w:val="0"/>
              <w:spacing w:val="-5"/>
            </w:rPr>
            <w:fldChar w:fldCharType="end"/>
          </w:r>
        </w:p>
        <w:p w14:paraId="0A7ABE46">
          <w:pPr>
            <w:pStyle w:val="11"/>
            <w:numPr>
              <w:ilvl w:val="2"/>
              <w:numId w:val="3"/>
            </w:numPr>
            <w:tabs>
              <w:tab w:val="left" w:pos="1757"/>
              <w:tab w:val="right" w:leader="dot" w:pos="9348"/>
            </w:tabs>
            <w:spacing w:before="130" w:after="0" w:line="240" w:lineRule="auto"/>
            <w:ind w:left="1757" w:right="0" w:hanging="668"/>
            <w:jc w:val="left"/>
            <w:rPr>
              <w:b w:val="0"/>
            </w:rPr>
          </w:pPr>
          <w:r>
            <w:fldChar w:fldCharType="begin"/>
          </w:r>
          <w:r>
            <w:instrText xml:space="preserve"> HYPERLINK \l "_bookmark16" </w:instrText>
          </w:r>
          <w:r>
            <w:fldChar w:fldCharType="separate"/>
          </w:r>
          <w:r>
            <w:t>Ý</w:t>
          </w:r>
          <w:r>
            <w:rPr>
              <w:spacing w:val="-6"/>
            </w:rPr>
            <w:t xml:space="preserve"> </w:t>
          </w:r>
          <w:r>
            <w:t>tưởng</w:t>
          </w:r>
          <w:r>
            <w:rPr>
              <w:spacing w:val="-5"/>
            </w:rPr>
            <w:t xml:space="preserve"> </w:t>
          </w:r>
          <w:r>
            <w:t>thuật</w:t>
          </w:r>
          <w:r>
            <w:rPr>
              <w:spacing w:val="-5"/>
            </w:rPr>
            <w:t xml:space="preserve"> </w:t>
          </w:r>
          <w:r>
            <w:rPr>
              <w:spacing w:val="-4"/>
            </w:rPr>
            <w:t>toán</w:t>
          </w:r>
          <w:r>
            <w:rPr>
              <w:b w:val="0"/>
            </w:rPr>
            <w:tab/>
          </w:r>
          <w:r>
            <w:rPr>
              <w:b w:val="0"/>
              <w:spacing w:val="-5"/>
            </w:rPr>
            <w:t>12</w:t>
          </w:r>
          <w:r>
            <w:rPr>
              <w:b w:val="0"/>
              <w:spacing w:val="-5"/>
            </w:rPr>
            <w:fldChar w:fldCharType="end"/>
          </w:r>
        </w:p>
        <w:p w14:paraId="3759EC01">
          <w:pPr>
            <w:pStyle w:val="11"/>
            <w:numPr>
              <w:ilvl w:val="2"/>
              <w:numId w:val="3"/>
            </w:numPr>
            <w:tabs>
              <w:tab w:val="left" w:pos="1757"/>
              <w:tab w:val="right" w:leader="dot" w:pos="9348"/>
            </w:tabs>
            <w:spacing w:before="129" w:after="0" w:line="240" w:lineRule="auto"/>
            <w:ind w:left="1757" w:right="0" w:hanging="668"/>
            <w:jc w:val="left"/>
            <w:rPr>
              <w:b w:val="0"/>
            </w:rPr>
          </w:pPr>
          <w:r>
            <w:fldChar w:fldCharType="begin"/>
          </w:r>
          <w:r>
            <w:instrText xml:space="preserve"> HYPERLINK \l "_bookmark17" </w:instrText>
          </w:r>
          <w:r>
            <w:fldChar w:fldCharType="separate"/>
          </w:r>
          <w:r>
            <w:t>Mô</w:t>
          </w:r>
          <w:r>
            <w:rPr>
              <w:spacing w:val="-4"/>
            </w:rPr>
            <w:t xml:space="preserve"> </w:t>
          </w:r>
          <w:r>
            <w:t>tả</w:t>
          </w:r>
          <w:r>
            <w:rPr>
              <w:spacing w:val="-4"/>
            </w:rPr>
            <w:t xml:space="preserve"> </w:t>
          </w:r>
          <w:r>
            <w:t>thuật</w:t>
          </w:r>
          <w:r>
            <w:rPr>
              <w:spacing w:val="-3"/>
            </w:rPr>
            <w:t xml:space="preserve"> </w:t>
          </w:r>
          <w:r>
            <w:rPr>
              <w:spacing w:val="-4"/>
            </w:rPr>
            <w:t>toán</w:t>
          </w:r>
          <w:r>
            <w:rPr>
              <w:b w:val="0"/>
            </w:rPr>
            <w:tab/>
          </w:r>
          <w:r>
            <w:rPr>
              <w:b w:val="0"/>
              <w:spacing w:val="-5"/>
            </w:rPr>
            <w:t>12</w:t>
          </w:r>
          <w:r>
            <w:rPr>
              <w:b w:val="0"/>
              <w:spacing w:val="-5"/>
            </w:rPr>
            <w:fldChar w:fldCharType="end"/>
          </w:r>
        </w:p>
        <w:p w14:paraId="007CBBC7">
          <w:pPr>
            <w:pStyle w:val="10"/>
            <w:numPr>
              <w:ilvl w:val="1"/>
              <w:numId w:val="3"/>
            </w:numPr>
            <w:tabs>
              <w:tab w:val="left" w:pos="1604"/>
              <w:tab w:val="right" w:leader="dot" w:pos="9348"/>
            </w:tabs>
            <w:spacing w:before="130" w:after="0" w:line="240" w:lineRule="auto"/>
            <w:ind w:left="1604" w:right="0" w:hanging="775"/>
            <w:jc w:val="left"/>
            <w:rPr>
              <w:b w:val="0"/>
            </w:rPr>
          </w:pPr>
          <w:r>
            <w:fldChar w:fldCharType="begin"/>
          </w:r>
          <w:r>
            <w:instrText xml:space="preserve"> HYPERLINK \l "_bookmark18" </w:instrText>
          </w:r>
          <w:r>
            <w:fldChar w:fldCharType="separate"/>
          </w:r>
          <w:r>
            <w:t>Thuật</w:t>
          </w:r>
          <w:r>
            <w:rPr>
              <w:spacing w:val="-11"/>
            </w:rPr>
            <w:t xml:space="preserve"> </w:t>
          </w:r>
          <w:r>
            <w:t>toán</w:t>
          </w:r>
          <w:r>
            <w:rPr>
              <w:spacing w:val="-10"/>
            </w:rPr>
            <w:t xml:space="preserve"> </w:t>
          </w:r>
          <w:r>
            <w:t>Breadth</w:t>
          </w:r>
          <w:r>
            <w:rPr>
              <w:spacing w:val="-10"/>
            </w:rPr>
            <w:t xml:space="preserve"> </w:t>
          </w:r>
          <w:r>
            <w:t>First</w:t>
          </w:r>
          <w:r>
            <w:rPr>
              <w:spacing w:val="-10"/>
            </w:rPr>
            <w:t xml:space="preserve"> </w:t>
          </w:r>
          <w:r>
            <w:t>Search</w:t>
          </w:r>
          <w:r>
            <w:rPr>
              <w:spacing w:val="-7"/>
            </w:rPr>
            <w:t xml:space="preserve"> </w:t>
          </w:r>
          <w:r>
            <w:rPr>
              <w:spacing w:val="-2"/>
            </w:rPr>
            <w:t>(BFS)</w:t>
          </w:r>
          <w:r>
            <w:rPr>
              <w:b w:val="0"/>
            </w:rPr>
            <w:tab/>
          </w:r>
          <w:r>
            <w:rPr>
              <w:b w:val="0"/>
              <w:spacing w:val="-5"/>
            </w:rPr>
            <w:t>16</w:t>
          </w:r>
          <w:r>
            <w:rPr>
              <w:b w:val="0"/>
              <w:spacing w:val="-5"/>
            </w:rPr>
            <w:fldChar w:fldCharType="end"/>
          </w:r>
        </w:p>
        <w:p w14:paraId="41A78D8F">
          <w:pPr>
            <w:pStyle w:val="11"/>
            <w:numPr>
              <w:ilvl w:val="2"/>
              <w:numId w:val="3"/>
            </w:numPr>
            <w:tabs>
              <w:tab w:val="left" w:pos="1757"/>
              <w:tab w:val="right" w:leader="dot" w:pos="9348"/>
            </w:tabs>
            <w:spacing w:before="131" w:after="0" w:line="240" w:lineRule="auto"/>
            <w:ind w:left="1757" w:right="0" w:hanging="668"/>
            <w:jc w:val="left"/>
            <w:rPr>
              <w:b w:val="0"/>
            </w:rPr>
          </w:pPr>
          <w:r>
            <w:fldChar w:fldCharType="begin"/>
          </w:r>
          <w:r>
            <w:instrText xml:space="preserve"> HYPERLINK \l "_bookmark19" </w:instrText>
          </w:r>
          <w:r>
            <w:fldChar w:fldCharType="separate"/>
          </w:r>
          <w:r>
            <w:t>Giới</w:t>
          </w:r>
          <w:r>
            <w:rPr>
              <w:spacing w:val="-7"/>
            </w:rPr>
            <w:t xml:space="preserve"> </w:t>
          </w:r>
          <w:r>
            <w:t>thiệu</w:t>
          </w:r>
          <w:r>
            <w:rPr>
              <w:spacing w:val="-7"/>
            </w:rPr>
            <w:t xml:space="preserve"> </w:t>
          </w:r>
          <w:r>
            <w:t>thuật</w:t>
          </w:r>
          <w:r>
            <w:rPr>
              <w:spacing w:val="-5"/>
            </w:rPr>
            <w:t xml:space="preserve"> </w:t>
          </w:r>
          <w:r>
            <w:t>toán</w:t>
          </w:r>
          <w:r>
            <w:rPr>
              <w:spacing w:val="-7"/>
            </w:rPr>
            <w:t xml:space="preserve"> </w:t>
          </w:r>
          <w:r>
            <w:rPr>
              <w:spacing w:val="-5"/>
            </w:rPr>
            <w:t>BFS</w:t>
          </w:r>
          <w:r>
            <w:rPr>
              <w:b w:val="0"/>
            </w:rPr>
            <w:tab/>
          </w:r>
          <w:r>
            <w:rPr>
              <w:b w:val="0"/>
              <w:spacing w:val="-5"/>
            </w:rPr>
            <w:t>16</w:t>
          </w:r>
          <w:r>
            <w:rPr>
              <w:b w:val="0"/>
              <w:spacing w:val="-5"/>
            </w:rPr>
            <w:fldChar w:fldCharType="end"/>
          </w:r>
        </w:p>
        <w:p w14:paraId="75831488">
          <w:pPr>
            <w:pStyle w:val="11"/>
            <w:numPr>
              <w:ilvl w:val="2"/>
              <w:numId w:val="3"/>
            </w:numPr>
            <w:tabs>
              <w:tab w:val="left" w:pos="1757"/>
              <w:tab w:val="right" w:leader="dot" w:pos="9348"/>
            </w:tabs>
            <w:spacing w:before="129" w:after="0" w:line="240" w:lineRule="auto"/>
            <w:ind w:left="1757" w:right="0" w:hanging="668"/>
            <w:jc w:val="left"/>
            <w:rPr>
              <w:b w:val="0"/>
            </w:rPr>
          </w:pPr>
          <w:r>
            <w:fldChar w:fldCharType="begin"/>
          </w:r>
          <w:r>
            <w:instrText xml:space="preserve"> HYPERLINK \l "_bookmark20" </w:instrText>
          </w:r>
          <w:r>
            <w:fldChar w:fldCharType="separate"/>
          </w:r>
          <w:r>
            <w:t>Ý</w:t>
          </w:r>
          <w:r>
            <w:rPr>
              <w:spacing w:val="-6"/>
            </w:rPr>
            <w:t xml:space="preserve"> </w:t>
          </w:r>
          <w:r>
            <w:t>tưởng</w:t>
          </w:r>
          <w:r>
            <w:rPr>
              <w:spacing w:val="-5"/>
            </w:rPr>
            <w:t xml:space="preserve"> </w:t>
          </w:r>
          <w:r>
            <w:t>thuật</w:t>
          </w:r>
          <w:r>
            <w:rPr>
              <w:spacing w:val="-5"/>
            </w:rPr>
            <w:t xml:space="preserve"> </w:t>
          </w:r>
          <w:r>
            <w:rPr>
              <w:spacing w:val="-4"/>
            </w:rPr>
            <w:t>toán</w:t>
          </w:r>
          <w:r>
            <w:rPr>
              <w:b w:val="0"/>
            </w:rPr>
            <w:tab/>
          </w:r>
          <w:r>
            <w:rPr>
              <w:b w:val="0"/>
              <w:spacing w:val="-5"/>
            </w:rPr>
            <w:t>17</w:t>
          </w:r>
          <w:r>
            <w:rPr>
              <w:b w:val="0"/>
              <w:spacing w:val="-5"/>
            </w:rPr>
            <w:fldChar w:fldCharType="end"/>
          </w:r>
        </w:p>
        <w:p w14:paraId="06FD28C3">
          <w:pPr>
            <w:pStyle w:val="11"/>
            <w:numPr>
              <w:ilvl w:val="2"/>
              <w:numId w:val="3"/>
            </w:numPr>
            <w:tabs>
              <w:tab w:val="left" w:pos="1757"/>
              <w:tab w:val="right" w:leader="dot" w:pos="9348"/>
            </w:tabs>
            <w:spacing w:before="130" w:after="0" w:line="240" w:lineRule="auto"/>
            <w:ind w:left="1757" w:right="0" w:hanging="668"/>
            <w:jc w:val="left"/>
            <w:rPr>
              <w:b w:val="0"/>
            </w:rPr>
          </w:pPr>
          <w:r>
            <w:fldChar w:fldCharType="begin"/>
          </w:r>
          <w:r>
            <w:instrText xml:space="preserve"> HYPERLINK \l "_bookmark21" </w:instrText>
          </w:r>
          <w:r>
            <w:fldChar w:fldCharType="separate"/>
          </w:r>
          <w:r>
            <w:t>Mô</w:t>
          </w:r>
          <w:r>
            <w:rPr>
              <w:spacing w:val="-4"/>
            </w:rPr>
            <w:t xml:space="preserve"> </w:t>
          </w:r>
          <w:r>
            <w:t>tả</w:t>
          </w:r>
          <w:r>
            <w:rPr>
              <w:spacing w:val="-4"/>
            </w:rPr>
            <w:t xml:space="preserve"> </w:t>
          </w:r>
          <w:r>
            <w:t>thuật</w:t>
          </w:r>
          <w:r>
            <w:rPr>
              <w:spacing w:val="-3"/>
            </w:rPr>
            <w:t xml:space="preserve"> </w:t>
          </w:r>
          <w:r>
            <w:rPr>
              <w:spacing w:val="-4"/>
            </w:rPr>
            <w:t>toán</w:t>
          </w:r>
          <w:r>
            <w:rPr>
              <w:b w:val="0"/>
            </w:rPr>
            <w:tab/>
          </w:r>
          <w:r>
            <w:rPr>
              <w:b w:val="0"/>
              <w:spacing w:val="-5"/>
            </w:rPr>
            <w:t>17</w:t>
          </w:r>
          <w:r>
            <w:rPr>
              <w:b w:val="0"/>
              <w:spacing w:val="-5"/>
            </w:rPr>
            <w:fldChar w:fldCharType="end"/>
          </w:r>
        </w:p>
        <w:p w14:paraId="09A32525">
          <w:pPr>
            <w:pStyle w:val="10"/>
            <w:numPr>
              <w:ilvl w:val="1"/>
              <w:numId w:val="3"/>
            </w:numPr>
            <w:tabs>
              <w:tab w:val="left" w:pos="1604"/>
              <w:tab w:val="right" w:leader="dot" w:pos="9348"/>
            </w:tabs>
            <w:spacing w:before="131" w:after="0" w:line="240" w:lineRule="auto"/>
            <w:ind w:left="1604" w:right="0" w:hanging="775"/>
            <w:jc w:val="left"/>
            <w:rPr>
              <w:b w:val="0"/>
            </w:rPr>
          </w:pPr>
          <w:r>
            <w:fldChar w:fldCharType="begin"/>
          </w:r>
          <w:r>
            <w:instrText xml:space="preserve"> HYPERLINK \l "_bookmark22" </w:instrText>
          </w:r>
          <w:r>
            <w:fldChar w:fldCharType="separate"/>
          </w:r>
          <w:r>
            <w:t>Thuật</w:t>
          </w:r>
          <w:r>
            <w:rPr>
              <w:spacing w:val="-9"/>
            </w:rPr>
            <w:t xml:space="preserve"> </w:t>
          </w:r>
          <w:r>
            <w:t>toán</w:t>
          </w:r>
          <w:r>
            <w:rPr>
              <w:spacing w:val="-8"/>
            </w:rPr>
            <w:t xml:space="preserve"> </w:t>
          </w:r>
          <w:r>
            <w:t>Depth</w:t>
          </w:r>
          <w:r>
            <w:rPr>
              <w:spacing w:val="-9"/>
            </w:rPr>
            <w:t xml:space="preserve"> </w:t>
          </w:r>
          <w:r>
            <w:t>First</w:t>
          </w:r>
          <w:r>
            <w:rPr>
              <w:spacing w:val="-8"/>
            </w:rPr>
            <w:t xml:space="preserve"> </w:t>
          </w:r>
          <w:r>
            <w:t>Search</w:t>
          </w:r>
          <w:r>
            <w:rPr>
              <w:spacing w:val="-9"/>
            </w:rPr>
            <w:t xml:space="preserve"> </w:t>
          </w:r>
          <w:r>
            <w:rPr>
              <w:spacing w:val="-2"/>
            </w:rPr>
            <w:t>(DFS)</w:t>
          </w:r>
          <w:r>
            <w:tab/>
          </w:r>
          <w:r>
            <w:rPr>
              <w:b w:val="0"/>
              <w:spacing w:val="-5"/>
            </w:rPr>
            <w:t>20</w:t>
          </w:r>
          <w:r>
            <w:rPr>
              <w:b w:val="0"/>
              <w:spacing w:val="-5"/>
            </w:rPr>
            <w:fldChar w:fldCharType="end"/>
          </w:r>
        </w:p>
        <w:p w14:paraId="48814294">
          <w:pPr>
            <w:pStyle w:val="11"/>
            <w:numPr>
              <w:ilvl w:val="2"/>
              <w:numId w:val="4"/>
            </w:numPr>
            <w:tabs>
              <w:tab w:val="left" w:pos="1757"/>
              <w:tab w:val="right" w:leader="dot" w:pos="9348"/>
            </w:tabs>
            <w:spacing w:before="128" w:after="0" w:line="240" w:lineRule="auto"/>
            <w:ind w:left="1757" w:right="0" w:hanging="668"/>
            <w:jc w:val="left"/>
            <w:rPr>
              <w:b w:val="0"/>
            </w:rPr>
          </w:pPr>
          <w:r>
            <w:fldChar w:fldCharType="begin"/>
          </w:r>
          <w:r>
            <w:instrText xml:space="preserve"> HYPERLINK \l "_bookmark23" </w:instrText>
          </w:r>
          <w:r>
            <w:fldChar w:fldCharType="separate"/>
          </w:r>
          <w:r>
            <w:t>Giới</w:t>
          </w:r>
          <w:r>
            <w:rPr>
              <w:spacing w:val="-7"/>
            </w:rPr>
            <w:t xml:space="preserve"> </w:t>
          </w:r>
          <w:r>
            <w:t>thiệu</w:t>
          </w:r>
          <w:r>
            <w:rPr>
              <w:spacing w:val="-6"/>
            </w:rPr>
            <w:t xml:space="preserve"> </w:t>
          </w:r>
          <w:r>
            <w:t>thuật</w:t>
          </w:r>
          <w:r>
            <w:rPr>
              <w:spacing w:val="-3"/>
            </w:rPr>
            <w:t xml:space="preserve"> </w:t>
          </w:r>
          <w:r>
            <w:t>toán</w:t>
          </w:r>
          <w:r>
            <w:rPr>
              <w:spacing w:val="-6"/>
            </w:rPr>
            <w:t xml:space="preserve"> </w:t>
          </w:r>
          <w:r>
            <w:rPr>
              <w:spacing w:val="-5"/>
            </w:rPr>
            <w:t>DFS</w:t>
          </w:r>
          <w:r>
            <w:tab/>
          </w:r>
          <w:r>
            <w:rPr>
              <w:b w:val="0"/>
              <w:spacing w:val="-5"/>
            </w:rPr>
            <w:t>20</w:t>
          </w:r>
          <w:r>
            <w:rPr>
              <w:b w:val="0"/>
              <w:spacing w:val="-5"/>
            </w:rPr>
            <w:fldChar w:fldCharType="end"/>
          </w:r>
        </w:p>
        <w:p w14:paraId="7C1176CD">
          <w:pPr>
            <w:pStyle w:val="11"/>
            <w:numPr>
              <w:ilvl w:val="2"/>
              <w:numId w:val="4"/>
            </w:numPr>
            <w:tabs>
              <w:tab w:val="left" w:pos="1757"/>
              <w:tab w:val="right" w:leader="dot" w:pos="9348"/>
            </w:tabs>
            <w:spacing w:before="131" w:after="0" w:line="240" w:lineRule="auto"/>
            <w:ind w:left="1757" w:right="0" w:hanging="668"/>
            <w:jc w:val="left"/>
            <w:rPr>
              <w:b w:val="0"/>
            </w:rPr>
          </w:pPr>
          <w:r>
            <w:fldChar w:fldCharType="begin"/>
          </w:r>
          <w:r>
            <w:instrText xml:space="preserve"> HYPERLINK \l "_bookmark24" </w:instrText>
          </w:r>
          <w:r>
            <w:fldChar w:fldCharType="separate"/>
          </w:r>
          <w:r>
            <w:t>Ý</w:t>
          </w:r>
          <w:r>
            <w:rPr>
              <w:spacing w:val="-6"/>
            </w:rPr>
            <w:t xml:space="preserve"> </w:t>
          </w:r>
          <w:r>
            <w:t>tưởng</w:t>
          </w:r>
          <w:r>
            <w:rPr>
              <w:spacing w:val="-5"/>
            </w:rPr>
            <w:t xml:space="preserve"> </w:t>
          </w:r>
          <w:r>
            <w:t>thuật</w:t>
          </w:r>
          <w:r>
            <w:rPr>
              <w:spacing w:val="-5"/>
            </w:rPr>
            <w:t xml:space="preserve"> </w:t>
          </w:r>
          <w:r>
            <w:rPr>
              <w:spacing w:val="-4"/>
            </w:rPr>
            <w:t>toán</w:t>
          </w:r>
          <w:r>
            <w:tab/>
          </w:r>
          <w:r>
            <w:rPr>
              <w:b w:val="0"/>
              <w:spacing w:val="-5"/>
            </w:rPr>
            <w:t>20</w:t>
          </w:r>
          <w:r>
            <w:rPr>
              <w:b w:val="0"/>
              <w:spacing w:val="-5"/>
            </w:rPr>
            <w:fldChar w:fldCharType="end"/>
          </w:r>
        </w:p>
        <w:p w14:paraId="7A57D95A">
          <w:pPr>
            <w:pStyle w:val="11"/>
            <w:numPr>
              <w:ilvl w:val="2"/>
              <w:numId w:val="4"/>
            </w:numPr>
            <w:tabs>
              <w:tab w:val="left" w:pos="1757"/>
              <w:tab w:val="right" w:leader="dot" w:pos="9348"/>
            </w:tabs>
            <w:spacing w:before="130" w:after="0" w:line="240" w:lineRule="auto"/>
            <w:ind w:left="1757" w:right="0" w:hanging="668"/>
            <w:jc w:val="left"/>
            <w:rPr>
              <w:b w:val="0"/>
            </w:rPr>
          </w:pPr>
          <w:r>
            <w:fldChar w:fldCharType="begin"/>
          </w:r>
          <w:r>
            <w:instrText xml:space="preserve"> HYPERLINK \l "_bookmark25" </w:instrText>
          </w:r>
          <w:r>
            <w:fldChar w:fldCharType="separate"/>
          </w:r>
          <w:r>
            <w:t>Mô</w:t>
          </w:r>
          <w:r>
            <w:rPr>
              <w:spacing w:val="-5"/>
            </w:rPr>
            <w:t xml:space="preserve"> </w:t>
          </w:r>
          <w:r>
            <w:t>tả</w:t>
          </w:r>
          <w:r>
            <w:rPr>
              <w:spacing w:val="-4"/>
            </w:rPr>
            <w:t xml:space="preserve"> </w:t>
          </w:r>
          <w:r>
            <w:t>thuật</w:t>
          </w:r>
          <w:r>
            <w:rPr>
              <w:spacing w:val="-4"/>
            </w:rPr>
            <w:t xml:space="preserve"> toán</w:t>
          </w:r>
          <w:r>
            <w:tab/>
          </w:r>
          <w:r>
            <w:rPr>
              <w:b w:val="0"/>
              <w:spacing w:val="-5"/>
            </w:rPr>
            <w:t>20</w:t>
          </w:r>
          <w:r>
            <w:rPr>
              <w:b w:val="0"/>
              <w:spacing w:val="-5"/>
            </w:rPr>
            <w:fldChar w:fldCharType="end"/>
          </w:r>
        </w:p>
        <w:p w14:paraId="438D73D8">
          <w:pPr>
            <w:pStyle w:val="11"/>
            <w:numPr>
              <w:ilvl w:val="0"/>
              <w:numId w:val="0"/>
            </w:numPr>
            <w:tabs>
              <w:tab w:val="left" w:pos="1757"/>
              <w:tab w:val="right" w:leader="dot" w:pos="9348"/>
            </w:tabs>
            <w:spacing w:before="130" w:after="0" w:line="240" w:lineRule="auto"/>
            <w:ind w:right="0" w:rightChars="0"/>
            <w:jc w:val="left"/>
            <w:rPr>
              <w:rFonts w:hint="default"/>
              <w:b w:val="0"/>
              <w:lang w:val="vi-VN"/>
            </w:rPr>
          </w:pPr>
          <w:r>
            <w:rPr>
              <w:rFonts w:hint="default"/>
              <w:b w:val="0"/>
              <w:spacing w:val="-5"/>
              <w:lang w:val="vi-VN"/>
            </w:rPr>
            <w:tab/>
          </w:r>
        </w:p>
        <w:p w14:paraId="2C1C090E">
          <w:pPr>
            <w:pStyle w:val="9"/>
            <w:tabs>
              <w:tab w:val="right" w:leader="dot" w:pos="9348"/>
            </w:tabs>
            <w:spacing w:before="129"/>
            <w:rPr>
              <w:b w:val="0"/>
            </w:rPr>
          </w:pPr>
          <w:r>
            <w:fldChar w:fldCharType="begin"/>
          </w:r>
          <w:r>
            <w:instrText xml:space="preserve"> HYPERLINK \l "_bookmark26" </w:instrText>
          </w:r>
          <w:r>
            <w:fldChar w:fldCharType="separate"/>
          </w:r>
          <w:r>
            <w:t>PHẦN</w:t>
          </w:r>
          <w:r>
            <w:rPr>
              <w:spacing w:val="-8"/>
            </w:rPr>
            <w:t xml:space="preserve"> </w:t>
          </w:r>
          <w:r>
            <w:t>4:</w:t>
          </w:r>
          <w:r>
            <w:rPr>
              <w:spacing w:val="-4"/>
            </w:rPr>
            <w:t xml:space="preserve"> </w:t>
          </w:r>
          <w:r>
            <w:t>THỰC</w:t>
          </w:r>
          <w:r>
            <w:rPr>
              <w:spacing w:val="-6"/>
            </w:rPr>
            <w:t xml:space="preserve"> </w:t>
          </w:r>
          <w:r>
            <w:t>NGHIỆM,</w:t>
          </w:r>
          <w:r>
            <w:rPr>
              <w:spacing w:val="-7"/>
            </w:rPr>
            <w:t xml:space="preserve"> </w:t>
          </w:r>
          <w:r>
            <w:t>ĐÁNH</w:t>
          </w:r>
          <w:r>
            <w:rPr>
              <w:spacing w:val="-8"/>
            </w:rPr>
            <w:t xml:space="preserve"> </w:t>
          </w:r>
          <w:r>
            <w:t>GIÁ,</w:t>
          </w:r>
          <w:r>
            <w:rPr>
              <w:spacing w:val="-5"/>
            </w:rPr>
            <w:t xml:space="preserve"> </w:t>
          </w:r>
          <w:r>
            <w:t>PHÂN</w:t>
          </w:r>
          <w:r>
            <w:rPr>
              <w:spacing w:val="-8"/>
            </w:rPr>
            <w:t xml:space="preserve"> </w:t>
          </w:r>
          <w:r>
            <w:t>TÍCH</w:t>
          </w:r>
          <w:r>
            <w:rPr>
              <w:spacing w:val="-7"/>
            </w:rPr>
            <w:t xml:space="preserve"> </w:t>
          </w:r>
          <w:r>
            <w:t>KẾT</w:t>
          </w:r>
          <w:r>
            <w:rPr>
              <w:spacing w:val="-7"/>
            </w:rPr>
            <w:t xml:space="preserve"> </w:t>
          </w:r>
          <w:r>
            <w:rPr>
              <w:spacing w:val="-5"/>
            </w:rPr>
            <w:t>QUẢ</w:t>
          </w:r>
          <w:r>
            <w:rPr>
              <w:b w:val="0"/>
            </w:rPr>
            <w:tab/>
          </w:r>
          <w:r>
            <w:rPr>
              <w:b w:val="0"/>
              <w:spacing w:val="-5"/>
            </w:rPr>
            <w:t>23</w:t>
          </w:r>
          <w:r>
            <w:rPr>
              <w:b w:val="0"/>
              <w:spacing w:val="-5"/>
            </w:rPr>
            <w:fldChar w:fldCharType="end"/>
          </w:r>
        </w:p>
        <w:p w14:paraId="2D6246D3">
          <w:pPr>
            <w:pStyle w:val="10"/>
            <w:numPr>
              <w:ilvl w:val="1"/>
              <w:numId w:val="5"/>
            </w:numPr>
            <w:tabs>
              <w:tab w:val="left" w:pos="1303"/>
              <w:tab w:val="right" w:leader="dot" w:pos="9348"/>
            </w:tabs>
            <w:spacing w:before="130" w:after="0" w:line="240" w:lineRule="auto"/>
            <w:ind w:left="1303" w:right="0" w:hanging="474"/>
            <w:jc w:val="left"/>
            <w:rPr>
              <w:b w:val="0"/>
            </w:rPr>
          </w:pPr>
          <w:r>
            <w:fldChar w:fldCharType="begin"/>
          </w:r>
          <w:r>
            <w:instrText xml:space="preserve"> HYPERLINK \l "_bookmark27" </w:instrText>
          </w:r>
          <w:r>
            <w:fldChar w:fldCharType="separate"/>
          </w:r>
          <w:r>
            <w:t>Xây</w:t>
          </w:r>
          <w:r>
            <w:rPr>
              <w:spacing w:val="-3"/>
            </w:rPr>
            <w:t xml:space="preserve"> </w:t>
          </w:r>
          <w:r>
            <w:t>dựng</w:t>
          </w:r>
          <w:r>
            <w:rPr>
              <w:spacing w:val="-4"/>
            </w:rPr>
            <w:t xml:space="preserve"> </w:t>
          </w:r>
          <w:r>
            <w:t>giao</w:t>
          </w:r>
          <w:r>
            <w:rPr>
              <w:spacing w:val="-5"/>
            </w:rPr>
            <w:t xml:space="preserve"> </w:t>
          </w:r>
          <w:r>
            <w:rPr>
              <w:spacing w:val="-4"/>
            </w:rPr>
            <w:t>diện</w:t>
          </w:r>
          <w:r>
            <w:tab/>
          </w:r>
          <w:r>
            <w:rPr>
              <w:b w:val="0"/>
              <w:spacing w:val="-5"/>
            </w:rPr>
            <w:t>23</w:t>
          </w:r>
          <w:r>
            <w:rPr>
              <w:b w:val="0"/>
              <w:spacing w:val="-5"/>
            </w:rPr>
            <w:fldChar w:fldCharType="end"/>
          </w:r>
        </w:p>
        <w:p w14:paraId="2ACAD873">
          <w:pPr>
            <w:pStyle w:val="10"/>
            <w:numPr>
              <w:ilvl w:val="1"/>
              <w:numId w:val="5"/>
            </w:numPr>
            <w:tabs>
              <w:tab w:val="left" w:pos="1303"/>
              <w:tab w:val="right" w:leader="dot" w:pos="9348"/>
            </w:tabs>
            <w:spacing w:before="131" w:after="0" w:line="240" w:lineRule="auto"/>
            <w:ind w:left="1303" w:right="0" w:hanging="474"/>
            <w:jc w:val="left"/>
            <w:rPr>
              <w:b w:val="0"/>
            </w:rPr>
          </w:pPr>
          <w:r>
            <w:fldChar w:fldCharType="begin"/>
          </w:r>
          <w:r>
            <w:instrText xml:space="preserve"> HYPERLINK \l "_bookmark28" </w:instrText>
          </w:r>
          <w:r>
            <w:fldChar w:fldCharType="separate"/>
          </w:r>
          <w:r>
            <w:t>Hướng</w:t>
          </w:r>
          <w:r>
            <w:rPr>
              <w:spacing w:val="-5"/>
            </w:rPr>
            <w:t xml:space="preserve"> </w:t>
          </w:r>
          <w:r>
            <w:t>dẫn</w:t>
          </w:r>
          <w:r>
            <w:rPr>
              <w:spacing w:val="-7"/>
            </w:rPr>
            <w:t xml:space="preserve"> </w:t>
          </w:r>
          <w:r>
            <w:t>thực</w:t>
          </w:r>
          <w:r>
            <w:rPr>
              <w:spacing w:val="-4"/>
            </w:rPr>
            <w:t xml:space="preserve"> </w:t>
          </w:r>
          <w:r>
            <w:t>thi</w:t>
          </w:r>
          <w:r>
            <w:rPr>
              <w:spacing w:val="-6"/>
            </w:rPr>
            <w:t xml:space="preserve"> </w:t>
          </w:r>
          <w:r>
            <w:t>phần</w:t>
          </w:r>
          <w:r>
            <w:rPr>
              <w:spacing w:val="-5"/>
            </w:rPr>
            <w:t xml:space="preserve"> mềm</w:t>
          </w:r>
          <w:r>
            <w:tab/>
          </w:r>
          <w:r>
            <w:rPr>
              <w:b w:val="0"/>
              <w:spacing w:val="-5"/>
            </w:rPr>
            <w:t>25</w:t>
          </w:r>
          <w:r>
            <w:rPr>
              <w:b w:val="0"/>
              <w:spacing w:val="-5"/>
            </w:rPr>
            <w:fldChar w:fldCharType="end"/>
          </w:r>
        </w:p>
        <w:p w14:paraId="257D3049">
          <w:pPr>
            <w:pStyle w:val="10"/>
            <w:numPr>
              <w:ilvl w:val="1"/>
              <w:numId w:val="5"/>
            </w:numPr>
            <w:tabs>
              <w:tab w:val="left" w:pos="1303"/>
              <w:tab w:val="right" w:leader="dot" w:pos="9348"/>
            </w:tabs>
            <w:spacing w:before="131" w:after="0" w:line="240" w:lineRule="auto"/>
            <w:ind w:left="1303" w:right="0" w:hanging="474"/>
            <w:jc w:val="left"/>
            <w:rPr>
              <w:b w:val="0"/>
            </w:rPr>
          </w:pPr>
          <w:r>
            <w:fldChar w:fldCharType="begin"/>
          </w:r>
          <w:r>
            <w:instrText xml:space="preserve"> HYPERLINK \l "_bookmark29" </w:instrText>
          </w:r>
          <w:r>
            <w:fldChar w:fldCharType="separate"/>
          </w:r>
          <w:r>
            <w:t>Kết</w:t>
          </w:r>
          <w:r>
            <w:rPr>
              <w:spacing w:val="-6"/>
            </w:rPr>
            <w:t xml:space="preserve"> </w:t>
          </w:r>
          <w:r>
            <w:t>quả</w:t>
          </w:r>
          <w:r>
            <w:rPr>
              <w:spacing w:val="-4"/>
            </w:rPr>
            <w:t xml:space="preserve"> </w:t>
          </w:r>
          <w:r>
            <w:t>sau</w:t>
          </w:r>
          <w:r>
            <w:rPr>
              <w:spacing w:val="-3"/>
            </w:rPr>
            <w:t xml:space="preserve"> </w:t>
          </w:r>
          <w:r>
            <w:t>khi</w:t>
          </w:r>
          <w:r>
            <w:rPr>
              <w:spacing w:val="-6"/>
            </w:rPr>
            <w:t xml:space="preserve"> </w:t>
          </w:r>
          <w:r>
            <w:t>chạy</w:t>
          </w:r>
          <w:r>
            <w:rPr>
              <w:spacing w:val="-5"/>
            </w:rPr>
            <w:t xml:space="preserve"> </w:t>
          </w:r>
          <w:r>
            <w:t>thuật</w:t>
          </w:r>
          <w:r>
            <w:rPr>
              <w:spacing w:val="-5"/>
            </w:rPr>
            <w:t xml:space="preserve"> </w:t>
          </w:r>
          <w:r>
            <w:rPr>
              <w:spacing w:val="-4"/>
            </w:rPr>
            <w:t>toán</w:t>
          </w:r>
          <w:r>
            <w:tab/>
          </w:r>
          <w:r>
            <w:rPr>
              <w:b w:val="0"/>
              <w:spacing w:val="-5"/>
            </w:rPr>
            <w:t>26</w:t>
          </w:r>
          <w:r>
            <w:rPr>
              <w:b w:val="0"/>
              <w:spacing w:val="-5"/>
            </w:rPr>
            <w:fldChar w:fldCharType="end"/>
          </w:r>
        </w:p>
        <w:p w14:paraId="22A82FD2">
          <w:pPr>
            <w:pStyle w:val="10"/>
            <w:numPr>
              <w:ilvl w:val="1"/>
              <w:numId w:val="5"/>
            </w:numPr>
            <w:tabs>
              <w:tab w:val="left" w:pos="1303"/>
              <w:tab w:val="right" w:leader="dot" w:pos="9348"/>
            </w:tabs>
            <w:spacing w:before="128" w:after="20" w:line="240" w:lineRule="auto"/>
            <w:ind w:left="1303" w:right="0" w:hanging="474"/>
            <w:jc w:val="left"/>
            <w:rPr>
              <w:b w:val="0"/>
            </w:rPr>
          </w:pPr>
          <w:r>
            <w:fldChar w:fldCharType="begin"/>
          </w:r>
          <w:r>
            <w:instrText xml:space="preserve"> HYPERLINK \l "_bookmark30" </w:instrText>
          </w:r>
          <w:r>
            <w:fldChar w:fldCharType="separate"/>
          </w:r>
          <w:r>
            <w:t>So</w:t>
          </w:r>
          <w:r>
            <w:rPr>
              <w:spacing w:val="-6"/>
            </w:rPr>
            <w:t xml:space="preserve"> </w:t>
          </w:r>
          <w:r>
            <w:t>sánh</w:t>
          </w:r>
          <w:r>
            <w:rPr>
              <w:spacing w:val="-6"/>
            </w:rPr>
            <w:t xml:space="preserve"> </w:t>
          </w:r>
          <w:r>
            <w:t>các</w:t>
          </w:r>
          <w:r>
            <w:rPr>
              <w:spacing w:val="-3"/>
            </w:rPr>
            <w:t xml:space="preserve"> </w:t>
          </w:r>
          <w:r>
            <w:t>thuật</w:t>
          </w:r>
          <w:r>
            <w:rPr>
              <w:spacing w:val="-3"/>
            </w:rPr>
            <w:t xml:space="preserve"> </w:t>
          </w:r>
          <w:r>
            <w:rPr>
              <w:spacing w:val="-4"/>
            </w:rPr>
            <w:t>toán</w:t>
          </w:r>
          <w:r>
            <w:tab/>
          </w:r>
          <w:r>
            <w:rPr>
              <w:b w:val="0"/>
              <w:spacing w:val="-5"/>
            </w:rPr>
            <w:t>27</w:t>
          </w:r>
          <w:r>
            <w:rPr>
              <w:b w:val="0"/>
              <w:spacing w:val="-5"/>
            </w:rPr>
            <w:fldChar w:fldCharType="end"/>
          </w:r>
        </w:p>
        <w:p w14:paraId="461BD783">
          <w:pPr>
            <w:pStyle w:val="11"/>
            <w:numPr>
              <w:ilvl w:val="2"/>
              <w:numId w:val="5"/>
            </w:numPr>
            <w:tabs>
              <w:tab w:val="left" w:pos="1757"/>
              <w:tab w:val="right" w:leader="dot" w:pos="9348"/>
            </w:tabs>
            <w:spacing w:before="83" w:after="0" w:line="240" w:lineRule="auto"/>
            <w:ind w:left="1757" w:right="0" w:hanging="668"/>
            <w:jc w:val="left"/>
            <w:rPr>
              <w:b w:val="0"/>
            </w:rPr>
          </w:pPr>
          <w:r>
            <w:fldChar w:fldCharType="begin"/>
          </w:r>
          <w:r>
            <w:instrText xml:space="preserve"> HYPERLINK \l "_bookmark31" </w:instrText>
          </w:r>
          <w:r>
            <w:fldChar w:fldCharType="separate"/>
          </w:r>
          <w:r>
            <w:t>Sử</w:t>
          </w:r>
          <w:r>
            <w:rPr>
              <w:spacing w:val="-4"/>
            </w:rPr>
            <w:t xml:space="preserve"> </w:t>
          </w:r>
          <w:r>
            <w:t>dụng</w:t>
          </w:r>
          <w:r>
            <w:rPr>
              <w:spacing w:val="-4"/>
            </w:rPr>
            <w:t xml:space="preserve"> </w:t>
          </w:r>
          <w:r>
            <w:rPr>
              <w:rFonts w:hint="default"/>
              <w:spacing w:val="-4"/>
              <w:lang w:val="vi-VN"/>
            </w:rPr>
            <w:t>map</w:t>
          </w:r>
          <w:r>
            <w:tab/>
          </w:r>
          <w:r>
            <w:rPr>
              <w:b w:val="0"/>
              <w:spacing w:val="-5"/>
            </w:rPr>
            <w:t>27</w:t>
          </w:r>
          <w:r>
            <w:rPr>
              <w:b w:val="0"/>
              <w:spacing w:val="-5"/>
            </w:rPr>
            <w:fldChar w:fldCharType="end"/>
          </w:r>
        </w:p>
        <w:p w14:paraId="41883846">
          <w:pPr>
            <w:pStyle w:val="11"/>
            <w:numPr>
              <w:ilvl w:val="2"/>
              <w:numId w:val="5"/>
            </w:numPr>
            <w:tabs>
              <w:tab w:val="left" w:pos="1757"/>
              <w:tab w:val="right" w:leader="dot" w:pos="9348"/>
            </w:tabs>
            <w:spacing w:before="131" w:after="0" w:line="240" w:lineRule="auto"/>
            <w:ind w:left="1757" w:right="0" w:hanging="668"/>
            <w:jc w:val="left"/>
            <w:rPr>
              <w:b w:val="0"/>
            </w:rPr>
          </w:pPr>
          <w:r>
            <w:fldChar w:fldCharType="begin"/>
          </w:r>
          <w:r>
            <w:instrText xml:space="preserve"> HYPERLINK \l "_bookmark32" </w:instrText>
          </w:r>
          <w:r>
            <w:fldChar w:fldCharType="separate"/>
          </w:r>
          <w:r>
            <w:t>Sử</w:t>
          </w:r>
          <w:r>
            <w:rPr>
              <w:spacing w:val="-5"/>
            </w:rPr>
            <w:t xml:space="preserve"> </w:t>
          </w:r>
          <w:r>
            <w:t>dụng</w:t>
          </w:r>
          <w:r>
            <w:rPr>
              <w:spacing w:val="-6"/>
            </w:rPr>
            <w:t xml:space="preserve"> </w:t>
          </w:r>
          <w:r>
            <w:t>nhiều</w:t>
          </w:r>
          <w:r>
            <w:rPr>
              <w:spacing w:val="-4"/>
            </w:rPr>
            <w:t xml:space="preserve"> </w:t>
          </w:r>
          <w:r>
            <w:t>map</w:t>
          </w:r>
          <w:r>
            <w:rPr>
              <w:spacing w:val="-5"/>
            </w:rPr>
            <w:t xml:space="preserve"> </w:t>
          </w:r>
          <w:r>
            <w:t>và</w:t>
          </w:r>
          <w:r>
            <w:rPr>
              <w:spacing w:val="-6"/>
            </w:rPr>
            <w:t xml:space="preserve"> </w:t>
          </w:r>
          <w:r>
            <w:t>tính</w:t>
          </w:r>
          <w:r>
            <w:rPr>
              <w:spacing w:val="-6"/>
            </w:rPr>
            <w:t xml:space="preserve"> </w:t>
          </w:r>
          <w:r>
            <w:t>trung</w:t>
          </w:r>
          <w:r>
            <w:rPr>
              <w:spacing w:val="-6"/>
            </w:rPr>
            <w:t xml:space="preserve"> </w:t>
          </w:r>
          <w:r>
            <w:rPr>
              <w:spacing w:val="-4"/>
            </w:rPr>
            <w:t>bình</w:t>
          </w:r>
          <w:r>
            <w:tab/>
          </w:r>
          <w:r>
            <w:rPr>
              <w:b w:val="0"/>
              <w:spacing w:val="-5"/>
            </w:rPr>
            <w:t>30</w:t>
          </w:r>
          <w:r>
            <w:rPr>
              <w:b w:val="0"/>
              <w:spacing w:val="-5"/>
            </w:rPr>
            <w:fldChar w:fldCharType="end"/>
          </w:r>
        </w:p>
        <w:p w14:paraId="70AD5B52">
          <w:pPr>
            <w:pStyle w:val="9"/>
            <w:tabs>
              <w:tab w:val="right" w:leader="dot" w:pos="9348"/>
            </w:tabs>
            <w:spacing w:before="130"/>
            <w:rPr>
              <w:b w:val="0"/>
            </w:rPr>
          </w:pPr>
          <w:r>
            <w:fldChar w:fldCharType="begin"/>
          </w:r>
          <w:r>
            <w:instrText xml:space="preserve"> HYPERLINK \l "_bookmark33" </w:instrText>
          </w:r>
          <w:r>
            <w:fldChar w:fldCharType="separate"/>
          </w:r>
          <w:r>
            <w:t>PHẦN</w:t>
          </w:r>
          <w:r>
            <w:rPr>
              <w:spacing w:val="-7"/>
            </w:rPr>
            <w:t xml:space="preserve"> </w:t>
          </w:r>
          <w:r>
            <w:t>5:</w:t>
          </w:r>
          <w:r>
            <w:rPr>
              <w:spacing w:val="-5"/>
            </w:rPr>
            <w:t xml:space="preserve"> </w:t>
          </w:r>
          <w:r>
            <w:t>PHẦN</w:t>
          </w:r>
          <w:r>
            <w:rPr>
              <w:spacing w:val="-5"/>
            </w:rPr>
            <w:t xml:space="preserve"> </w:t>
          </w:r>
          <w:r>
            <w:t>KẾT</w:t>
          </w:r>
          <w:r>
            <w:rPr>
              <w:spacing w:val="-5"/>
            </w:rPr>
            <w:t xml:space="preserve"> </w:t>
          </w:r>
          <w:r>
            <w:rPr>
              <w:spacing w:val="-4"/>
            </w:rPr>
            <w:t>LUẬN</w:t>
          </w:r>
          <w:r>
            <w:tab/>
          </w:r>
          <w:r>
            <w:rPr>
              <w:b w:val="0"/>
              <w:spacing w:val="-5"/>
            </w:rPr>
            <w:t>31</w:t>
          </w:r>
          <w:r>
            <w:rPr>
              <w:b w:val="0"/>
              <w:spacing w:val="-5"/>
            </w:rPr>
            <w:fldChar w:fldCharType="end"/>
          </w:r>
        </w:p>
        <w:p w14:paraId="092272C5">
          <w:pPr>
            <w:pStyle w:val="10"/>
            <w:numPr>
              <w:ilvl w:val="1"/>
              <w:numId w:val="6"/>
            </w:numPr>
            <w:tabs>
              <w:tab w:val="left" w:pos="1303"/>
              <w:tab w:val="right" w:leader="dot" w:pos="9348"/>
            </w:tabs>
            <w:spacing w:before="131" w:after="0" w:line="240" w:lineRule="auto"/>
            <w:ind w:left="1303" w:right="0" w:hanging="474"/>
            <w:jc w:val="left"/>
            <w:rPr>
              <w:b w:val="0"/>
            </w:rPr>
          </w:pPr>
          <w:r>
            <w:fldChar w:fldCharType="begin"/>
          </w:r>
          <w:r>
            <w:instrText xml:space="preserve"> HYPERLINK \l "_bookmark34" </w:instrText>
          </w:r>
          <w:r>
            <w:fldChar w:fldCharType="separate"/>
          </w:r>
          <w:r>
            <w:t>Đánh</w:t>
          </w:r>
          <w:r>
            <w:rPr>
              <w:spacing w:val="-6"/>
            </w:rPr>
            <w:t xml:space="preserve"> </w:t>
          </w:r>
          <w:r>
            <w:t>giá</w:t>
          </w:r>
          <w:r>
            <w:rPr>
              <w:spacing w:val="-6"/>
            </w:rPr>
            <w:t xml:space="preserve"> </w:t>
          </w:r>
          <w:r>
            <w:t>những</w:t>
          </w:r>
          <w:r>
            <w:rPr>
              <w:spacing w:val="-4"/>
            </w:rPr>
            <w:t xml:space="preserve"> </w:t>
          </w:r>
          <w:r>
            <w:t>kết</w:t>
          </w:r>
          <w:r>
            <w:rPr>
              <w:spacing w:val="-6"/>
            </w:rPr>
            <w:t xml:space="preserve"> </w:t>
          </w:r>
          <w:r>
            <w:t>quả</w:t>
          </w:r>
          <w:r>
            <w:rPr>
              <w:spacing w:val="-3"/>
            </w:rPr>
            <w:t xml:space="preserve"> </w:t>
          </w:r>
          <w:r>
            <w:t>đã</w:t>
          </w:r>
          <w:r>
            <w:rPr>
              <w:spacing w:val="-5"/>
            </w:rPr>
            <w:t xml:space="preserve"> </w:t>
          </w:r>
          <w:r>
            <w:t>thực</w:t>
          </w:r>
          <w:r>
            <w:rPr>
              <w:spacing w:val="-3"/>
            </w:rPr>
            <w:t xml:space="preserve"> </w:t>
          </w:r>
          <w:r>
            <w:t>hiện</w:t>
          </w:r>
          <w:r>
            <w:rPr>
              <w:spacing w:val="-4"/>
            </w:rPr>
            <w:t xml:space="preserve"> được</w:t>
          </w:r>
          <w:r>
            <w:tab/>
          </w:r>
          <w:r>
            <w:rPr>
              <w:b w:val="0"/>
              <w:spacing w:val="-5"/>
            </w:rPr>
            <w:t>31</w:t>
          </w:r>
          <w:r>
            <w:rPr>
              <w:b w:val="0"/>
              <w:spacing w:val="-5"/>
            </w:rPr>
            <w:fldChar w:fldCharType="end"/>
          </w:r>
        </w:p>
        <w:p w14:paraId="5B24F692">
          <w:pPr>
            <w:pStyle w:val="10"/>
            <w:numPr>
              <w:ilvl w:val="1"/>
              <w:numId w:val="6"/>
            </w:numPr>
            <w:tabs>
              <w:tab w:val="left" w:pos="1303"/>
              <w:tab w:val="right" w:leader="dot" w:pos="9348"/>
            </w:tabs>
            <w:spacing w:before="128" w:after="0" w:line="240" w:lineRule="auto"/>
            <w:ind w:left="1303" w:right="0" w:hanging="474"/>
            <w:jc w:val="left"/>
            <w:rPr>
              <w:b w:val="0"/>
            </w:rPr>
          </w:pPr>
          <w:r>
            <w:fldChar w:fldCharType="begin"/>
          </w:r>
          <w:r>
            <w:instrText xml:space="preserve"> HYPERLINK \l "_bookmark35" </w:instrText>
          </w:r>
          <w:r>
            <w:fldChar w:fldCharType="separate"/>
          </w:r>
          <w:r>
            <w:t>Định</w:t>
          </w:r>
          <w:r>
            <w:rPr>
              <w:spacing w:val="-6"/>
            </w:rPr>
            <w:t xml:space="preserve"> </w:t>
          </w:r>
          <w:r>
            <w:t>hướng</w:t>
          </w:r>
          <w:r>
            <w:rPr>
              <w:spacing w:val="-5"/>
            </w:rPr>
            <w:t xml:space="preserve"> </w:t>
          </w:r>
          <w:r>
            <w:t>phát</w:t>
          </w:r>
          <w:r>
            <w:rPr>
              <w:spacing w:val="-6"/>
            </w:rPr>
            <w:t xml:space="preserve"> </w:t>
          </w:r>
          <w:r>
            <w:rPr>
              <w:spacing w:val="-4"/>
            </w:rPr>
            <w:t>triển</w:t>
          </w:r>
          <w:r>
            <w:rPr>
              <w:b w:val="0"/>
            </w:rPr>
            <w:tab/>
          </w:r>
          <w:r>
            <w:rPr>
              <w:b w:val="0"/>
              <w:spacing w:val="-5"/>
            </w:rPr>
            <w:t>31</w:t>
          </w:r>
          <w:r>
            <w:rPr>
              <w:b w:val="0"/>
              <w:spacing w:val="-5"/>
            </w:rPr>
            <w:fldChar w:fldCharType="end"/>
          </w:r>
        </w:p>
        <w:p w14:paraId="5250674B">
          <w:pPr>
            <w:pStyle w:val="9"/>
            <w:tabs>
              <w:tab w:val="right" w:leader="dot" w:pos="9348"/>
            </w:tabs>
            <w:rPr>
              <w:b w:val="0"/>
            </w:rPr>
          </w:pPr>
          <w:r>
            <w:fldChar w:fldCharType="begin"/>
          </w:r>
          <w:r>
            <w:instrText xml:space="preserve"> HYPERLINK \l "_bookmark36" </w:instrText>
          </w:r>
          <w:r>
            <w:fldChar w:fldCharType="separate"/>
          </w:r>
          <w:r>
            <w:t>TÀI</w:t>
          </w:r>
          <w:r>
            <w:rPr>
              <w:spacing w:val="-8"/>
            </w:rPr>
            <w:t xml:space="preserve"> </w:t>
          </w:r>
          <w:r>
            <w:t>LIỆU</w:t>
          </w:r>
          <w:r>
            <w:rPr>
              <w:spacing w:val="-7"/>
            </w:rPr>
            <w:t xml:space="preserve"> </w:t>
          </w:r>
          <w:r>
            <w:t>THAM</w:t>
          </w:r>
          <w:r>
            <w:rPr>
              <w:spacing w:val="-7"/>
            </w:rPr>
            <w:t xml:space="preserve"> </w:t>
          </w:r>
          <w:r>
            <w:rPr>
              <w:spacing w:val="-4"/>
            </w:rPr>
            <w:t>KHẢO</w:t>
          </w:r>
          <w:r>
            <w:rPr>
              <w:b w:val="0"/>
            </w:rPr>
            <w:tab/>
          </w:r>
          <w:r>
            <w:rPr>
              <w:b w:val="0"/>
              <w:spacing w:val="-5"/>
            </w:rPr>
            <w:t>32</w:t>
          </w:r>
          <w:r>
            <w:rPr>
              <w:b w:val="0"/>
              <w:spacing w:val="-5"/>
            </w:rPr>
            <w:fldChar w:fldCharType="end"/>
          </w:r>
        </w:p>
      </w:sdtContent>
    </w:sdt>
    <w:p w14:paraId="77DC40B7">
      <w:pPr>
        <w:pStyle w:val="9"/>
        <w:spacing w:after="0"/>
        <w:rPr>
          <w:b w:val="0"/>
        </w:rPr>
        <w:sectPr>
          <w:type w:val="continuous"/>
          <w:pgSz w:w="11910" w:h="16850"/>
          <w:pgMar w:top="1060" w:right="283" w:bottom="1373" w:left="1417" w:header="0" w:footer="1104" w:gutter="0"/>
          <w:cols w:space="720" w:num="1"/>
        </w:sectPr>
      </w:pPr>
    </w:p>
    <w:p w14:paraId="49205410">
      <w:pPr>
        <w:pStyle w:val="3"/>
        <w:ind w:left="1130"/>
      </w:pPr>
      <w:bookmarkStart w:id="0" w:name="_bookmark0"/>
      <w:bookmarkEnd w:id="0"/>
      <w:r>
        <w:t>DANH</w:t>
      </w:r>
      <w:r>
        <w:rPr>
          <w:spacing w:val="-7"/>
        </w:rPr>
        <w:t xml:space="preserve"> </w:t>
      </w:r>
      <w:r>
        <w:t>MỤC</w:t>
      </w:r>
      <w:r>
        <w:rPr>
          <w:spacing w:val="-7"/>
        </w:rPr>
        <w:t xml:space="preserve"> </w:t>
      </w:r>
      <w:r>
        <w:rPr>
          <w:spacing w:val="-4"/>
        </w:rPr>
        <w:t>HÌNH</w:t>
      </w:r>
    </w:p>
    <w:p w14:paraId="06B0FB41">
      <w:pPr>
        <w:pStyle w:val="7"/>
        <w:tabs>
          <w:tab w:val="left" w:leader="dot" w:pos="8792"/>
        </w:tabs>
        <w:spacing w:before="150"/>
        <w:ind w:left="568"/>
      </w:pPr>
      <w:r>
        <w:t>Hình</w:t>
      </w:r>
      <w:r>
        <w:rPr>
          <w:spacing w:val="-5"/>
        </w:rPr>
        <w:t xml:space="preserve"> </w:t>
      </w:r>
      <w:r>
        <w:t>1.</w:t>
      </w:r>
      <w:r>
        <w:rPr>
          <w:spacing w:val="-5"/>
        </w:rPr>
        <w:t xml:space="preserve"> </w:t>
      </w:r>
      <w:r>
        <w:t>python.org</w:t>
      </w:r>
      <w:r>
        <w:rPr>
          <w:spacing w:val="-3"/>
        </w:rPr>
        <w:t xml:space="preserve"> </w:t>
      </w:r>
      <w:r>
        <w:t>–</w:t>
      </w:r>
      <w:r>
        <w:rPr>
          <w:spacing w:val="-5"/>
        </w:rPr>
        <w:t xml:space="preserve"> </w:t>
      </w:r>
      <w:r>
        <w:t>Trang</w:t>
      </w:r>
      <w:r>
        <w:rPr>
          <w:spacing w:val="-5"/>
        </w:rPr>
        <w:t xml:space="preserve"> </w:t>
      </w:r>
      <w:r>
        <w:t>web</w:t>
      </w:r>
      <w:r>
        <w:rPr>
          <w:spacing w:val="-4"/>
        </w:rPr>
        <w:t xml:space="preserve"> </w:t>
      </w:r>
      <w:r>
        <w:t>chính</w:t>
      </w:r>
      <w:r>
        <w:rPr>
          <w:spacing w:val="-5"/>
        </w:rPr>
        <w:t xml:space="preserve"> </w:t>
      </w:r>
      <w:r>
        <w:t>thức</w:t>
      </w:r>
      <w:r>
        <w:rPr>
          <w:spacing w:val="-5"/>
        </w:rPr>
        <w:t xml:space="preserve"> </w:t>
      </w:r>
      <w:r>
        <w:t>của</w:t>
      </w:r>
      <w:r>
        <w:rPr>
          <w:spacing w:val="-5"/>
        </w:rPr>
        <w:t xml:space="preserve"> </w:t>
      </w:r>
      <w:r>
        <w:rPr>
          <w:spacing w:val="-2"/>
        </w:rPr>
        <w:t>Python</w:t>
      </w:r>
      <w:r>
        <w:tab/>
      </w:r>
      <w:r>
        <w:rPr>
          <w:spacing w:val="-10"/>
        </w:rPr>
        <w:t>8</w:t>
      </w:r>
    </w:p>
    <w:p w14:paraId="33309E1F">
      <w:pPr>
        <w:pStyle w:val="7"/>
        <w:tabs>
          <w:tab w:val="left" w:leader="dot" w:pos="8792"/>
        </w:tabs>
        <w:spacing w:before="150"/>
        <w:ind w:left="568"/>
      </w:pPr>
      <w:r>
        <w:t>Hình</w:t>
      </w:r>
      <w:r>
        <w:rPr>
          <w:spacing w:val="-6"/>
        </w:rPr>
        <w:t xml:space="preserve"> </w:t>
      </w:r>
      <w:r>
        <w:t>2.</w:t>
      </w:r>
      <w:r>
        <w:rPr>
          <w:spacing w:val="-5"/>
        </w:rPr>
        <w:t xml:space="preserve"> </w:t>
      </w:r>
      <w:r>
        <w:t>Giao</w:t>
      </w:r>
      <w:r>
        <w:rPr>
          <w:spacing w:val="-5"/>
        </w:rPr>
        <w:t xml:space="preserve"> </w:t>
      </w:r>
      <w:r>
        <w:t>diện</w:t>
      </w:r>
      <w:r>
        <w:rPr>
          <w:spacing w:val="-3"/>
        </w:rPr>
        <w:t xml:space="preserve"> </w:t>
      </w:r>
      <w:r>
        <w:t>Visual</w:t>
      </w:r>
      <w:r>
        <w:rPr>
          <w:spacing w:val="-5"/>
        </w:rPr>
        <w:t xml:space="preserve"> </w:t>
      </w:r>
      <w:r>
        <w:t>Studio</w:t>
      </w:r>
      <w:r>
        <w:rPr>
          <w:spacing w:val="-4"/>
        </w:rPr>
        <w:t xml:space="preserve"> Code</w:t>
      </w:r>
      <w:r>
        <w:tab/>
      </w:r>
      <w:r>
        <w:rPr>
          <w:spacing w:val="-5"/>
        </w:rPr>
        <w:t>10</w:t>
      </w:r>
    </w:p>
    <w:p w14:paraId="403CE9C1">
      <w:pPr>
        <w:pStyle w:val="7"/>
        <w:tabs>
          <w:tab w:val="left" w:leader="dot" w:pos="8792"/>
        </w:tabs>
        <w:spacing w:before="150"/>
        <w:ind w:left="568"/>
      </w:pPr>
      <w:r>
        <w:t>Hình</w:t>
      </w:r>
      <w:r>
        <w:rPr>
          <w:spacing w:val="-5"/>
        </w:rPr>
        <w:t xml:space="preserve"> </w:t>
      </w:r>
      <w:r>
        <w:t>3.</w:t>
      </w:r>
      <w:r>
        <w:rPr>
          <w:spacing w:val="-4"/>
        </w:rPr>
        <w:t xml:space="preserve"> </w:t>
      </w:r>
      <w:r>
        <w:t>Sơ</w:t>
      </w:r>
      <w:r>
        <w:rPr>
          <w:spacing w:val="-4"/>
        </w:rPr>
        <w:t xml:space="preserve"> </w:t>
      </w:r>
      <w:r>
        <w:t>đồ</w:t>
      </w:r>
      <w:r>
        <w:rPr>
          <w:spacing w:val="-4"/>
        </w:rPr>
        <w:t xml:space="preserve"> </w:t>
      </w:r>
      <w:r>
        <w:t>khối</w:t>
      </w:r>
      <w:r>
        <w:rPr>
          <w:spacing w:val="-4"/>
        </w:rPr>
        <w:t xml:space="preserve"> </w:t>
      </w:r>
      <w:r>
        <w:t>thuật</w:t>
      </w:r>
      <w:r>
        <w:rPr>
          <w:spacing w:val="-4"/>
        </w:rPr>
        <w:t xml:space="preserve"> </w:t>
      </w:r>
      <w:r>
        <w:t>toán</w:t>
      </w:r>
      <w:r>
        <w:rPr>
          <w:spacing w:val="-4"/>
        </w:rPr>
        <w:t xml:space="preserve"> </w:t>
      </w:r>
      <w:r>
        <w:rPr>
          <w:spacing w:val="-5"/>
        </w:rPr>
        <w:t>A*</w:t>
      </w:r>
      <w:r>
        <w:tab/>
      </w:r>
      <w:r>
        <w:rPr>
          <w:spacing w:val="-5"/>
        </w:rPr>
        <w:t>14</w:t>
      </w:r>
    </w:p>
    <w:p w14:paraId="00A58E79">
      <w:pPr>
        <w:pStyle w:val="7"/>
        <w:tabs>
          <w:tab w:val="left" w:leader="dot" w:pos="8792"/>
        </w:tabs>
        <w:spacing w:before="149"/>
        <w:ind w:left="568"/>
      </w:pPr>
      <w:r>
        <w:t>Hình</w:t>
      </w:r>
      <w:r>
        <w:rPr>
          <w:spacing w:val="-5"/>
        </w:rPr>
        <w:t xml:space="preserve"> </w:t>
      </w:r>
      <w:r>
        <w:t>4.</w:t>
      </w:r>
      <w:r>
        <w:rPr>
          <w:spacing w:val="-5"/>
        </w:rPr>
        <w:t xml:space="preserve"> </w:t>
      </w:r>
      <w:r>
        <w:t>Code</w:t>
      </w:r>
      <w:r>
        <w:rPr>
          <w:spacing w:val="-5"/>
        </w:rPr>
        <w:t xml:space="preserve"> </w:t>
      </w:r>
      <w:r>
        <w:t>thuật</w:t>
      </w:r>
      <w:r>
        <w:rPr>
          <w:spacing w:val="-5"/>
        </w:rPr>
        <w:t xml:space="preserve"> </w:t>
      </w:r>
      <w:r>
        <w:t>toán</w:t>
      </w:r>
      <w:r>
        <w:rPr>
          <w:spacing w:val="-5"/>
        </w:rPr>
        <w:t xml:space="preserve"> A*</w:t>
      </w:r>
      <w:r>
        <w:tab/>
      </w:r>
      <w:r>
        <w:rPr>
          <w:spacing w:val="-5"/>
        </w:rPr>
        <w:t>16</w:t>
      </w:r>
    </w:p>
    <w:p w14:paraId="02DAB4C8">
      <w:pPr>
        <w:pStyle w:val="7"/>
        <w:tabs>
          <w:tab w:val="left" w:leader="dot" w:pos="8792"/>
        </w:tabs>
        <w:spacing w:before="150"/>
        <w:ind w:left="568"/>
      </w:pPr>
      <w:r>
        <w:t>Hình</w:t>
      </w:r>
      <w:r>
        <w:rPr>
          <w:spacing w:val="-5"/>
        </w:rPr>
        <w:t xml:space="preserve"> </w:t>
      </w:r>
      <w:r>
        <w:t>5.</w:t>
      </w:r>
      <w:r>
        <w:rPr>
          <w:spacing w:val="-5"/>
        </w:rPr>
        <w:t xml:space="preserve"> </w:t>
      </w:r>
      <w:r>
        <w:t>Sơ</w:t>
      </w:r>
      <w:r>
        <w:rPr>
          <w:spacing w:val="-5"/>
        </w:rPr>
        <w:t xml:space="preserve"> </w:t>
      </w:r>
      <w:r>
        <w:t>đồ</w:t>
      </w:r>
      <w:r>
        <w:rPr>
          <w:spacing w:val="-4"/>
        </w:rPr>
        <w:t xml:space="preserve"> </w:t>
      </w:r>
      <w:r>
        <w:t>khối</w:t>
      </w:r>
      <w:r>
        <w:rPr>
          <w:spacing w:val="-5"/>
        </w:rPr>
        <w:t xml:space="preserve"> </w:t>
      </w:r>
      <w:r>
        <w:t>thuật</w:t>
      </w:r>
      <w:r>
        <w:rPr>
          <w:spacing w:val="-5"/>
        </w:rPr>
        <w:t xml:space="preserve"> </w:t>
      </w:r>
      <w:r>
        <w:t>toán</w:t>
      </w:r>
      <w:r>
        <w:rPr>
          <w:spacing w:val="-4"/>
        </w:rPr>
        <w:t xml:space="preserve"> </w:t>
      </w:r>
      <w:r>
        <w:rPr>
          <w:spacing w:val="-5"/>
        </w:rPr>
        <w:t>BFS</w:t>
      </w:r>
      <w:r>
        <w:tab/>
      </w:r>
      <w:r>
        <w:rPr>
          <w:spacing w:val="-5"/>
        </w:rPr>
        <w:t>18</w:t>
      </w:r>
    </w:p>
    <w:p w14:paraId="18B84E38">
      <w:pPr>
        <w:pStyle w:val="7"/>
        <w:tabs>
          <w:tab w:val="left" w:leader="dot" w:pos="8792"/>
        </w:tabs>
        <w:spacing w:before="150"/>
        <w:ind w:left="568"/>
      </w:pPr>
      <w:r>
        <w:t>Hình</w:t>
      </w:r>
      <w:r>
        <w:rPr>
          <w:spacing w:val="-5"/>
        </w:rPr>
        <w:t xml:space="preserve"> </w:t>
      </w:r>
      <w:r>
        <w:t>6.</w:t>
      </w:r>
      <w:r>
        <w:rPr>
          <w:spacing w:val="-4"/>
        </w:rPr>
        <w:t xml:space="preserve"> </w:t>
      </w:r>
      <w:r>
        <w:t>Code</w:t>
      </w:r>
      <w:r>
        <w:rPr>
          <w:spacing w:val="-4"/>
        </w:rPr>
        <w:t xml:space="preserve"> </w:t>
      </w:r>
      <w:r>
        <w:t>thuật</w:t>
      </w:r>
      <w:r>
        <w:rPr>
          <w:spacing w:val="-5"/>
        </w:rPr>
        <w:t xml:space="preserve"> </w:t>
      </w:r>
      <w:r>
        <w:t>toán</w:t>
      </w:r>
      <w:r>
        <w:rPr>
          <w:spacing w:val="-4"/>
        </w:rPr>
        <w:t xml:space="preserve"> </w:t>
      </w:r>
      <w:r>
        <w:rPr>
          <w:spacing w:val="-5"/>
        </w:rPr>
        <w:t>BFS</w:t>
      </w:r>
      <w:r>
        <w:tab/>
      </w:r>
      <w:r>
        <w:rPr>
          <w:spacing w:val="-5"/>
        </w:rPr>
        <w:t>19</w:t>
      </w:r>
    </w:p>
    <w:p w14:paraId="519B2A51">
      <w:pPr>
        <w:pStyle w:val="7"/>
        <w:tabs>
          <w:tab w:val="left" w:leader="dot" w:pos="8792"/>
        </w:tabs>
        <w:spacing w:before="150"/>
        <w:ind w:left="568"/>
      </w:pPr>
      <w:r>
        <w:t>Hình</w:t>
      </w:r>
      <w:r>
        <w:rPr>
          <w:spacing w:val="-5"/>
        </w:rPr>
        <w:t xml:space="preserve"> </w:t>
      </w:r>
      <w:r>
        <w:t>7.</w:t>
      </w:r>
      <w:r>
        <w:rPr>
          <w:spacing w:val="-5"/>
        </w:rPr>
        <w:t xml:space="preserve"> </w:t>
      </w:r>
      <w:r>
        <w:t>Sơ</w:t>
      </w:r>
      <w:r>
        <w:rPr>
          <w:spacing w:val="-5"/>
        </w:rPr>
        <w:t xml:space="preserve"> </w:t>
      </w:r>
      <w:r>
        <w:t>đồ</w:t>
      </w:r>
      <w:r>
        <w:rPr>
          <w:spacing w:val="-4"/>
        </w:rPr>
        <w:t xml:space="preserve"> </w:t>
      </w:r>
      <w:r>
        <w:t>khối</w:t>
      </w:r>
      <w:r>
        <w:rPr>
          <w:spacing w:val="-5"/>
        </w:rPr>
        <w:t xml:space="preserve"> </w:t>
      </w:r>
      <w:r>
        <w:t>thuật</w:t>
      </w:r>
      <w:r>
        <w:rPr>
          <w:spacing w:val="-5"/>
        </w:rPr>
        <w:t xml:space="preserve"> </w:t>
      </w:r>
      <w:r>
        <w:t>toán</w:t>
      </w:r>
      <w:r>
        <w:rPr>
          <w:spacing w:val="-5"/>
        </w:rPr>
        <w:t xml:space="preserve"> DFS</w:t>
      </w:r>
      <w:r>
        <w:tab/>
      </w:r>
      <w:r>
        <w:rPr>
          <w:spacing w:val="-5"/>
        </w:rPr>
        <w:t>21</w:t>
      </w:r>
    </w:p>
    <w:p w14:paraId="56F25269">
      <w:pPr>
        <w:pStyle w:val="7"/>
        <w:tabs>
          <w:tab w:val="left" w:leader="dot" w:pos="8792"/>
        </w:tabs>
        <w:spacing w:before="148"/>
        <w:ind w:left="568"/>
      </w:pPr>
      <w:r>
        <w:t>Hình</w:t>
      </w:r>
      <w:r>
        <w:rPr>
          <w:spacing w:val="-5"/>
        </w:rPr>
        <w:t xml:space="preserve"> </w:t>
      </w:r>
      <w:r>
        <w:t>8.</w:t>
      </w:r>
      <w:r>
        <w:rPr>
          <w:spacing w:val="-4"/>
        </w:rPr>
        <w:t xml:space="preserve"> </w:t>
      </w:r>
      <w:r>
        <w:t>Code</w:t>
      </w:r>
      <w:r>
        <w:rPr>
          <w:spacing w:val="-5"/>
        </w:rPr>
        <w:t xml:space="preserve"> </w:t>
      </w:r>
      <w:r>
        <w:t>thuật</w:t>
      </w:r>
      <w:r>
        <w:rPr>
          <w:spacing w:val="-4"/>
        </w:rPr>
        <w:t xml:space="preserve"> </w:t>
      </w:r>
      <w:r>
        <w:t>toán</w:t>
      </w:r>
      <w:r>
        <w:rPr>
          <w:spacing w:val="-5"/>
        </w:rPr>
        <w:t xml:space="preserve"> DFS</w:t>
      </w:r>
      <w:r>
        <w:tab/>
      </w:r>
      <w:r>
        <w:rPr>
          <w:spacing w:val="-5"/>
        </w:rPr>
        <w:t>22</w:t>
      </w:r>
    </w:p>
    <w:p w14:paraId="596CC527">
      <w:pPr>
        <w:pStyle w:val="7"/>
        <w:tabs>
          <w:tab w:val="left" w:leader="dot" w:pos="8792"/>
        </w:tabs>
        <w:spacing w:before="150"/>
        <w:ind w:left="568"/>
      </w:pPr>
      <w:r>
        <w:t>Hình</w:t>
      </w:r>
      <w:r>
        <w:rPr>
          <w:spacing w:val="-5"/>
        </w:rPr>
        <w:t xml:space="preserve"> </w:t>
      </w:r>
      <w:r>
        <w:t>9.</w:t>
      </w:r>
      <w:r>
        <w:rPr>
          <w:spacing w:val="-6"/>
        </w:rPr>
        <w:t xml:space="preserve"> </w:t>
      </w:r>
      <w:r>
        <w:t>Giao</w:t>
      </w:r>
      <w:r>
        <w:rPr>
          <w:spacing w:val="-5"/>
        </w:rPr>
        <w:t xml:space="preserve"> </w:t>
      </w:r>
      <w:r>
        <w:t>diện</w:t>
      </w:r>
      <w:r>
        <w:rPr>
          <w:spacing w:val="-3"/>
        </w:rPr>
        <w:t xml:space="preserve"> </w:t>
      </w:r>
      <w:r>
        <w:t>phần</w:t>
      </w:r>
      <w:r>
        <w:rPr>
          <w:spacing w:val="-3"/>
        </w:rPr>
        <w:t xml:space="preserve"> </w:t>
      </w:r>
      <w:r>
        <w:t>mềm</w:t>
      </w:r>
      <w:r>
        <w:rPr>
          <w:spacing w:val="-5"/>
        </w:rPr>
        <w:t xml:space="preserve"> </w:t>
      </w:r>
      <w:r>
        <w:t>khi</w:t>
      </w:r>
      <w:r>
        <w:rPr>
          <w:spacing w:val="-3"/>
        </w:rPr>
        <w:t xml:space="preserve"> </w:t>
      </w:r>
      <w:r>
        <w:t>bắt</w:t>
      </w:r>
      <w:r>
        <w:rPr>
          <w:spacing w:val="-5"/>
        </w:rPr>
        <w:t xml:space="preserve"> đầu</w:t>
      </w:r>
      <w:r>
        <w:tab/>
      </w:r>
      <w:r>
        <w:rPr>
          <w:spacing w:val="-5"/>
        </w:rPr>
        <w:t>23</w:t>
      </w:r>
    </w:p>
    <w:p w14:paraId="7CDD3FDC">
      <w:pPr>
        <w:pStyle w:val="7"/>
        <w:tabs>
          <w:tab w:val="left" w:leader="dot" w:pos="8792"/>
        </w:tabs>
        <w:spacing w:before="150"/>
        <w:ind w:left="568"/>
      </w:pPr>
      <w:r>
        <w:t>Hình</w:t>
      </w:r>
      <w:r>
        <w:rPr>
          <w:spacing w:val="-5"/>
        </w:rPr>
        <w:t xml:space="preserve"> </w:t>
      </w:r>
      <w:r>
        <w:t>10.</w:t>
      </w:r>
      <w:r>
        <w:rPr>
          <w:spacing w:val="-3"/>
        </w:rPr>
        <w:t xml:space="preserve"> </w:t>
      </w:r>
      <w:r>
        <w:t>Hộp</w:t>
      </w:r>
      <w:r>
        <w:rPr>
          <w:spacing w:val="-5"/>
        </w:rPr>
        <w:t xml:space="preserve"> </w:t>
      </w:r>
      <w:r>
        <w:t>thoại</w:t>
      </w:r>
      <w:r>
        <w:rPr>
          <w:spacing w:val="-5"/>
        </w:rPr>
        <w:t xml:space="preserve"> </w:t>
      </w:r>
      <w:r>
        <w:t>chọn</w:t>
      </w:r>
      <w:r>
        <w:rPr>
          <w:spacing w:val="-5"/>
        </w:rPr>
        <w:t xml:space="preserve"> </w:t>
      </w:r>
      <w:r>
        <w:t>file</w:t>
      </w:r>
      <w:r>
        <w:rPr>
          <w:spacing w:val="-5"/>
        </w:rPr>
        <w:t xml:space="preserve"> </w:t>
      </w:r>
      <w:r>
        <w:t>của</w:t>
      </w:r>
      <w:r>
        <w:rPr>
          <w:spacing w:val="-5"/>
        </w:rPr>
        <w:t xml:space="preserve"> </w:t>
      </w:r>
      <w:r>
        <w:rPr>
          <w:spacing w:val="-2"/>
        </w:rPr>
        <w:t>tkinter</w:t>
      </w:r>
      <w:r>
        <w:tab/>
      </w:r>
      <w:r>
        <w:rPr>
          <w:spacing w:val="-5"/>
        </w:rPr>
        <w:t>25</w:t>
      </w:r>
    </w:p>
    <w:p w14:paraId="102CFAF0">
      <w:pPr>
        <w:pStyle w:val="7"/>
        <w:tabs>
          <w:tab w:val="left" w:leader="dot" w:pos="8792"/>
        </w:tabs>
        <w:spacing w:before="149"/>
        <w:ind w:left="568"/>
      </w:pPr>
      <w:r>
        <w:t>Hình</w:t>
      </w:r>
      <w:r>
        <w:rPr>
          <w:spacing w:val="-5"/>
        </w:rPr>
        <w:t xml:space="preserve"> </w:t>
      </w:r>
      <w:r>
        <w:t>11.</w:t>
      </w:r>
      <w:r>
        <w:rPr>
          <w:spacing w:val="-2"/>
        </w:rPr>
        <w:t xml:space="preserve"> </w:t>
      </w:r>
      <w:r>
        <w:t>Chọn</w:t>
      </w:r>
      <w:r>
        <w:rPr>
          <w:spacing w:val="-5"/>
        </w:rPr>
        <w:t xml:space="preserve"> </w:t>
      </w:r>
      <w:r>
        <w:t>thuật</w:t>
      </w:r>
      <w:r>
        <w:rPr>
          <w:spacing w:val="-4"/>
        </w:rPr>
        <w:t xml:space="preserve"> </w:t>
      </w:r>
      <w:r>
        <w:t>toán</w:t>
      </w:r>
      <w:r>
        <w:rPr>
          <w:spacing w:val="-5"/>
        </w:rPr>
        <w:t xml:space="preserve"> </w:t>
      </w:r>
      <w:r>
        <w:t>để</w:t>
      </w:r>
      <w:r>
        <w:rPr>
          <w:spacing w:val="-4"/>
        </w:rPr>
        <w:t xml:space="preserve"> </w:t>
      </w:r>
      <w:r>
        <w:t>bắt</w:t>
      </w:r>
      <w:r>
        <w:rPr>
          <w:spacing w:val="-4"/>
        </w:rPr>
        <w:t xml:space="preserve"> </w:t>
      </w:r>
      <w:r>
        <w:t>đầu</w:t>
      </w:r>
      <w:r>
        <w:rPr>
          <w:spacing w:val="-5"/>
        </w:rPr>
        <w:t xml:space="preserve"> </w:t>
      </w:r>
      <w:r>
        <w:t>thực</w:t>
      </w:r>
      <w:r>
        <w:rPr>
          <w:spacing w:val="-3"/>
        </w:rPr>
        <w:t xml:space="preserve"> </w:t>
      </w:r>
      <w:r>
        <w:rPr>
          <w:spacing w:val="-5"/>
        </w:rPr>
        <w:t>thi</w:t>
      </w:r>
      <w:r>
        <w:tab/>
      </w:r>
      <w:r>
        <w:rPr>
          <w:spacing w:val="-5"/>
        </w:rPr>
        <w:t>26</w:t>
      </w:r>
    </w:p>
    <w:p w14:paraId="3AF6BF38">
      <w:pPr>
        <w:pStyle w:val="7"/>
        <w:tabs>
          <w:tab w:val="left" w:leader="dot" w:pos="8792"/>
        </w:tabs>
        <w:spacing w:before="150"/>
        <w:ind w:left="568"/>
      </w:pPr>
      <w:r>
        <w:t>Hình</w:t>
      </w:r>
      <w:r>
        <w:rPr>
          <w:spacing w:val="-5"/>
        </w:rPr>
        <w:t xml:space="preserve"> </w:t>
      </w:r>
      <w:r>
        <w:t>12.</w:t>
      </w:r>
      <w:r>
        <w:rPr>
          <w:spacing w:val="-5"/>
        </w:rPr>
        <w:t xml:space="preserve"> </w:t>
      </w:r>
      <w:r>
        <w:t>Thuật</w:t>
      </w:r>
      <w:r>
        <w:rPr>
          <w:spacing w:val="-5"/>
        </w:rPr>
        <w:t xml:space="preserve"> </w:t>
      </w:r>
      <w:r>
        <w:t>toán</w:t>
      </w:r>
      <w:r>
        <w:rPr>
          <w:spacing w:val="-5"/>
        </w:rPr>
        <w:t xml:space="preserve"> </w:t>
      </w:r>
      <w:r>
        <w:t>đã</w:t>
      </w:r>
      <w:r>
        <w:rPr>
          <w:spacing w:val="-2"/>
        </w:rPr>
        <w:t xml:space="preserve"> </w:t>
      </w:r>
      <w:r>
        <w:t>thực</w:t>
      </w:r>
      <w:r>
        <w:rPr>
          <w:spacing w:val="-4"/>
        </w:rPr>
        <w:t xml:space="preserve"> </w:t>
      </w:r>
      <w:r>
        <w:t>hiện</w:t>
      </w:r>
      <w:r>
        <w:rPr>
          <w:spacing w:val="-5"/>
        </w:rPr>
        <w:t xml:space="preserve"> </w:t>
      </w:r>
      <w:r>
        <w:t>tìm</w:t>
      </w:r>
      <w:r>
        <w:rPr>
          <w:spacing w:val="-3"/>
        </w:rPr>
        <w:t xml:space="preserve"> </w:t>
      </w:r>
      <w:r>
        <w:t>đường</w:t>
      </w:r>
      <w:r>
        <w:rPr>
          <w:spacing w:val="-4"/>
        </w:rPr>
        <w:t xml:space="preserve"> </w:t>
      </w:r>
      <w:r>
        <w:t>hoàn</w:t>
      </w:r>
      <w:r>
        <w:rPr>
          <w:spacing w:val="-5"/>
        </w:rPr>
        <w:t xml:space="preserve"> tất</w:t>
      </w:r>
      <w:r>
        <w:tab/>
      </w:r>
      <w:r>
        <w:rPr>
          <w:spacing w:val="-5"/>
        </w:rPr>
        <w:t>27</w:t>
      </w:r>
    </w:p>
    <w:p w14:paraId="4F633EDB">
      <w:pPr>
        <w:pStyle w:val="7"/>
        <w:spacing w:after="0"/>
        <w:sectPr>
          <w:pgSz w:w="11910" w:h="16850"/>
          <w:pgMar w:top="1060" w:right="283" w:bottom="1300" w:left="1417" w:header="0" w:footer="1104" w:gutter="0"/>
          <w:cols w:space="720" w:num="1"/>
        </w:sectPr>
      </w:pPr>
    </w:p>
    <w:p w14:paraId="48F616F4">
      <w:pPr>
        <w:pStyle w:val="3"/>
        <w:ind w:left="1130"/>
      </w:pPr>
      <w:bookmarkStart w:id="1" w:name="_bookmark1"/>
      <w:bookmarkEnd w:id="1"/>
      <w:r>
        <w:t>DANH</w:t>
      </w:r>
      <w:r>
        <w:rPr>
          <w:spacing w:val="-7"/>
        </w:rPr>
        <w:t xml:space="preserve"> </w:t>
      </w:r>
      <w:r>
        <w:t>MỤC</w:t>
      </w:r>
      <w:r>
        <w:rPr>
          <w:spacing w:val="-7"/>
        </w:rPr>
        <w:t xml:space="preserve"> </w:t>
      </w:r>
      <w:r>
        <w:rPr>
          <w:spacing w:val="-4"/>
        </w:rPr>
        <w:t>BẢNG</w:t>
      </w:r>
    </w:p>
    <w:p w14:paraId="0F2CD476">
      <w:pPr>
        <w:pStyle w:val="7"/>
        <w:tabs>
          <w:tab w:val="right" w:leader="dot" w:pos="9051"/>
        </w:tabs>
        <w:spacing w:before="32"/>
        <w:ind w:left="426"/>
      </w:pPr>
      <w:r>
        <w:t>Bảng</w:t>
      </w:r>
      <w:r>
        <w:rPr>
          <w:spacing w:val="-5"/>
        </w:rPr>
        <w:t xml:space="preserve"> </w:t>
      </w:r>
      <w:r>
        <w:t>1.</w:t>
      </w:r>
      <w:r>
        <w:rPr>
          <w:spacing w:val="-5"/>
        </w:rPr>
        <w:t xml:space="preserve"> </w:t>
      </w:r>
      <w:r>
        <w:t>Thông</w:t>
      </w:r>
      <w:r>
        <w:rPr>
          <w:spacing w:val="-5"/>
        </w:rPr>
        <w:t xml:space="preserve"> </w:t>
      </w:r>
      <w:r>
        <w:t>tin</w:t>
      </w:r>
      <w:r>
        <w:rPr>
          <w:spacing w:val="-3"/>
        </w:rPr>
        <w:t xml:space="preserve"> </w:t>
      </w:r>
      <w:r>
        <w:t>các</w:t>
      </w:r>
      <w:r>
        <w:rPr>
          <w:spacing w:val="-2"/>
        </w:rPr>
        <w:t xml:space="preserve"> </w:t>
      </w:r>
      <w:r>
        <w:rPr>
          <w:spacing w:val="-4"/>
        </w:rPr>
        <w:t>hằng</w:t>
      </w:r>
      <w:r>
        <w:tab/>
      </w:r>
      <w:r>
        <w:rPr>
          <w:spacing w:val="-5"/>
        </w:rPr>
        <w:t>24</w:t>
      </w:r>
    </w:p>
    <w:p w14:paraId="3D254369">
      <w:pPr>
        <w:pStyle w:val="7"/>
        <w:tabs>
          <w:tab w:val="right" w:leader="dot" w:pos="9051"/>
        </w:tabs>
        <w:spacing w:before="148"/>
        <w:ind w:left="426"/>
      </w:pPr>
      <w:r>
        <w:t>Bảng</w:t>
      </w:r>
      <w:r>
        <w:rPr>
          <w:spacing w:val="-5"/>
        </w:rPr>
        <w:t xml:space="preserve"> </w:t>
      </w:r>
      <w:r>
        <w:t>2.</w:t>
      </w:r>
      <w:r>
        <w:rPr>
          <w:spacing w:val="-5"/>
        </w:rPr>
        <w:t xml:space="preserve"> </w:t>
      </w:r>
      <w:r>
        <w:t>Thông</w:t>
      </w:r>
      <w:r>
        <w:rPr>
          <w:spacing w:val="-5"/>
        </w:rPr>
        <w:t xml:space="preserve"> </w:t>
      </w:r>
      <w:r>
        <w:t>tin</w:t>
      </w:r>
      <w:r>
        <w:rPr>
          <w:spacing w:val="-1"/>
        </w:rPr>
        <w:t xml:space="preserve"> </w:t>
      </w:r>
      <w:r>
        <w:t>các</w:t>
      </w:r>
      <w:r>
        <w:rPr>
          <w:spacing w:val="-2"/>
        </w:rPr>
        <w:t xml:space="preserve"> </w:t>
      </w:r>
      <w:r>
        <w:t>nút</w:t>
      </w:r>
      <w:r>
        <w:rPr>
          <w:spacing w:val="-4"/>
        </w:rPr>
        <w:t xml:space="preserve"> </w:t>
      </w:r>
      <w:r>
        <w:t>chức</w:t>
      </w:r>
      <w:r>
        <w:rPr>
          <w:spacing w:val="-4"/>
        </w:rPr>
        <w:t xml:space="preserve"> năng</w:t>
      </w:r>
      <w:r>
        <w:tab/>
      </w:r>
      <w:r>
        <w:rPr>
          <w:spacing w:val="-5"/>
        </w:rPr>
        <w:t>24</w:t>
      </w:r>
    </w:p>
    <w:p w14:paraId="6A591A8C">
      <w:pPr>
        <w:pStyle w:val="7"/>
        <w:spacing w:after="0"/>
        <w:sectPr>
          <w:pgSz w:w="11910" w:h="16850"/>
          <w:pgMar w:top="1060" w:right="283" w:bottom="1300" w:left="1417" w:header="0" w:footer="1104" w:gutter="0"/>
          <w:cols w:space="720" w:num="1"/>
        </w:sectPr>
      </w:pPr>
    </w:p>
    <w:p w14:paraId="3C09FDC0">
      <w:pPr>
        <w:pStyle w:val="2"/>
        <w:ind w:left="1132" w:right="1412"/>
      </w:pPr>
      <w:bookmarkStart w:id="2" w:name="_bookmark2"/>
      <w:bookmarkEnd w:id="2"/>
      <w:r>
        <w:t>CHƯƠNG</w:t>
      </w:r>
      <w:r>
        <w:rPr>
          <w:spacing w:val="-6"/>
        </w:rPr>
        <w:t xml:space="preserve"> </w:t>
      </w:r>
      <w:r>
        <w:t>1:</w:t>
      </w:r>
      <w:r>
        <w:rPr>
          <w:spacing w:val="-2"/>
        </w:rPr>
        <w:t xml:space="preserve"> </w:t>
      </w:r>
      <w:r>
        <w:t>MÔ</w:t>
      </w:r>
      <w:r>
        <w:rPr>
          <w:spacing w:val="-2"/>
        </w:rPr>
        <w:t xml:space="preserve"> </w:t>
      </w:r>
      <w:r>
        <w:t>TẢ</w:t>
      </w:r>
      <w:r>
        <w:rPr>
          <w:spacing w:val="-2"/>
        </w:rPr>
        <w:t xml:space="preserve"> </w:t>
      </w:r>
      <w:r>
        <w:t>VỀ</w:t>
      </w:r>
      <w:r>
        <w:rPr>
          <w:spacing w:val="-2"/>
        </w:rPr>
        <w:t xml:space="preserve"> </w:t>
      </w:r>
      <w:r>
        <w:t>BÀI</w:t>
      </w:r>
      <w:r>
        <w:rPr>
          <w:spacing w:val="-1"/>
        </w:rPr>
        <w:t xml:space="preserve"> </w:t>
      </w:r>
      <w:r>
        <w:rPr>
          <w:spacing w:val="-4"/>
        </w:rPr>
        <w:t>TOÁN</w:t>
      </w:r>
    </w:p>
    <w:p w14:paraId="42343E0B">
      <w:pPr>
        <w:pStyle w:val="4"/>
        <w:numPr>
          <w:ilvl w:val="1"/>
          <w:numId w:val="7"/>
        </w:numPr>
        <w:tabs>
          <w:tab w:val="left" w:pos="1287"/>
        </w:tabs>
        <w:spacing w:before="165" w:after="0" w:line="240" w:lineRule="auto"/>
        <w:ind w:left="1287" w:right="0" w:hanging="719"/>
        <w:jc w:val="both"/>
      </w:pPr>
      <w:bookmarkStart w:id="3" w:name="_bookmark3"/>
      <w:bookmarkEnd w:id="3"/>
      <w:r>
        <w:t>Phát</w:t>
      </w:r>
      <w:r>
        <w:rPr>
          <w:spacing w:val="-7"/>
        </w:rPr>
        <w:t xml:space="preserve"> </w:t>
      </w:r>
      <w:r>
        <w:t>biểu</w:t>
      </w:r>
      <w:r>
        <w:rPr>
          <w:spacing w:val="-5"/>
        </w:rPr>
        <w:t xml:space="preserve"> </w:t>
      </w:r>
      <w:r>
        <w:t>bài</w:t>
      </w:r>
      <w:r>
        <w:rPr>
          <w:spacing w:val="-6"/>
        </w:rPr>
        <w:t xml:space="preserve"> </w:t>
      </w:r>
      <w:r>
        <w:rPr>
          <w:spacing w:val="-4"/>
        </w:rPr>
        <w:t>toán</w:t>
      </w:r>
      <w:r>
        <w:rPr>
          <w:rFonts w:hint="default"/>
          <w:spacing w:val="-4"/>
          <w:lang w:val="vi-VN"/>
        </w:rPr>
        <w:t>(sửa )</w:t>
      </w:r>
    </w:p>
    <w:p w14:paraId="2CBB9223">
      <w:pPr>
        <w:pStyle w:val="7"/>
        <w:spacing w:before="150" w:line="360" w:lineRule="auto"/>
        <w:ind w:right="850" w:firstLine="427"/>
        <w:jc w:val="both"/>
      </w:pPr>
      <w:r>
        <w:t>Bài</w:t>
      </w:r>
      <w:r>
        <w:rPr>
          <w:spacing w:val="-5"/>
        </w:rPr>
        <w:t xml:space="preserve"> </w:t>
      </w:r>
      <w:r>
        <w:t>toán</w:t>
      </w:r>
      <w:r>
        <w:rPr>
          <w:spacing w:val="-5"/>
        </w:rPr>
        <w:t xml:space="preserve"> </w:t>
      </w:r>
      <w:r>
        <w:t>tìm</w:t>
      </w:r>
      <w:r>
        <w:rPr>
          <w:spacing w:val="-5"/>
        </w:rPr>
        <w:t xml:space="preserve"> </w:t>
      </w:r>
      <w:r>
        <w:t>đường</w:t>
      </w:r>
      <w:r>
        <w:rPr>
          <w:spacing w:val="-5"/>
        </w:rPr>
        <w:t xml:space="preserve"> </w:t>
      </w:r>
      <w:r>
        <w:t>là</w:t>
      </w:r>
      <w:r>
        <w:rPr>
          <w:spacing w:val="-1"/>
        </w:rPr>
        <w:t xml:space="preserve"> </w:t>
      </w:r>
      <w:r>
        <w:t>bài</w:t>
      </w:r>
      <w:r>
        <w:rPr>
          <w:spacing w:val="-5"/>
        </w:rPr>
        <w:t xml:space="preserve"> </w:t>
      </w:r>
      <w:r>
        <w:t>toán</w:t>
      </w:r>
      <w:r>
        <w:rPr>
          <w:spacing w:val="-3"/>
        </w:rPr>
        <w:t xml:space="preserve"> </w:t>
      </w:r>
      <w:r>
        <w:t>tìm</w:t>
      </w:r>
      <w:r>
        <w:rPr>
          <w:spacing w:val="-3"/>
        </w:rPr>
        <w:t xml:space="preserve"> </w:t>
      </w:r>
      <w:r>
        <w:t>kiếm</w:t>
      </w:r>
      <w:r>
        <w:rPr>
          <w:spacing w:val="-5"/>
        </w:rPr>
        <w:t xml:space="preserve"> </w:t>
      </w:r>
      <w:r>
        <w:t>đường</w:t>
      </w:r>
      <w:r>
        <w:rPr>
          <w:spacing w:val="-5"/>
        </w:rPr>
        <w:t xml:space="preserve"> </w:t>
      </w:r>
      <w:r>
        <w:t>đi</w:t>
      </w:r>
      <w:r>
        <w:rPr>
          <w:spacing w:val="-3"/>
        </w:rPr>
        <w:t xml:space="preserve"> </w:t>
      </w:r>
      <w:r>
        <w:t>giữa</w:t>
      </w:r>
      <w:r>
        <w:rPr>
          <w:spacing w:val="-5"/>
        </w:rPr>
        <w:t xml:space="preserve"> </w:t>
      </w:r>
      <w:r>
        <w:t>hai</w:t>
      </w:r>
      <w:r>
        <w:rPr>
          <w:spacing w:val="-5"/>
        </w:rPr>
        <w:t xml:space="preserve"> </w:t>
      </w:r>
      <w:r>
        <w:t>điểm</w:t>
      </w:r>
      <w:r>
        <w:rPr>
          <w:spacing w:val="-5"/>
        </w:rPr>
        <w:t xml:space="preserve"> </w:t>
      </w:r>
      <w:r>
        <w:t>đầu</w:t>
      </w:r>
      <w:r>
        <w:rPr>
          <w:spacing w:val="-3"/>
        </w:rPr>
        <w:t xml:space="preserve"> </w:t>
      </w:r>
      <w:r>
        <w:t>và</w:t>
      </w:r>
      <w:r>
        <w:rPr>
          <w:spacing w:val="-5"/>
        </w:rPr>
        <w:t xml:space="preserve"> </w:t>
      </w:r>
      <w:r>
        <w:t>cuối</w:t>
      </w:r>
      <w:r>
        <w:rPr>
          <w:spacing w:val="-3"/>
        </w:rPr>
        <w:t xml:space="preserve"> </w:t>
      </w:r>
      <w:r>
        <w:t>nếu</w:t>
      </w:r>
      <w:r>
        <w:rPr>
          <w:spacing w:val="-3"/>
        </w:rPr>
        <w:t xml:space="preserve"> </w:t>
      </w:r>
      <w:r>
        <w:t>có lời</w:t>
      </w:r>
      <w:r>
        <w:rPr>
          <w:spacing w:val="-10"/>
        </w:rPr>
        <w:t xml:space="preserve"> </w:t>
      </w:r>
      <w:r>
        <w:t>giải</w:t>
      </w:r>
      <w:r>
        <w:rPr>
          <w:spacing w:val="-8"/>
        </w:rPr>
        <w:t xml:space="preserve"> </w:t>
      </w:r>
      <w:r>
        <w:t>khả</w:t>
      </w:r>
      <w:r>
        <w:rPr>
          <w:spacing w:val="-10"/>
        </w:rPr>
        <w:t xml:space="preserve"> </w:t>
      </w:r>
      <w:r>
        <w:t>thi.</w:t>
      </w:r>
      <w:r>
        <w:rPr>
          <w:spacing w:val="-8"/>
        </w:rPr>
        <w:t xml:space="preserve"> </w:t>
      </w:r>
      <w:r>
        <w:t>Cụ</w:t>
      </w:r>
      <w:r>
        <w:rPr>
          <w:spacing w:val="-10"/>
        </w:rPr>
        <w:t xml:space="preserve"> </w:t>
      </w:r>
      <w:r>
        <w:t>thể</w:t>
      </w:r>
      <w:r>
        <w:rPr>
          <w:spacing w:val="-7"/>
        </w:rPr>
        <w:t xml:space="preserve"> </w:t>
      </w:r>
      <w:r>
        <w:t>với</w:t>
      </w:r>
      <w:r>
        <w:rPr>
          <w:spacing w:val="-10"/>
        </w:rPr>
        <w:t xml:space="preserve"> </w:t>
      </w:r>
      <w:r>
        <w:t>đề</w:t>
      </w:r>
      <w:r>
        <w:rPr>
          <w:spacing w:val="-10"/>
        </w:rPr>
        <w:t xml:space="preserve"> </w:t>
      </w:r>
      <w:r>
        <w:t>tài</w:t>
      </w:r>
      <w:r>
        <w:rPr>
          <w:spacing w:val="-8"/>
        </w:rPr>
        <w:t xml:space="preserve"> </w:t>
      </w:r>
      <w:r>
        <w:t>này,</w:t>
      </w:r>
      <w:r>
        <w:rPr>
          <w:spacing w:val="-10"/>
        </w:rPr>
        <w:t xml:space="preserve"> </w:t>
      </w:r>
      <w:r>
        <w:t>chúng</w:t>
      </w:r>
      <w:r>
        <w:rPr>
          <w:spacing w:val="-10"/>
        </w:rPr>
        <w:t xml:space="preserve"> </w:t>
      </w:r>
      <w:r>
        <w:t>em</w:t>
      </w:r>
      <w:r>
        <w:rPr>
          <w:spacing w:val="-10"/>
        </w:rPr>
        <w:t xml:space="preserve"> </w:t>
      </w:r>
      <w:r>
        <w:t>sẽ</w:t>
      </w:r>
      <w:r>
        <w:rPr>
          <w:spacing w:val="-10"/>
        </w:rPr>
        <w:t xml:space="preserve"> </w:t>
      </w:r>
      <w:r>
        <w:t>mô</w:t>
      </w:r>
      <w:r>
        <w:rPr>
          <w:spacing w:val="-8"/>
        </w:rPr>
        <w:t xml:space="preserve"> </w:t>
      </w:r>
      <w:r>
        <w:t>tả</w:t>
      </w:r>
      <w:r>
        <w:rPr>
          <w:spacing w:val="-10"/>
        </w:rPr>
        <w:t xml:space="preserve"> </w:t>
      </w:r>
      <w:r>
        <w:t>khu</w:t>
      </w:r>
      <w:r>
        <w:rPr>
          <w:spacing w:val="-8"/>
        </w:rPr>
        <w:t xml:space="preserve"> </w:t>
      </w:r>
      <w:r>
        <w:t>vực</w:t>
      </w:r>
      <w:r>
        <w:rPr>
          <w:spacing w:val="-10"/>
        </w:rPr>
        <w:t xml:space="preserve"> </w:t>
      </w:r>
      <w:r>
        <w:t>tìm</w:t>
      </w:r>
      <w:r>
        <w:rPr>
          <w:spacing w:val="-8"/>
        </w:rPr>
        <w:t xml:space="preserve"> </w:t>
      </w:r>
      <w:r>
        <w:t>kiếm</w:t>
      </w:r>
      <w:r>
        <w:rPr>
          <w:spacing w:val="-10"/>
        </w:rPr>
        <w:t xml:space="preserve"> </w:t>
      </w:r>
      <w:r>
        <w:t>bằng</w:t>
      </w:r>
      <w:r>
        <w:rPr>
          <w:spacing w:val="-10"/>
        </w:rPr>
        <w:t xml:space="preserve"> </w:t>
      </w:r>
      <w:r>
        <w:t>ma</w:t>
      </w:r>
      <w:r>
        <w:rPr>
          <w:spacing w:val="-10"/>
        </w:rPr>
        <w:t xml:space="preserve"> </w:t>
      </w:r>
      <w:r>
        <w:t>trận vuông 2 chiều N x N. Mỗi phần tử trong mảng đại diện cho một ô vuông trên bản đồ. Trên</w:t>
      </w:r>
      <w:r>
        <w:rPr>
          <w:spacing w:val="-5"/>
        </w:rPr>
        <w:t xml:space="preserve"> </w:t>
      </w:r>
      <w:r>
        <w:t>bản</w:t>
      </w:r>
      <w:r>
        <w:rPr>
          <w:spacing w:val="-5"/>
        </w:rPr>
        <w:t xml:space="preserve"> </w:t>
      </w:r>
      <w:r>
        <w:t>đồ</w:t>
      </w:r>
      <w:r>
        <w:rPr>
          <w:spacing w:val="-5"/>
        </w:rPr>
        <w:t xml:space="preserve"> </w:t>
      </w:r>
      <w:r>
        <w:t>xuất</w:t>
      </w:r>
      <w:r>
        <w:rPr>
          <w:spacing w:val="-5"/>
        </w:rPr>
        <w:t xml:space="preserve"> </w:t>
      </w:r>
      <w:r>
        <w:t>hiện</w:t>
      </w:r>
      <w:r>
        <w:rPr>
          <w:spacing w:val="-5"/>
        </w:rPr>
        <w:t xml:space="preserve"> </w:t>
      </w:r>
      <w:r>
        <w:t>các</w:t>
      </w:r>
      <w:r>
        <w:rPr>
          <w:spacing w:val="-5"/>
        </w:rPr>
        <w:t xml:space="preserve"> </w:t>
      </w:r>
      <w:r>
        <w:t>ô</w:t>
      </w:r>
      <w:r>
        <w:rPr>
          <w:spacing w:val="-5"/>
        </w:rPr>
        <w:t xml:space="preserve"> </w:t>
      </w:r>
      <w:r>
        <w:t>không</w:t>
      </w:r>
      <w:r>
        <w:rPr>
          <w:spacing w:val="-5"/>
        </w:rPr>
        <w:t xml:space="preserve"> </w:t>
      </w:r>
      <w:r>
        <w:t>thể</w:t>
      </w:r>
      <w:r>
        <w:rPr>
          <w:spacing w:val="-3"/>
        </w:rPr>
        <w:t xml:space="preserve"> </w:t>
      </w:r>
      <w:r>
        <w:t>đi</w:t>
      </w:r>
      <w:r>
        <w:rPr>
          <w:spacing w:val="-5"/>
        </w:rPr>
        <w:t xml:space="preserve"> </w:t>
      </w:r>
      <w:r>
        <w:t>được,</w:t>
      </w:r>
      <w:r>
        <w:rPr>
          <w:spacing w:val="-3"/>
        </w:rPr>
        <w:t xml:space="preserve"> </w:t>
      </w:r>
      <w:r>
        <w:t>gọi</w:t>
      </w:r>
      <w:r>
        <w:rPr>
          <w:spacing w:val="-5"/>
        </w:rPr>
        <w:t xml:space="preserve"> </w:t>
      </w:r>
      <w:r>
        <w:t>là</w:t>
      </w:r>
      <w:r>
        <w:rPr>
          <w:spacing w:val="-5"/>
        </w:rPr>
        <w:t xml:space="preserve"> </w:t>
      </w:r>
      <w:r>
        <w:t>các</w:t>
      </w:r>
      <w:r>
        <w:rPr>
          <w:spacing w:val="-5"/>
        </w:rPr>
        <w:t xml:space="preserve"> </w:t>
      </w:r>
      <w:r>
        <w:t>nút</w:t>
      </w:r>
      <w:r>
        <w:rPr>
          <w:spacing w:val="-5"/>
        </w:rPr>
        <w:t xml:space="preserve"> </w:t>
      </w:r>
      <w:r>
        <w:t>vật</w:t>
      </w:r>
      <w:r>
        <w:rPr>
          <w:spacing w:val="-5"/>
        </w:rPr>
        <w:t xml:space="preserve"> </w:t>
      </w:r>
      <w:r>
        <w:t>cản,</w:t>
      </w:r>
      <w:r>
        <w:rPr>
          <w:spacing w:val="-5"/>
        </w:rPr>
        <w:t xml:space="preserve"> </w:t>
      </w:r>
      <w:r>
        <w:t>là</w:t>
      </w:r>
      <w:r>
        <w:rPr>
          <w:spacing w:val="-5"/>
        </w:rPr>
        <w:t xml:space="preserve"> </w:t>
      </w:r>
      <w:r>
        <w:t>những</w:t>
      </w:r>
      <w:r>
        <w:rPr>
          <w:spacing w:val="-5"/>
        </w:rPr>
        <w:t xml:space="preserve"> </w:t>
      </w:r>
      <w:r>
        <w:t>ô</w:t>
      </w:r>
      <w:r>
        <w:rPr>
          <w:spacing w:val="-5"/>
        </w:rPr>
        <w:t xml:space="preserve"> </w:t>
      </w:r>
      <w:r>
        <w:t>không thể đi vào.</w:t>
      </w:r>
    </w:p>
    <w:p w14:paraId="7BA338FB">
      <w:pPr>
        <w:pStyle w:val="7"/>
        <w:spacing w:line="360" w:lineRule="auto"/>
        <w:ind w:right="852" w:firstLine="427"/>
        <w:jc w:val="both"/>
      </w:pPr>
      <w:r>
        <w:t>Bài</w:t>
      </w:r>
      <w:r>
        <w:rPr>
          <w:spacing w:val="-3"/>
        </w:rPr>
        <w:t xml:space="preserve"> </w:t>
      </w:r>
      <w:r>
        <w:t>toán</w:t>
      </w:r>
      <w:r>
        <w:rPr>
          <w:spacing w:val="-1"/>
        </w:rPr>
        <w:t xml:space="preserve"> </w:t>
      </w:r>
      <w:r>
        <w:t>sử dụng</w:t>
      </w:r>
      <w:r>
        <w:rPr>
          <w:spacing w:val="-1"/>
        </w:rPr>
        <w:t xml:space="preserve"> </w:t>
      </w:r>
      <w:r>
        <w:t>ba phương</w:t>
      </w:r>
      <w:r>
        <w:rPr>
          <w:spacing w:val="-3"/>
        </w:rPr>
        <w:t xml:space="preserve"> </w:t>
      </w:r>
      <w:r>
        <w:t>pháp</w:t>
      </w:r>
      <w:r>
        <w:rPr>
          <w:spacing w:val="-1"/>
        </w:rPr>
        <w:t xml:space="preserve"> </w:t>
      </w:r>
      <w:r>
        <w:t>tìm</w:t>
      </w:r>
      <w:r>
        <w:rPr>
          <w:spacing w:val="-1"/>
        </w:rPr>
        <w:t xml:space="preserve"> </w:t>
      </w:r>
      <w:r>
        <w:t>kiếm</w:t>
      </w:r>
      <w:r>
        <w:rPr>
          <w:spacing w:val="-3"/>
        </w:rPr>
        <w:t xml:space="preserve"> </w:t>
      </w:r>
      <w:r>
        <w:t>bao</w:t>
      </w:r>
      <w:r>
        <w:rPr>
          <w:spacing w:val="-3"/>
        </w:rPr>
        <w:t xml:space="preserve"> </w:t>
      </w:r>
      <w:r>
        <w:t>gồm</w:t>
      </w:r>
      <w:r>
        <w:rPr>
          <w:spacing w:val="-1"/>
        </w:rPr>
        <w:t xml:space="preserve"> </w:t>
      </w:r>
      <w:r>
        <w:t>tìm</w:t>
      </w:r>
      <w:r>
        <w:rPr>
          <w:spacing w:val="-1"/>
        </w:rPr>
        <w:t xml:space="preserve"> </w:t>
      </w:r>
      <w:r>
        <w:t>kiếm</w:t>
      </w:r>
      <w:r>
        <w:rPr>
          <w:spacing w:val="-1"/>
        </w:rPr>
        <w:t xml:space="preserve"> </w:t>
      </w:r>
      <w:r>
        <w:t>theo</w:t>
      </w:r>
      <w:r>
        <w:rPr>
          <w:spacing w:val="-1"/>
        </w:rPr>
        <w:t xml:space="preserve"> </w:t>
      </w:r>
      <w:r>
        <w:t>chiều</w:t>
      </w:r>
      <w:r>
        <w:rPr>
          <w:spacing w:val="-3"/>
        </w:rPr>
        <w:t xml:space="preserve"> </w:t>
      </w:r>
      <w:r>
        <w:t>rộng,</w:t>
      </w:r>
      <w:r>
        <w:rPr>
          <w:spacing w:val="-3"/>
        </w:rPr>
        <w:t xml:space="preserve"> </w:t>
      </w:r>
      <w:r>
        <w:t>tìm kiếm, theo chiều sâu và giải thuật A*. Biết rằng ở một nút bất kỳ, nó chỉ có thể đi theo 4 hướng lên, xuống, trái, phải.</w:t>
      </w:r>
    </w:p>
    <w:p w14:paraId="4F1CCB0D">
      <w:pPr>
        <w:pStyle w:val="4"/>
        <w:numPr>
          <w:ilvl w:val="1"/>
          <w:numId w:val="7"/>
        </w:numPr>
        <w:tabs>
          <w:tab w:val="left" w:pos="1287"/>
        </w:tabs>
        <w:spacing w:before="0" w:after="0" w:line="298" w:lineRule="exact"/>
        <w:ind w:left="1287" w:right="0" w:hanging="719"/>
        <w:jc w:val="both"/>
      </w:pPr>
      <w:bookmarkStart w:id="4" w:name="_bookmark4"/>
      <w:bookmarkEnd w:id="4"/>
      <w:r>
        <w:t>Mục</w:t>
      </w:r>
      <w:r>
        <w:rPr>
          <w:spacing w:val="-7"/>
        </w:rPr>
        <w:t xml:space="preserve"> </w:t>
      </w:r>
      <w:r>
        <w:t>đích</w:t>
      </w:r>
      <w:r>
        <w:rPr>
          <w:spacing w:val="-4"/>
        </w:rPr>
        <w:t xml:space="preserve"> </w:t>
      </w:r>
      <w:r>
        <w:t>bài</w:t>
      </w:r>
      <w:r>
        <w:rPr>
          <w:spacing w:val="-7"/>
        </w:rPr>
        <w:t xml:space="preserve"> </w:t>
      </w:r>
      <w:r>
        <w:rPr>
          <w:spacing w:val="-4"/>
        </w:rPr>
        <w:t>toán</w:t>
      </w:r>
      <w:r>
        <w:rPr>
          <w:rFonts w:hint="default"/>
          <w:spacing w:val="-4"/>
          <w:lang w:val="vi-VN"/>
        </w:rPr>
        <w:t>(sửa thêm)</w:t>
      </w:r>
    </w:p>
    <w:p w14:paraId="4F119143">
      <w:pPr>
        <w:pStyle w:val="13"/>
        <w:numPr>
          <w:ilvl w:val="2"/>
          <w:numId w:val="7"/>
        </w:numPr>
        <w:tabs>
          <w:tab w:val="left" w:pos="872"/>
        </w:tabs>
        <w:spacing w:before="149" w:after="0" w:line="360" w:lineRule="auto"/>
        <w:ind w:left="285" w:right="847" w:firstLine="427"/>
        <w:jc w:val="both"/>
        <w:rPr>
          <w:sz w:val="26"/>
        </w:rPr>
      </w:pPr>
      <w:r>
        <w:rPr>
          <w:sz w:val="26"/>
        </w:rPr>
        <w:t>Tìm hiểu và xây dụng thuật toán tìm kiếm theo chiều rộng (BFS), tìm kiếm theo chiều sâu (DFS) và giải thuật A Star.</w:t>
      </w:r>
    </w:p>
    <w:p w14:paraId="0E51F47E">
      <w:pPr>
        <w:pStyle w:val="13"/>
        <w:numPr>
          <w:ilvl w:val="2"/>
          <w:numId w:val="7"/>
        </w:numPr>
        <w:tabs>
          <w:tab w:val="left" w:pos="855"/>
        </w:tabs>
        <w:spacing w:before="1" w:after="0" w:line="360" w:lineRule="auto"/>
        <w:ind w:left="285" w:right="851" w:firstLine="427"/>
        <w:jc w:val="both"/>
        <w:rPr>
          <w:sz w:val="26"/>
        </w:rPr>
      </w:pPr>
      <w:r>
        <w:rPr>
          <w:sz w:val="26"/>
        </w:rPr>
        <w:t>Áp</w:t>
      </w:r>
      <w:r>
        <w:rPr>
          <w:spacing w:val="-10"/>
          <w:sz w:val="26"/>
        </w:rPr>
        <w:t xml:space="preserve"> </w:t>
      </w:r>
      <w:r>
        <w:rPr>
          <w:sz w:val="26"/>
        </w:rPr>
        <w:t>dụng</w:t>
      </w:r>
      <w:r>
        <w:rPr>
          <w:spacing w:val="-10"/>
          <w:sz w:val="26"/>
        </w:rPr>
        <w:t xml:space="preserve"> </w:t>
      </w:r>
      <w:r>
        <w:rPr>
          <w:sz w:val="26"/>
        </w:rPr>
        <w:t>tìm</w:t>
      </w:r>
      <w:r>
        <w:rPr>
          <w:spacing w:val="-10"/>
          <w:sz w:val="26"/>
        </w:rPr>
        <w:t xml:space="preserve"> </w:t>
      </w:r>
      <w:r>
        <w:rPr>
          <w:sz w:val="26"/>
        </w:rPr>
        <w:t>đường</w:t>
      </w:r>
      <w:r>
        <w:rPr>
          <w:spacing w:val="-8"/>
          <w:sz w:val="26"/>
        </w:rPr>
        <w:t xml:space="preserve"> </w:t>
      </w:r>
      <w:r>
        <w:rPr>
          <w:sz w:val="26"/>
        </w:rPr>
        <w:t>đi</w:t>
      </w:r>
      <w:r>
        <w:rPr>
          <w:spacing w:val="-8"/>
          <w:sz w:val="26"/>
        </w:rPr>
        <w:t xml:space="preserve"> </w:t>
      </w:r>
      <w:r>
        <w:rPr>
          <w:sz w:val="26"/>
        </w:rPr>
        <w:t>từ</w:t>
      </w:r>
      <w:r>
        <w:rPr>
          <w:spacing w:val="-9"/>
          <w:sz w:val="26"/>
        </w:rPr>
        <w:t xml:space="preserve"> </w:t>
      </w:r>
      <w:r>
        <w:rPr>
          <w:sz w:val="26"/>
        </w:rPr>
        <w:t>1</w:t>
      </w:r>
      <w:r>
        <w:rPr>
          <w:spacing w:val="-10"/>
          <w:sz w:val="26"/>
        </w:rPr>
        <w:t xml:space="preserve"> </w:t>
      </w:r>
      <w:r>
        <w:rPr>
          <w:sz w:val="26"/>
        </w:rPr>
        <w:t>điểm</w:t>
      </w:r>
      <w:r>
        <w:rPr>
          <w:spacing w:val="-10"/>
          <w:sz w:val="26"/>
        </w:rPr>
        <w:t xml:space="preserve"> </w:t>
      </w:r>
      <w:r>
        <w:rPr>
          <w:sz w:val="26"/>
        </w:rPr>
        <w:t>đến</w:t>
      </w:r>
      <w:r>
        <w:rPr>
          <w:spacing w:val="-10"/>
          <w:sz w:val="26"/>
        </w:rPr>
        <w:t xml:space="preserve"> </w:t>
      </w:r>
      <w:r>
        <w:rPr>
          <w:sz w:val="26"/>
        </w:rPr>
        <w:t>1</w:t>
      </w:r>
      <w:r>
        <w:rPr>
          <w:spacing w:val="-8"/>
          <w:sz w:val="26"/>
        </w:rPr>
        <w:t xml:space="preserve"> </w:t>
      </w:r>
      <w:r>
        <w:rPr>
          <w:sz w:val="26"/>
        </w:rPr>
        <w:t>điểm</w:t>
      </w:r>
      <w:r>
        <w:rPr>
          <w:spacing w:val="-10"/>
          <w:sz w:val="26"/>
        </w:rPr>
        <w:t xml:space="preserve"> </w:t>
      </w:r>
      <w:r>
        <w:rPr>
          <w:sz w:val="26"/>
        </w:rPr>
        <w:t>trên</w:t>
      </w:r>
      <w:r>
        <w:rPr>
          <w:spacing w:val="-10"/>
          <w:sz w:val="26"/>
        </w:rPr>
        <w:t xml:space="preserve"> </w:t>
      </w:r>
      <w:r>
        <w:rPr>
          <w:sz w:val="26"/>
        </w:rPr>
        <w:t>mặt</w:t>
      </w:r>
      <w:r>
        <w:rPr>
          <w:spacing w:val="-10"/>
          <w:sz w:val="26"/>
        </w:rPr>
        <w:t xml:space="preserve"> </w:t>
      </w:r>
      <w:r>
        <w:rPr>
          <w:sz w:val="26"/>
        </w:rPr>
        <w:t>phẳng</w:t>
      </w:r>
      <w:r>
        <w:rPr>
          <w:spacing w:val="-10"/>
          <w:sz w:val="26"/>
        </w:rPr>
        <w:t xml:space="preserve"> </w:t>
      </w:r>
      <w:r>
        <w:rPr>
          <w:sz w:val="26"/>
        </w:rPr>
        <w:t>bằng</w:t>
      </w:r>
      <w:r>
        <w:rPr>
          <w:spacing w:val="-10"/>
          <w:sz w:val="26"/>
        </w:rPr>
        <w:t xml:space="preserve"> </w:t>
      </w:r>
      <w:r>
        <w:rPr>
          <w:sz w:val="26"/>
        </w:rPr>
        <w:t>cách</w:t>
      </w:r>
      <w:r>
        <w:rPr>
          <w:spacing w:val="-10"/>
          <w:sz w:val="26"/>
        </w:rPr>
        <w:t xml:space="preserve"> </w:t>
      </w:r>
      <w:r>
        <w:rPr>
          <w:sz w:val="26"/>
        </w:rPr>
        <w:t>sử</w:t>
      </w:r>
      <w:r>
        <w:rPr>
          <w:spacing w:val="-9"/>
          <w:sz w:val="26"/>
        </w:rPr>
        <w:t xml:space="preserve"> </w:t>
      </w:r>
      <w:r>
        <w:rPr>
          <w:sz w:val="26"/>
        </w:rPr>
        <w:t>dụng</w:t>
      </w:r>
      <w:r>
        <w:rPr>
          <w:spacing w:val="-10"/>
          <w:sz w:val="26"/>
        </w:rPr>
        <w:t xml:space="preserve"> </w:t>
      </w:r>
      <w:r>
        <w:rPr>
          <w:sz w:val="26"/>
        </w:rPr>
        <w:t>các phương pháp tìm kiếm.</w:t>
      </w:r>
    </w:p>
    <w:p w14:paraId="30ADBD17">
      <w:pPr>
        <w:pStyle w:val="4"/>
        <w:numPr>
          <w:ilvl w:val="1"/>
          <w:numId w:val="7"/>
        </w:numPr>
        <w:tabs>
          <w:tab w:val="left" w:pos="1287"/>
        </w:tabs>
        <w:spacing w:before="1" w:after="0" w:line="240" w:lineRule="auto"/>
        <w:ind w:left="1287" w:right="0" w:hanging="719"/>
        <w:jc w:val="both"/>
      </w:pPr>
      <w:bookmarkStart w:id="5" w:name="_bookmark5"/>
      <w:bookmarkEnd w:id="5"/>
      <w:r>
        <w:t>Yêu</w:t>
      </w:r>
      <w:r>
        <w:rPr>
          <w:spacing w:val="-6"/>
        </w:rPr>
        <w:t xml:space="preserve"> </w:t>
      </w:r>
      <w:r>
        <w:t>cầu</w:t>
      </w:r>
      <w:r>
        <w:rPr>
          <w:spacing w:val="-5"/>
        </w:rPr>
        <w:t xml:space="preserve"> </w:t>
      </w:r>
      <w:r>
        <w:t>cần</w:t>
      </w:r>
      <w:r>
        <w:rPr>
          <w:spacing w:val="-5"/>
        </w:rPr>
        <w:t xml:space="preserve"> </w:t>
      </w:r>
      <w:r>
        <w:t>thực</w:t>
      </w:r>
      <w:r>
        <w:rPr>
          <w:spacing w:val="-2"/>
        </w:rPr>
        <w:t xml:space="preserve"> </w:t>
      </w:r>
      <w:r>
        <w:rPr>
          <w:spacing w:val="-4"/>
        </w:rPr>
        <w:t>hiện</w:t>
      </w:r>
    </w:p>
    <w:p w14:paraId="6EC13D09">
      <w:pPr>
        <w:pStyle w:val="13"/>
        <w:numPr>
          <w:ilvl w:val="2"/>
          <w:numId w:val="7"/>
        </w:numPr>
        <w:tabs>
          <w:tab w:val="left" w:pos="862"/>
        </w:tabs>
        <w:spacing w:before="150" w:after="0" w:line="240" w:lineRule="auto"/>
        <w:ind w:left="862" w:right="0" w:hanging="150"/>
        <w:jc w:val="left"/>
        <w:rPr>
          <w:sz w:val="26"/>
        </w:rPr>
      </w:pPr>
      <w:r>
        <w:rPr>
          <w:sz w:val="26"/>
        </w:rPr>
        <w:t>Tìm</w:t>
      </w:r>
      <w:r>
        <w:rPr>
          <w:spacing w:val="-5"/>
          <w:sz w:val="26"/>
        </w:rPr>
        <w:t xml:space="preserve"> </w:t>
      </w:r>
      <w:r>
        <w:rPr>
          <w:sz w:val="26"/>
        </w:rPr>
        <w:t>hiểu</w:t>
      </w:r>
      <w:r>
        <w:rPr>
          <w:spacing w:val="-2"/>
          <w:sz w:val="26"/>
        </w:rPr>
        <w:t xml:space="preserve"> </w:t>
      </w:r>
      <w:r>
        <w:rPr>
          <w:sz w:val="26"/>
        </w:rPr>
        <w:t>chi</w:t>
      </w:r>
      <w:r>
        <w:rPr>
          <w:spacing w:val="-5"/>
          <w:sz w:val="26"/>
        </w:rPr>
        <w:t xml:space="preserve"> </w:t>
      </w:r>
      <w:r>
        <w:rPr>
          <w:sz w:val="26"/>
        </w:rPr>
        <w:t>tiết</w:t>
      </w:r>
      <w:r>
        <w:rPr>
          <w:spacing w:val="-4"/>
          <w:sz w:val="26"/>
        </w:rPr>
        <w:t xml:space="preserve"> </w:t>
      </w:r>
      <w:r>
        <w:rPr>
          <w:sz w:val="26"/>
        </w:rPr>
        <w:t>các</w:t>
      </w:r>
      <w:r>
        <w:rPr>
          <w:spacing w:val="-5"/>
          <w:sz w:val="26"/>
        </w:rPr>
        <w:t xml:space="preserve"> </w:t>
      </w:r>
      <w:r>
        <w:rPr>
          <w:sz w:val="26"/>
        </w:rPr>
        <w:t>thuật</w:t>
      </w:r>
      <w:r>
        <w:rPr>
          <w:spacing w:val="-4"/>
          <w:sz w:val="26"/>
        </w:rPr>
        <w:t xml:space="preserve"> </w:t>
      </w:r>
      <w:r>
        <w:rPr>
          <w:sz w:val="26"/>
        </w:rPr>
        <w:t>toán</w:t>
      </w:r>
      <w:r>
        <w:rPr>
          <w:spacing w:val="-3"/>
          <w:sz w:val="26"/>
        </w:rPr>
        <w:t xml:space="preserve"> </w:t>
      </w:r>
      <w:r>
        <w:rPr>
          <w:sz w:val="26"/>
        </w:rPr>
        <w:t>được</w:t>
      </w:r>
      <w:r>
        <w:rPr>
          <w:spacing w:val="-4"/>
          <w:sz w:val="26"/>
        </w:rPr>
        <w:t xml:space="preserve"> </w:t>
      </w:r>
      <w:r>
        <w:rPr>
          <w:sz w:val="26"/>
        </w:rPr>
        <w:t>sử</w:t>
      </w:r>
      <w:r>
        <w:rPr>
          <w:spacing w:val="-4"/>
          <w:sz w:val="26"/>
        </w:rPr>
        <w:t xml:space="preserve"> </w:t>
      </w:r>
      <w:r>
        <w:rPr>
          <w:spacing w:val="-2"/>
          <w:sz w:val="26"/>
        </w:rPr>
        <w:t>dụng.</w:t>
      </w:r>
    </w:p>
    <w:p w14:paraId="5ADFFDD8">
      <w:pPr>
        <w:pStyle w:val="13"/>
        <w:numPr>
          <w:ilvl w:val="2"/>
          <w:numId w:val="7"/>
        </w:numPr>
        <w:tabs>
          <w:tab w:val="left" w:pos="862"/>
        </w:tabs>
        <w:spacing w:before="147" w:after="0" w:line="240" w:lineRule="auto"/>
        <w:ind w:left="862" w:right="0" w:hanging="150"/>
        <w:jc w:val="left"/>
        <w:rPr>
          <w:sz w:val="26"/>
        </w:rPr>
      </w:pPr>
      <w:r>
        <w:rPr>
          <w:sz w:val="26"/>
        </w:rPr>
        <w:t>Thiết</w:t>
      </w:r>
      <w:r>
        <w:rPr>
          <w:spacing w:val="-5"/>
          <w:sz w:val="26"/>
        </w:rPr>
        <w:t xml:space="preserve"> </w:t>
      </w:r>
      <w:r>
        <w:rPr>
          <w:sz w:val="26"/>
        </w:rPr>
        <w:t>kế</w:t>
      </w:r>
      <w:r>
        <w:rPr>
          <w:spacing w:val="-5"/>
          <w:sz w:val="26"/>
        </w:rPr>
        <w:t xml:space="preserve"> </w:t>
      </w:r>
      <w:r>
        <w:rPr>
          <w:sz w:val="26"/>
        </w:rPr>
        <w:t>giao</w:t>
      </w:r>
      <w:r>
        <w:rPr>
          <w:spacing w:val="-5"/>
          <w:sz w:val="26"/>
        </w:rPr>
        <w:t xml:space="preserve"> </w:t>
      </w:r>
      <w:r>
        <w:rPr>
          <w:sz w:val="26"/>
        </w:rPr>
        <w:t>diện</w:t>
      </w:r>
      <w:r>
        <w:rPr>
          <w:spacing w:val="-3"/>
          <w:sz w:val="26"/>
        </w:rPr>
        <w:t xml:space="preserve"> </w:t>
      </w:r>
      <w:r>
        <w:rPr>
          <w:sz w:val="26"/>
        </w:rPr>
        <w:t>để</w:t>
      </w:r>
      <w:r>
        <w:rPr>
          <w:spacing w:val="-3"/>
          <w:sz w:val="26"/>
        </w:rPr>
        <w:t xml:space="preserve"> </w:t>
      </w:r>
      <w:r>
        <w:rPr>
          <w:sz w:val="26"/>
        </w:rPr>
        <w:t>mô</w:t>
      </w:r>
      <w:r>
        <w:rPr>
          <w:spacing w:val="-5"/>
          <w:sz w:val="26"/>
        </w:rPr>
        <w:t xml:space="preserve"> </w:t>
      </w:r>
      <w:r>
        <w:rPr>
          <w:sz w:val="26"/>
        </w:rPr>
        <w:t>phỏng</w:t>
      </w:r>
      <w:r>
        <w:rPr>
          <w:spacing w:val="-3"/>
          <w:sz w:val="26"/>
        </w:rPr>
        <w:t xml:space="preserve"> </w:t>
      </w:r>
      <w:r>
        <w:rPr>
          <w:sz w:val="26"/>
        </w:rPr>
        <w:t>thực</w:t>
      </w:r>
      <w:r>
        <w:rPr>
          <w:spacing w:val="-5"/>
          <w:sz w:val="26"/>
        </w:rPr>
        <w:t xml:space="preserve"> </w:t>
      </w:r>
      <w:r>
        <w:rPr>
          <w:sz w:val="26"/>
        </w:rPr>
        <w:t>hiện</w:t>
      </w:r>
      <w:r>
        <w:rPr>
          <w:spacing w:val="-5"/>
          <w:sz w:val="26"/>
        </w:rPr>
        <w:t xml:space="preserve"> </w:t>
      </w:r>
      <w:r>
        <w:rPr>
          <w:sz w:val="26"/>
        </w:rPr>
        <w:t>các</w:t>
      </w:r>
      <w:r>
        <w:rPr>
          <w:spacing w:val="-5"/>
          <w:sz w:val="26"/>
        </w:rPr>
        <w:t xml:space="preserve"> </w:t>
      </w:r>
      <w:r>
        <w:rPr>
          <w:sz w:val="26"/>
        </w:rPr>
        <w:t>thuật</w:t>
      </w:r>
      <w:r>
        <w:rPr>
          <w:spacing w:val="-4"/>
          <w:sz w:val="26"/>
        </w:rPr>
        <w:t xml:space="preserve"> </w:t>
      </w:r>
      <w:r>
        <w:rPr>
          <w:spacing w:val="-2"/>
          <w:sz w:val="26"/>
        </w:rPr>
        <w:t>toán.</w:t>
      </w:r>
    </w:p>
    <w:p w14:paraId="7F02BF47">
      <w:pPr>
        <w:pStyle w:val="13"/>
        <w:numPr>
          <w:ilvl w:val="2"/>
          <w:numId w:val="7"/>
        </w:numPr>
        <w:tabs>
          <w:tab w:val="left" w:pos="867"/>
        </w:tabs>
        <w:spacing w:before="150" w:after="0" w:line="360" w:lineRule="auto"/>
        <w:ind w:left="285" w:right="855" w:firstLine="427"/>
        <w:jc w:val="left"/>
        <w:rPr>
          <w:sz w:val="26"/>
        </w:rPr>
      </w:pPr>
      <w:r>
        <w:rPr>
          <w:sz w:val="26"/>
        </w:rPr>
        <w:t>Thực thi chương trình, so sánh và đánh giá các thuật toán dựa trên thời gian thực hiện và chi phí đường đi từ điểm đầu đến điểm cuối.</w:t>
      </w:r>
    </w:p>
    <w:p w14:paraId="2B465306">
      <w:pPr>
        <w:pStyle w:val="13"/>
        <w:spacing w:after="0" w:line="360" w:lineRule="auto"/>
        <w:jc w:val="left"/>
        <w:rPr>
          <w:sz w:val="26"/>
        </w:rPr>
        <w:sectPr>
          <w:pgSz w:w="11910" w:h="16850"/>
          <w:pgMar w:top="1060" w:right="283" w:bottom="1300" w:left="1417" w:header="0" w:footer="1104" w:gutter="0"/>
          <w:cols w:space="720" w:num="1"/>
        </w:sectPr>
      </w:pPr>
    </w:p>
    <w:p w14:paraId="31FD5377">
      <w:pPr>
        <w:pStyle w:val="3"/>
        <w:ind w:left="1132"/>
      </w:pPr>
      <w:bookmarkStart w:id="6" w:name="_bookmark6"/>
      <w:bookmarkEnd w:id="6"/>
      <w:r>
        <w:t>PHẦN</w:t>
      </w:r>
      <w:r>
        <w:rPr>
          <w:spacing w:val="-8"/>
        </w:rPr>
        <w:t xml:space="preserve"> </w:t>
      </w:r>
      <w:r>
        <w:t>2:</w:t>
      </w:r>
      <w:r>
        <w:rPr>
          <w:spacing w:val="-5"/>
        </w:rPr>
        <w:t xml:space="preserve"> </w:t>
      </w:r>
      <w:r>
        <w:t>CƠ</w:t>
      </w:r>
      <w:r>
        <w:rPr>
          <w:spacing w:val="-8"/>
        </w:rPr>
        <w:t xml:space="preserve"> </w:t>
      </w:r>
      <w:r>
        <w:t>SỞ</w:t>
      </w:r>
      <w:r>
        <w:rPr>
          <w:spacing w:val="-5"/>
        </w:rPr>
        <w:t xml:space="preserve"> </w:t>
      </w:r>
      <w:r>
        <w:t>LÝ</w:t>
      </w:r>
      <w:r>
        <w:rPr>
          <w:spacing w:val="-6"/>
        </w:rPr>
        <w:t xml:space="preserve"> </w:t>
      </w:r>
      <w:r>
        <w:t>THUYẾT</w:t>
      </w:r>
      <w:r>
        <w:rPr>
          <w:spacing w:val="-7"/>
        </w:rPr>
        <w:t xml:space="preserve"> </w:t>
      </w:r>
      <w:r>
        <w:t>DÙNG</w:t>
      </w:r>
      <w:r>
        <w:rPr>
          <w:spacing w:val="-7"/>
        </w:rPr>
        <w:t xml:space="preserve"> </w:t>
      </w:r>
      <w:r>
        <w:t>ĐỂ</w:t>
      </w:r>
      <w:r>
        <w:rPr>
          <w:spacing w:val="-6"/>
        </w:rPr>
        <w:t xml:space="preserve"> </w:t>
      </w:r>
      <w:r>
        <w:t>THỰC</w:t>
      </w:r>
      <w:r>
        <w:rPr>
          <w:spacing w:val="-7"/>
        </w:rPr>
        <w:t xml:space="preserve"> </w:t>
      </w:r>
      <w:r>
        <w:t>HIỆN</w:t>
      </w:r>
      <w:r>
        <w:rPr>
          <w:spacing w:val="-8"/>
        </w:rPr>
        <w:t xml:space="preserve"> </w:t>
      </w:r>
      <w:r>
        <w:rPr>
          <w:spacing w:val="-2"/>
        </w:rPr>
        <w:t>PROJECT</w:t>
      </w:r>
    </w:p>
    <w:p w14:paraId="034720BB">
      <w:pPr>
        <w:pStyle w:val="4"/>
        <w:numPr>
          <w:ilvl w:val="1"/>
          <w:numId w:val="8"/>
        </w:numPr>
        <w:tabs>
          <w:tab w:val="left" w:pos="1042"/>
        </w:tabs>
        <w:spacing w:before="191" w:after="0" w:line="240" w:lineRule="auto"/>
        <w:ind w:left="1042" w:right="0" w:hanging="474"/>
        <w:jc w:val="both"/>
      </w:pPr>
      <w:bookmarkStart w:id="7" w:name="_bookmark7"/>
      <w:bookmarkEnd w:id="7"/>
      <w:r>
        <w:t>Ngôn</w:t>
      </w:r>
      <w:r>
        <w:rPr>
          <w:spacing w:val="-5"/>
        </w:rPr>
        <w:t xml:space="preserve"> </w:t>
      </w:r>
      <w:r>
        <w:t>ngữ</w:t>
      </w:r>
      <w:r>
        <w:rPr>
          <w:spacing w:val="-7"/>
        </w:rPr>
        <w:t xml:space="preserve"> </w:t>
      </w:r>
      <w:r>
        <w:t>lập</w:t>
      </w:r>
      <w:r>
        <w:rPr>
          <w:spacing w:val="-6"/>
        </w:rPr>
        <w:t xml:space="preserve"> </w:t>
      </w:r>
      <w:r>
        <w:rPr>
          <w:spacing w:val="-2"/>
        </w:rPr>
        <w:t>trình</w:t>
      </w:r>
    </w:p>
    <w:p w14:paraId="094201D6">
      <w:pPr>
        <w:pStyle w:val="4"/>
        <w:numPr>
          <w:ilvl w:val="2"/>
          <w:numId w:val="8"/>
        </w:numPr>
        <w:tabs>
          <w:tab w:val="left" w:pos="1236"/>
        </w:tabs>
        <w:spacing w:before="190" w:after="0" w:line="240" w:lineRule="auto"/>
        <w:ind w:left="1236" w:right="0" w:hanging="668"/>
        <w:jc w:val="both"/>
      </w:pPr>
      <w:bookmarkStart w:id="8" w:name="_bookmark8"/>
      <w:bookmarkEnd w:id="8"/>
      <w:r>
        <w:t>Giới</w:t>
      </w:r>
      <w:r>
        <w:rPr>
          <w:spacing w:val="-5"/>
        </w:rPr>
        <w:t xml:space="preserve"> </w:t>
      </w:r>
      <w:r>
        <w:t>thiệu</w:t>
      </w:r>
      <w:r>
        <w:rPr>
          <w:spacing w:val="-5"/>
        </w:rPr>
        <w:t xml:space="preserve"> </w:t>
      </w:r>
      <w:r>
        <w:t>về</w:t>
      </w:r>
      <w:r>
        <w:rPr>
          <w:spacing w:val="-5"/>
        </w:rPr>
        <w:t xml:space="preserve"> </w:t>
      </w:r>
      <w:r>
        <w:rPr>
          <w:spacing w:val="-2"/>
        </w:rPr>
        <w:t>Python</w:t>
      </w:r>
    </w:p>
    <w:p w14:paraId="5B84272F">
      <w:pPr>
        <w:pStyle w:val="7"/>
        <w:spacing w:before="148" w:line="360" w:lineRule="auto"/>
        <w:ind w:right="845" w:firstLine="427"/>
        <w:jc w:val="both"/>
      </w:pPr>
      <w:r>
        <w:t>Python</w:t>
      </w:r>
      <w:r>
        <w:rPr>
          <w:spacing w:val="-8"/>
        </w:rPr>
        <w:t xml:space="preserve"> </w:t>
      </w:r>
      <w:r>
        <w:t>là</w:t>
      </w:r>
      <w:r>
        <w:rPr>
          <w:spacing w:val="-10"/>
        </w:rPr>
        <w:t xml:space="preserve"> </w:t>
      </w:r>
      <w:r>
        <w:t>một</w:t>
      </w:r>
      <w:r>
        <w:rPr>
          <w:spacing w:val="-10"/>
        </w:rPr>
        <w:t xml:space="preserve"> </w:t>
      </w:r>
      <w:r>
        <w:t>ngôn</w:t>
      </w:r>
      <w:r>
        <w:rPr>
          <w:spacing w:val="-8"/>
        </w:rPr>
        <w:t xml:space="preserve"> </w:t>
      </w:r>
      <w:r>
        <w:t>ngữ</w:t>
      </w:r>
      <w:r>
        <w:rPr>
          <w:spacing w:val="-9"/>
        </w:rPr>
        <w:t xml:space="preserve"> </w:t>
      </w:r>
      <w:r>
        <w:t>lập</w:t>
      </w:r>
      <w:r>
        <w:rPr>
          <w:spacing w:val="-10"/>
        </w:rPr>
        <w:t xml:space="preserve"> </w:t>
      </w:r>
      <w:r>
        <w:t>trình</w:t>
      </w:r>
      <w:r>
        <w:rPr>
          <w:spacing w:val="-10"/>
        </w:rPr>
        <w:t xml:space="preserve"> </w:t>
      </w:r>
      <w:r>
        <w:t>thông</w:t>
      </w:r>
      <w:r>
        <w:rPr>
          <w:spacing w:val="-8"/>
        </w:rPr>
        <w:t xml:space="preserve"> </w:t>
      </w:r>
      <w:r>
        <w:t>dịch</w:t>
      </w:r>
      <w:r>
        <w:rPr>
          <w:spacing w:val="-10"/>
        </w:rPr>
        <w:t xml:space="preserve"> </w:t>
      </w:r>
      <w:r>
        <w:t>(interpreted),</w:t>
      </w:r>
      <w:r>
        <w:rPr>
          <w:spacing w:val="-7"/>
        </w:rPr>
        <w:t xml:space="preserve"> </w:t>
      </w:r>
      <w:r>
        <w:t>hướng</w:t>
      </w:r>
      <w:r>
        <w:rPr>
          <w:spacing w:val="-8"/>
        </w:rPr>
        <w:t xml:space="preserve"> </w:t>
      </w:r>
      <w:r>
        <w:t>đối</w:t>
      </w:r>
      <w:r>
        <w:rPr>
          <w:spacing w:val="-8"/>
        </w:rPr>
        <w:t xml:space="preserve"> </w:t>
      </w:r>
      <w:r>
        <w:t>tượng</w:t>
      </w:r>
      <w:r>
        <w:rPr>
          <w:spacing w:val="-10"/>
        </w:rPr>
        <w:t xml:space="preserve"> </w:t>
      </w:r>
      <w:r>
        <w:t>(object- oriented),</w:t>
      </w:r>
      <w:r>
        <w:rPr>
          <w:spacing w:val="-17"/>
        </w:rPr>
        <w:t xml:space="preserve"> </w:t>
      </w:r>
      <w:r>
        <w:t>và</w:t>
      </w:r>
      <w:r>
        <w:rPr>
          <w:spacing w:val="-16"/>
        </w:rPr>
        <w:t xml:space="preserve"> </w:t>
      </w:r>
      <w:r>
        <w:t>là</w:t>
      </w:r>
      <w:r>
        <w:rPr>
          <w:spacing w:val="-16"/>
        </w:rPr>
        <w:t xml:space="preserve"> </w:t>
      </w:r>
      <w:r>
        <w:t>một</w:t>
      </w:r>
      <w:r>
        <w:rPr>
          <w:spacing w:val="-16"/>
        </w:rPr>
        <w:t xml:space="preserve"> </w:t>
      </w:r>
      <w:r>
        <w:t>ngôn</w:t>
      </w:r>
      <w:r>
        <w:rPr>
          <w:spacing w:val="-17"/>
        </w:rPr>
        <w:t xml:space="preserve"> </w:t>
      </w:r>
      <w:r>
        <w:t>ngữ</w:t>
      </w:r>
      <w:r>
        <w:rPr>
          <w:spacing w:val="-16"/>
        </w:rPr>
        <w:t xml:space="preserve"> </w:t>
      </w:r>
      <w:r>
        <w:t>bậc</w:t>
      </w:r>
      <w:r>
        <w:rPr>
          <w:spacing w:val="-16"/>
        </w:rPr>
        <w:t xml:space="preserve"> </w:t>
      </w:r>
      <w:r>
        <w:t>cao</w:t>
      </w:r>
      <w:r>
        <w:rPr>
          <w:spacing w:val="-16"/>
        </w:rPr>
        <w:t xml:space="preserve"> </w:t>
      </w:r>
      <w:r>
        <w:t>(high-level),</w:t>
      </w:r>
      <w:r>
        <w:rPr>
          <w:spacing w:val="-17"/>
        </w:rPr>
        <w:t xml:space="preserve"> </w:t>
      </w:r>
      <w:r>
        <w:t>ngữ</w:t>
      </w:r>
      <w:r>
        <w:rPr>
          <w:spacing w:val="-16"/>
        </w:rPr>
        <w:t xml:space="preserve"> </w:t>
      </w:r>
      <w:r>
        <w:t>nghĩa</w:t>
      </w:r>
      <w:r>
        <w:rPr>
          <w:spacing w:val="-16"/>
        </w:rPr>
        <w:t xml:space="preserve"> </w:t>
      </w:r>
      <w:r>
        <w:t>động</w:t>
      </w:r>
      <w:r>
        <w:rPr>
          <w:spacing w:val="-16"/>
        </w:rPr>
        <w:t xml:space="preserve"> </w:t>
      </w:r>
      <w:r>
        <w:t>(dynamic</w:t>
      </w:r>
      <w:r>
        <w:rPr>
          <w:spacing w:val="-17"/>
        </w:rPr>
        <w:t xml:space="preserve"> </w:t>
      </w:r>
      <w:r>
        <w:t>semantics). Python</w:t>
      </w:r>
      <w:r>
        <w:rPr>
          <w:spacing w:val="-6"/>
        </w:rPr>
        <w:t xml:space="preserve"> </w:t>
      </w:r>
      <w:r>
        <w:t>hỗ</w:t>
      </w:r>
      <w:r>
        <w:rPr>
          <w:spacing w:val="-6"/>
        </w:rPr>
        <w:t xml:space="preserve"> </w:t>
      </w:r>
      <w:r>
        <w:t>trợ</w:t>
      </w:r>
      <w:r>
        <w:rPr>
          <w:spacing w:val="-6"/>
        </w:rPr>
        <w:t xml:space="preserve"> </w:t>
      </w:r>
      <w:r>
        <w:t>các</w:t>
      </w:r>
      <w:r>
        <w:rPr>
          <w:spacing w:val="-6"/>
        </w:rPr>
        <w:t xml:space="preserve"> </w:t>
      </w:r>
      <w:r>
        <w:t>module</w:t>
      </w:r>
      <w:r>
        <w:rPr>
          <w:spacing w:val="-6"/>
        </w:rPr>
        <w:t xml:space="preserve"> </w:t>
      </w:r>
      <w:r>
        <w:t>và</w:t>
      </w:r>
      <w:r>
        <w:rPr>
          <w:spacing w:val="-6"/>
        </w:rPr>
        <w:t xml:space="preserve"> </w:t>
      </w:r>
      <w:r>
        <w:t>gói</w:t>
      </w:r>
      <w:r>
        <w:rPr>
          <w:spacing w:val="-6"/>
        </w:rPr>
        <w:t xml:space="preserve"> </w:t>
      </w:r>
      <w:r>
        <w:t>(packages),</w:t>
      </w:r>
      <w:r>
        <w:rPr>
          <w:spacing w:val="-6"/>
        </w:rPr>
        <w:t xml:space="preserve"> </w:t>
      </w:r>
      <w:r>
        <w:t>khuyến</w:t>
      </w:r>
      <w:r>
        <w:rPr>
          <w:spacing w:val="-6"/>
        </w:rPr>
        <w:t xml:space="preserve"> </w:t>
      </w:r>
      <w:r>
        <w:t>khích</w:t>
      </w:r>
      <w:r>
        <w:rPr>
          <w:spacing w:val="-6"/>
        </w:rPr>
        <w:t xml:space="preserve"> </w:t>
      </w:r>
      <w:r>
        <w:t>chương</w:t>
      </w:r>
      <w:r>
        <w:rPr>
          <w:spacing w:val="-6"/>
        </w:rPr>
        <w:t xml:space="preserve"> </w:t>
      </w:r>
      <w:r>
        <w:t>trình</w:t>
      </w:r>
      <w:r>
        <w:rPr>
          <w:spacing w:val="-6"/>
        </w:rPr>
        <w:t xml:space="preserve"> </w:t>
      </w:r>
      <w:r>
        <w:t>module</w:t>
      </w:r>
      <w:r>
        <w:rPr>
          <w:spacing w:val="-6"/>
        </w:rPr>
        <w:t xml:space="preserve"> </w:t>
      </w:r>
      <w:r>
        <w:t>hóa</w:t>
      </w:r>
      <w:r>
        <w:rPr>
          <w:spacing w:val="-6"/>
        </w:rPr>
        <w:t xml:space="preserve"> </w:t>
      </w:r>
      <w:r>
        <w:t>và tái sử dụng mã. Trình thông dịch Python và thư viện chuẩn mở rộng có sẵn dưới dạng mã nguồn hoặc dạng nhị phân miễn phí cho tất cả các nền tảng chính và có thể được phân phối tự do.</w:t>
      </w:r>
    </w:p>
    <w:p w14:paraId="2A0BD8D9">
      <w:pPr>
        <w:pStyle w:val="7"/>
        <w:spacing w:before="2" w:line="360" w:lineRule="auto"/>
        <w:ind w:right="847" w:firstLine="427"/>
        <w:jc w:val="both"/>
      </w:pPr>
      <w:r>
        <w:t>Python nỗ lực hướng đến một cú pháp đơn giản hơn, gọn gàng hơn trong khi vẫn cho các nhà phát triển lựa chọn phương pháp viết code của họ. Đối lập với khẩu hiệu "có</w:t>
      </w:r>
      <w:r>
        <w:rPr>
          <w:spacing w:val="-12"/>
        </w:rPr>
        <w:t xml:space="preserve"> </w:t>
      </w:r>
      <w:r>
        <w:t>nhiều</w:t>
      </w:r>
      <w:r>
        <w:rPr>
          <w:spacing w:val="-10"/>
        </w:rPr>
        <w:t xml:space="preserve"> </w:t>
      </w:r>
      <w:r>
        <w:t>hơn</w:t>
      </w:r>
      <w:r>
        <w:rPr>
          <w:spacing w:val="-10"/>
        </w:rPr>
        <w:t xml:space="preserve"> </w:t>
      </w:r>
      <w:r>
        <w:t>một</w:t>
      </w:r>
      <w:r>
        <w:rPr>
          <w:spacing w:val="-12"/>
        </w:rPr>
        <w:t xml:space="preserve"> </w:t>
      </w:r>
      <w:r>
        <w:t>cách</w:t>
      </w:r>
      <w:r>
        <w:rPr>
          <w:spacing w:val="-10"/>
        </w:rPr>
        <w:t xml:space="preserve"> </w:t>
      </w:r>
      <w:r>
        <w:t>để</w:t>
      </w:r>
      <w:r>
        <w:rPr>
          <w:spacing w:val="-12"/>
        </w:rPr>
        <w:t xml:space="preserve"> </w:t>
      </w:r>
      <w:r>
        <w:t>làm</w:t>
      </w:r>
      <w:r>
        <w:rPr>
          <w:spacing w:val="-10"/>
        </w:rPr>
        <w:t xml:space="preserve"> </w:t>
      </w:r>
      <w:r>
        <w:t>việc</w:t>
      </w:r>
      <w:r>
        <w:rPr>
          <w:spacing w:val="-12"/>
        </w:rPr>
        <w:t xml:space="preserve"> </w:t>
      </w:r>
      <w:r>
        <w:t>này",</w:t>
      </w:r>
      <w:r>
        <w:rPr>
          <w:spacing w:val="-13"/>
        </w:rPr>
        <w:t xml:space="preserve"> </w:t>
      </w:r>
      <w:r>
        <w:t>triết</w:t>
      </w:r>
      <w:r>
        <w:rPr>
          <w:spacing w:val="-12"/>
        </w:rPr>
        <w:t xml:space="preserve"> </w:t>
      </w:r>
      <w:r>
        <w:t>lý</w:t>
      </w:r>
      <w:r>
        <w:rPr>
          <w:spacing w:val="-12"/>
        </w:rPr>
        <w:t xml:space="preserve"> </w:t>
      </w:r>
      <w:r>
        <w:t>thiết</w:t>
      </w:r>
      <w:r>
        <w:rPr>
          <w:spacing w:val="-12"/>
        </w:rPr>
        <w:t xml:space="preserve"> </w:t>
      </w:r>
      <w:r>
        <w:t>kế</w:t>
      </w:r>
      <w:r>
        <w:rPr>
          <w:spacing w:val="-10"/>
        </w:rPr>
        <w:t xml:space="preserve"> </w:t>
      </w:r>
      <w:r>
        <w:t>của</w:t>
      </w:r>
      <w:r>
        <w:rPr>
          <w:spacing w:val="-10"/>
        </w:rPr>
        <w:t xml:space="preserve"> </w:t>
      </w:r>
      <w:r>
        <w:t>Python</w:t>
      </w:r>
      <w:r>
        <w:rPr>
          <w:spacing w:val="-10"/>
        </w:rPr>
        <w:t xml:space="preserve"> </w:t>
      </w:r>
      <w:r>
        <w:t>lại</w:t>
      </w:r>
      <w:r>
        <w:rPr>
          <w:spacing w:val="-12"/>
        </w:rPr>
        <w:t xml:space="preserve"> </w:t>
      </w:r>
      <w:r>
        <w:t>nằm</w:t>
      </w:r>
      <w:r>
        <w:rPr>
          <w:spacing w:val="-12"/>
        </w:rPr>
        <w:t xml:space="preserve"> </w:t>
      </w:r>
      <w:r>
        <w:t>trong</w:t>
      </w:r>
      <w:r>
        <w:rPr>
          <w:spacing w:val="-12"/>
        </w:rPr>
        <w:t xml:space="preserve"> </w:t>
      </w:r>
      <w:r>
        <w:t>châm ngôn "chỉ nên có một— và tốt nhất là chỉ một—cách rõ ràng để làm việc này”.</w:t>
      </w:r>
    </w:p>
    <w:p w14:paraId="77E26453">
      <w:pPr>
        <w:pStyle w:val="7"/>
        <w:spacing w:line="360" w:lineRule="auto"/>
        <w:ind w:right="849" w:firstLine="427"/>
        <w:jc w:val="both"/>
      </w:pPr>
      <w:r>
        <w:t>Thay vì tích hợp hết tất cả các tính năng vào phần cốt lõi, Python được thiết kế để dễ dàng mở rộng (bằng các mô đun). Tính mô đun nhỏ gọn này đã làm cho Python trở nên phổ</w:t>
      </w:r>
      <w:r>
        <w:rPr>
          <w:spacing w:val="-1"/>
        </w:rPr>
        <w:t xml:space="preserve"> </w:t>
      </w:r>
      <w:r>
        <w:t>biến</w:t>
      </w:r>
      <w:r>
        <w:rPr>
          <w:spacing w:val="-1"/>
        </w:rPr>
        <w:t xml:space="preserve"> </w:t>
      </w:r>
      <w:r>
        <w:t>như là</w:t>
      </w:r>
      <w:r>
        <w:rPr>
          <w:spacing w:val="-1"/>
        </w:rPr>
        <w:t xml:space="preserve"> </w:t>
      </w:r>
      <w:r>
        <w:t>một</w:t>
      </w:r>
      <w:r>
        <w:rPr>
          <w:spacing w:val="-1"/>
        </w:rPr>
        <w:t xml:space="preserve"> </w:t>
      </w:r>
      <w:r>
        <w:t>cách thêm</w:t>
      </w:r>
      <w:r>
        <w:rPr>
          <w:spacing w:val="-1"/>
        </w:rPr>
        <w:t xml:space="preserve"> </w:t>
      </w:r>
      <w:r>
        <w:t>các giao diện</w:t>
      </w:r>
      <w:r>
        <w:rPr>
          <w:spacing w:val="-1"/>
        </w:rPr>
        <w:t xml:space="preserve"> </w:t>
      </w:r>
      <w:r>
        <w:t>lập</w:t>
      </w:r>
      <w:r>
        <w:rPr>
          <w:spacing w:val="-1"/>
        </w:rPr>
        <w:t xml:space="preserve"> </w:t>
      </w:r>
      <w:r>
        <w:t>trình</w:t>
      </w:r>
      <w:r>
        <w:rPr>
          <w:spacing w:val="-1"/>
        </w:rPr>
        <w:t xml:space="preserve"> </w:t>
      </w:r>
      <w:r>
        <w:t>được vào các ứng</w:t>
      </w:r>
      <w:r>
        <w:rPr>
          <w:spacing w:val="-1"/>
        </w:rPr>
        <w:t xml:space="preserve"> </w:t>
      </w:r>
      <w:r>
        <w:t>dụng</w:t>
      </w:r>
      <w:r>
        <w:rPr>
          <w:spacing w:val="-1"/>
        </w:rPr>
        <w:t xml:space="preserve"> </w:t>
      </w:r>
      <w:r>
        <w:t>hiện có. Tầm nhìn của Van Rossum (cha đẻ của Python) về một ngôn ngữ có phần lõi nhỏ với</w:t>
      </w:r>
      <w:r>
        <w:rPr>
          <w:spacing w:val="-3"/>
        </w:rPr>
        <w:t xml:space="preserve"> </w:t>
      </w:r>
      <w:r>
        <w:t>một</w:t>
      </w:r>
      <w:r>
        <w:rPr>
          <w:spacing w:val="-3"/>
        </w:rPr>
        <w:t xml:space="preserve"> </w:t>
      </w:r>
      <w:r>
        <w:t>thứ</w:t>
      </w:r>
      <w:r>
        <w:rPr>
          <w:spacing w:val="-2"/>
        </w:rPr>
        <w:t xml:space="preserve"> </w:t>
      </w:r>
      <w:r>
        <w:t>viện</w:t>
      </w:r>
      <w:r>
        <w:rPr>
          <w:spacing w:val="-3"/>
        </w:rPr>
        <w:t xml:space="preserve"> </w:t>
      </w:r>
      <w:r>
        <w:t>chuẩn rộng</w:t>
      </w:r>
      <w:r>
        <w:rPr>
          <w:spacing w:val="-3"/>
        </w:rPr>
        <w:t xml:space="preserve"> </w:t>
      </w:r>
      <w:r>
        <w:t>lớn</w:t>
      </w:r>
      <w:r>
        <w:rPr>
          <w:spacing w:val="-1"/>
        </w:rPr>
        <w:t xml:space="preserve"> </w:t>
      </w:r>
      <w:r>
        <w:t>và</w:t>
      </w:r>
      <w:r>
        <w:rPr>
          <w:spacing w:val="-3"/>
        </w:rPr>
        <w:t xml:space="preserve"> </w:t>
      </w:r>
      <w:r>
        <w:t>một</w:t>
      </w:r>
      <w:r>
        <w:rPr>
          <w:spacing w:val="-1"/>
        </w:rPr>
        <w:t xml:space="preserve"> </w:t>
      </w:r>
      <w:r>
        <w:t>trình</w:t>
      </w:r>
      <w:r>
        <w:rPr>
          <w:spacing w:val="-3"/>
        </w:rPr>
        <w:t xml:space="preserve"> </w:t>
      </w:r>
      <w:r>
        <w:t>thông</w:t>
      </w:r>
      <w:r>
        <w:rPr>
          <w:spacing w:val="-3"/>
        </w:rPr>
        <w:t xml:space="preserve"> </w:t>
      </w:r>
      <w:r>
        <w:t>dịch</w:t>
      </w:r>
      <w:r>
        <w:rPr>
          <w:spacing w:val="-1"/>
        </w:rPr>
        <w:t xml:space="preserve"> </w:t>
      </w:r>
      <w:r>
        <w:t>dễ</w:t>
      </w:r>
      <w:r>
        <w:rPr>
          <w:spacing w:val="-3"/>
        </w:rPr>
        <w:t xml:space="preserve"> </w:t>
      </w:r>
      <w:r>
        <w:t>dàng mở</w:t>
      </w:r>
      <w:r>
        <w:rPr>
          <w:spacing w:val="-1"/>
        </w:rPr>
        <w:t xml:space="preserve"> </w:t>
      </w:r>
      <w:r>
        <w:t>rộng</w:t>
      </w:r>
      <w:r>
        <w:rPr>
          <w:spacing w:val="-3"/>
        </w:rPr>
        <w:t xml:space="preserve"> </w:t>
      </w:r>
      <w:r>
        <w:t>bắt</w:t>
      </w:r>
      <w:r>
        <w:rPr>
          <w:spacing w:val="-3"/>
        </w:rPr>
        <w:t xml:space="preserve"> </w:t>
      </w:r>
      <w:r>
        <w:t>nguồn</w:t>
      </w:r>
      <w:r>
        <w:rPr>
          <w:spacing w:val="-3"/>
        </w:rPr>
        <w:t xml:space="preserve"> </w:t>
      </w:r>
      <w:r>
        <w:t xml:space="preserve">từ việc ông nản lòng trước ABC, một ngôn ngữ lập trình tán thành hướng tiếp cận ngược </w:t>
      </w:r>
      <w:r>
        <w:rPr>
          <w:spacing w:val="-4"/>
        </w:rPr>
        <w:t>lại.</w:t>
      </w:r>
    </w:p>
    <w:p w14:paraId="4F2B7E6D">
      <w:pPr>
        <w:pStyle w:val="7"/>
        <w:ind w:left="284"/>
        <w:rPr>
          <w:sz w:val="20"/>
        </w:rPr>
      </w:pPr>
      <w:r>
        <w:rPr>
          <w:sz w:val="20"/>
        </w:rPr>
        <w:drawing>
          <wp:inline distT="0" distB="0" distL="0" distR="0">
            <wp:extent cx="5803265" cy="2795270"/>
            <wp:effectExtent l="0" t="0" r="0" b="0"/>
            <wp:docPr id="600" name="Image 600" descr="Graphical user interface  Description automatically generated"/>
            <wp:cNvGraphicFramePr/>
            <a:graphic xmlns:a="http://schemas.openxmlformats.org/drawingml/2006/main">
              <a:graphicData uri="http://schemas.openxmlformats.org/drawingml/2006/picture">
                <pic:pic xmlns:pic="http://schemas.openxmlformats.org/drawingml/2006/picture">
                  <pic:nvPicPr>
                    <pic:cNvPr id="600" name="Image 600" descr="Graphical user interface  Description automatically generated"/>
                    <pic:cNvPicPr/>
                  </pic:nvPicPr>
                  <pic:blipFill>
                    <a:blip r:embed="rId8" cstate="print"/>
                    <a:stretch>
                      <a:fillRect/>
                    </a:stretch>
                  </pic:blipFill>
                  <pic:spPr>
                    <a:xfrm>
                      <a:off x="0" y="0"/>
                      <a:ext cx="5803283" cy="2795397"/>
                    </a:xfrm>
                    <a:prstGeom prst="rect">
                      <a:avLst/>
                    </a:prstGeom>
                  </pic:spPr>
                </pic:pic>
              </a:graphicData>
            </a:graphic>
          </wp:inline>
        </w:drawing>
      </w:r>
    </w:p>
    <w:p w14:paraId="2B101A49">
      <w:pPr>
        <w:pStyle w:val="7"/>
        <w:spacing w:before="127"/>
        <w:ind w:left="0" w:right="565"/>
        <w:jc w:val="center"/>
      </w:pPr>
      <w:r>
        <w:t>Hình</w:t>
      </w:r>
      <w:r>
        <w:rPr>
          <w:spacing w:val="-4"/>
        </w:rPr>
        <w:t xml:space="preserve"> </w:t>
      </w:r>
      <w:r>
        <w:t>1.</w:t>
      </w:r>
      <w:r>
        <w:rPr>
          <w:spacing w:val="-5"/>
        </w:rPr>
        <w:t xml:space="preserve"> </w:t>
      </w:r>
      <w:r>
        <w:t>python.org</w:t>
      </w:r>
      <w:r>
        <w:rPr>
          <w:spacing w:val="-4"/>
        </w:rPr>
        <w:t xml:space="preserve"> </w:t>
      </w:r>
      <w:r>
        <w:t>–</w:t>
      </w:r>
      <w:r>
        <w:rPr>
          <w:spacing w:val="-5"/>
        </w:rPr>
        <w:t xml:space="preserve"> </w:t>
      </w:r>
      <w:r>
        <w:t>Trang</w:t>
      </w:r>
      <w:r>
        <w:rPr>
          <w:spacing w:val="-5"/>
        </w:rPr>
        <w:t xml:space="preserve"> </w:t>
      </w:r>
      <w:r>
        <w:t>web</w:t>
      </w:r>
      <w:r>
        <w:rPr>
          <w:spacing w:val="-4"/>
        </w:rPr>
        <w:t xml:space="preserve"> </w:t>
      </w:r>
      <w:r>
        <w:t>chính</w:t>
      </w:r>
      <w:r>
        <w:rPr>
          <w:spacing w:val="-5"/>
        </w:rPr>
        <w:t xml:space="preserve"> </w:t>
      </w:r>
      <w:r>
        <w:t>thức</w:t>
      </w:r>
      <w:r>
        <w:rPr>
          <w:spacing w:val="-5"/>
        </w:rPr>
        <w:t xml:space="preserve"> </w:t>
      </w:r>
      <w:r>
        <w:t>của</w:t>
      </w:r>
      <w:r>
        <w:rPr>
          <w:spacing w:val="-5"/>
        </w:rPr>
        <w:t xml:space="preserve"> </w:t>
      </w:r>
      <w:r>
        <w:rPr>
          <w:spacing w:val="-2"/>
        </w:rPr>
        <w:t>Python</w:t>
      </w:r>
    </w:p>
    <w:p w14:paraId="772DC63F">
      <w:pPr>
        <w:pStyle w:val="7"/>
        <w:spacing w:after="0"/>
        <w:jc w:val="center"/>
        <w:sectPr>
          <w:pgSz w:w="11910" w:h="16850"/>
          <w:pgMar w:top="1060" w:right="283" w:bottom="1300" w:left="1417" w:header="0" w:footer="1104" w:gutter="0"/>
          <w:cols w:space="720" w:num="1"/>
        </w:sectPr>
      </w:pPr>
    </w:p>
    <w:p w14:paraId="3DE2DACE">
      <w:pPr>
        <w:pStyle w:val="4"/>
        <w:numPr>
          <w:ilvl w:val="2"/>
          <w:numId w:val="8"/>
        </w:numPr>
        <w:tabs>
          <w:tab w:val="left" w:pos="953"/>
        </w:tabs>
        <w:spacing w:before="76" w:after="0" w:line="240" w:lineRule="auto"/>
        <w:ind w:left="953" w:right="0" w:hanging="668"/>
        <w:jc w:val="both"/>
      </w:pPr>
      <w:bookmarkStart w:id="9" w:name="_bookmark9"/>
      <w:bookmarkEnd w:id="9"/>
      <w:r>
        <w:t>Đặc</w:t>
      </w:r>
      <w:r>
        <w:rPr>
          <w:spacing w:val="-3"/>
        </w:rPr>
        <w:t xml:space="preserve"> </w:t>
      </w:r>
      <w:r>
        <w:t>điểm</w:t>
      </w:r>
      <w:r>
        <w:rPr>
          <w:spacing w:val="-4"/>
        </w:rPr>
        <w:t xml:space="preserve"> </w:t>
      </w:r>
      <w:r>
        <w:t>của</w:t>
      </w:r>
      <w:r>
        <w:rPr>
          <w:spacing w:val="-6"/>
        </w:rPr>
        <w:t xml:space="preserve"> </w:t>
      </w:r>
      <w:r>
        <w:t>ngôn</w:t>
      </w:r>
      <w:r>
        <w:rPr>
          <w:spacing w:val="-6"/>
        </w:rPr>
        <w:t xml:space="preserve"> </w:t>
      </w:r>
      <w:r>
        <w:rPr>
          <w:spacing w:val="-5"/>
        </w:rPr>
        <w:t>ngữ</w:t>
      </w:r>
    </w:p>
    <w:p w14:paraId="5849A14D">
      <w:pPr>
        <w:pStyle w:val="13"/>
        <w:numPr>
          <w:ilvl w:val="3"/>
          <w:numId w:val="8"/>
        </w:numPr>
        <w:tabs>
          <w:tab w:val="left" w:pos="862"/>
        </w:tabs>
        <w:spacing w:before="148" w:after="0" w:line="240" w:lineRule="auto"/>
        <w:ind w:left="862" w:right="0" w:hanging="150"/>
        <w:jc w:val="both"/>
        <w:rPr>
          <w:sz w:val="26"/>
        </w:rPr>
      </w:pPr>
      <w:r>
        <w:rPr>
          <w:sz w:val="26"/>
        </w:rPr>
        <w:t>Python</w:t>
      </w:r>
      <w:r>
        <w:rPr>
          <w:spacing w:val="-9"/>
          <w:sz w:val="26"/>
        </w:rPr>
        <w:t xml:space="preserve"> </w:t>
      </w:r>
      <w:r>
        <w:rPr>
          <w:sz w:val="26"/>
        </w:rPr>
        <w:t>được</w:t>
      </w:r>
      <w:r>
        <w:rPr>
          <w:spacing w:val="-8"/>
          <w:sz w:val="26"/>
        </w:rPr>
        <w:t xml:space="preserve"> </w:t>
      </w:r>
      <w:r>
        <w:rPr>
          <w:sz w:val="26"/>
        </w:rPr>
        <w:t>thông</w:t>
      </w:r>
      <w:r>
        <w:rPr>
          <w:spacing w:val="-8"/>
          <w:sz w:val="26"/>
        </w:rPr>
        <w:t xml:space="preserve"> </w:t>
      </w:r>
      <w:r>
        <w:rPr>
          <w:sz w:val="26"/>
        </w:rPr>
        <w:t>dịch:</w:t>
      </w:r>
      <w:r>
        <w:rPr>
          <w:spacing w:val="-8"/>
          <w:sz w:val="26"/>
        </w:rPr>
        <w:t xml:space="preserve"> </w:t>
      </w:r>
      <w:r>
        <w:rPr>
          <w:sz w:val="26"/>
        </w:rPr>
        <w:t>Python</w:t>
      </w:r>
      <w:r>
        <w:rPr>
          <w:spacing w:val="-8"/>
          <w:sz w:val="26"/>
        </w:rPr>
        <w:t xml:space="preserve"> </w:t>
      </w:r>
      <w:r>
        <w:rPr>
          <w:sz w:val="26"/>
        </w:rPr>
        <w:t>được</w:t>
      </w:r>
      <w:r>
        <w:rPr>
          <w:spacing w:val="-9"/>
          <w:sz w:val="26"/>
        </w:rPr>
        <w:t xml:space="preserve"> </w:t>
      </w:r>
      <w:r>
        <w:rPr>
          <w:sz w:val="26"/>
        </w:rPr>
        <w:t>trình</w:t>
      </w:r>
      <w:r>
        <w:rPr>
          <w:spacing w:val="-7"/>
          <w:sz w:val="26"/>
        </w:rPr>
        <w:t xml:space="preserve"> </w:t>
      </w:r>
      <w:r>
        <w:rPr>
          <w:sz w:val="26"/>
        </w:rPr>
        <w:t>thông</w:t>
      </w:r>
      <w:r>
        <w:rPr>
          <w:spacing w:val="-9"/>
          <w:sz w:val="26"/>
        </w:rPr>
        <w:t xml:space="preserve"> </w:t>
      </w:r>
      <w:r>
        <w:rPr>
          <w:sz w:val="26"/>
        </w:rPr>
        <w:t>dịch</w:t>
      </w:r>
      <w:r>
        <w:rPr>
          <w:spacing w:val="-8"/>
          <w:sz w:val="26"/>
        </w:rPr>
        <w:t xml:space="preserve"> </w:t>
      </w:r>
      <w:r>
        <w:rPr>
          <w:sz w:val="26"/>
        </w:rPr>
        <w:t>xử</w:t>
      </w:r>
      <w:r>
        <w:rPr>
          <w:spacing w:val="-7"/>
          <w:sz w:val="26"/>
        </w:rPr>
        <w:t xml:space="preserve"> </w:t>
      </w:r>
      <w:r>
        <w:rPr>
          <w:sz w:val="26"/>
        </w:rPr>
        <w:t>lý</w:t>
      </w:r>
      <w:r>
        <w:rPr>
          <w:spacing w:val="-9"/>
          <w:sz w:val="26"/>
        </w:rPr>
        <w:t xml:space="preserve"> </w:t>
      </w:r>
      <w:r>
        <w:rPr>
          <w:sz w:val="26"/>
        </w:rPr>
        <w:t>trong</w:t>
      </w:r>
      <w:r>
        <w:rPr>
          <w:spacing w:val="-8"/>
          <w:sz w:val="26"/>
        </w:rPr>
        <w:t xml:space="preserve"> </w:t>
      </w:r>
      <w:r>
        <w:rPr>
          <w:sz w:val="26"/>
        </w:rPr>
        <w:t>thời</w:t>
      </w:r>
      <w:r>
        <w:rPr>
          <w:spacing w:val="-9"/>
          <w:sz w:val="26"/>
        </w:rPr>
        <w:t xml:space="preserve"> </w:t>
      </w:r>
      <w:r>
        <w:rPr>
          <w:sz w:val="26"/>
        </w:rPr>
        <w:t>gian</w:t>
      </w:r>
      <w:r>
        <w:rPr>
          <w:spacing w:val="-8"/>
          <w:sz w:val="26"/>
        </w:rPr>
        <w:t xml:space="preserve"> </w:t>
      </w:r>
      <w:r>
        <w:rPr>
          <w:spacing w:val="-2"/>
          <w:sz w:val="26"/>
        </w:rPr>
        <w:t>chạy.</w:t>
      </w:r>
    </w:p>
    <w:p w14:paraId="7861E93C">
      <w:pPr>
        <w:pStyle w:val="7"/>
        <w:spacing w:before="150"/>
        <w:jc w:val="both"/>
      </w:pPr>
      <w:r>
        <w:t>Bạn</w:t>
      </w:r>
      <w:r>
        <w:rPr>
          <w:spacing w:val="-5"/>
        </w:rPr>
        <w:t xml:space="preserve"> </w:t>
      </w:r>
      <w:r>
        <w:t>không</w:t>
      </w:r>
      <w:r>
        <w:rPr>
          <w:spacing w:val="-4"/>
        </w:rPr>
        <w:t xml:space="preserve"> </w:t>
      </w:r>
      <w:r>
        <w:t>cần</w:t>
      </w:r>
      <w:r>
        <w:rPr>
          <w:spacing w:val="-5"/>
        </w:rPr>
        <w:t xml:space="preserve"> </w:t>
      </w:r>
      <w:r>
        <w:t>phải</w:t>
      </w:r>
      <w:r>
        <w:rPr>
          <w:spacing w:val="-5"/>
        </w:rPr>
        <w:t xml:space="preserve"> </w:t>
      </w:r>
      <w:r>
        <w:t>biên</w:t>
      </w:r>
      <w:r>
        <w:rPr>
          <w:spacing w:val="-5"/>
        </w:rPr>
        <w:t xml:space="preserve"> </w:t>
      </w:r>
      <w:r>
        <w:t>dịch</w:t>
      </w:r>
      <w:r>
        <w:rPr>
          <w:spacing w:val="-5"/>
        </w:rPr>
        <w:t xml:space="preserve"> </w:t>
      </w:r>
      <w:r>
        <w:t>chương</w:t>
      </w:r>
      <w:r>
        <w:rPr>
          <w:spacing w:val="-3"/>
        </w:rPr>
        <w:t xml:space="preserve"> </w:t>
      </w:r>
      <w:r>
        <w:t>trình</w:t>
      </w:r>
      <w:r>
        <w:rPr>
          <w:spacing w:val="-5"/>
        </w:rPr>
        <w:t xml:space="preserve"> </w:t>
      </w:r>
      <w:r>
        <w:t>của</w:t>
      </w:r>
      <w:r>
        <w:rPr>
          <w:spacing w:val="-5"/>
        </w:rPr>
        <w:t xml:space="preserve"> </w:t>
      </w:r>
      <w:r>
        <w:t>mình</w:t>
      </w:r>
      <w:r>
        <w:rPr>
          <w:spacing w:val="-5"/>
        </w:rPr>
        <w:t xml:space="preserve"> </w:t>
      </w:r>
      <w:r>
        <w:t>trước</w:t>
      </w:r>
      <w:r>
        <w:rPr>
          <w:spacing w:val="-3"/>
        </w:rPr>
        <w:t xml:space="preserve"> </w:t>
      </w:r>
      <w:r>
        <w:t>khi</w:t>
      </w:r>
      <w:r>
        <w:rPr>
          <w:spacing w:val="-5"/>
        </w:rPr>
        <w:t xml:space="preserve"> </w:t>
      </w:r>
      <w:r>
        <w:t>thực</w:t>
      </w:r>
      <w:r>
        <w:rPr>
          <w:spacing w:val="-5"/>
        </w:rPr>
        <w:t xml:space="preserve"> </w:t>
      </w:r>
      <w:r>
        <w:t>hiện</w:t>
      </w:r>
      <w:r>
        <w:rPr>
          <w:spacing w:val="-5"/>
        </w:rPr>
        <w:t xml:space="preserve"> nó.</w:t>
      </w:r>
    </w:p>
    <w:p w14:paraId="5406E394">
      <w:pPr>
        <w:pStyle w:val="13"/>
        <w:numPr>
          <w:ilvl w:val="3"/>
          <w:numId w:val="8"/>
        </w:numPr>
        <w:tabs>
          <w:tab w:val="left" w:pos="872"/>
        </w:tabs>
        <w:spacing w:before="150" w:after="0" w:line="360" w:lineRule="auto"/>
        <w:ind w:left="285" w:right="852" w:firstLine="427"/>
        <w:jc w:val="both"/>
        <w:rPr>
          <w:sz w:val="26"/>
        </w:rPr>
      </w:pPr>
      <w:r>
        <w:rPr>
          <w:sz w:val="26"/>
        </w:rPr>
        <w:t>Python có tính tương tác (Interactive): Tại một dấu nhắc Python (command line) bạn có thể tương tác trực tiếp với trình thông dịch để viết chương trình Python.</w:t>
      </w:r>
    </w:p>
    <w:p w14:paraId="1A0C69EE">
      <w:pPr>
        <w:pStyle w:val="13"/>
        <w:numPr>
          <w:ilvl w:val="3"/>
          <w:numId w:val="8"/>
        </w:numPr>
        <w:tabs>
          <w:tab w:val="left" w:pos="865"/>
        </w:tabs>
        <w:spacing w:before="0" w:after="0" w:line="360" w:lineRule="auto"/>
        <w:ind w:left="285" w:right="854" w:firstLine="427"/>
        <w:jc w:val="both"/>
        <w:rPr>
          <w:sz w:val="26"/>
        </w:rPr>
      </w:pPr>
      <w:r>
        <w:rPr>
          <w:sz w:val="26"/>
        </w:rPr>
        <w:t>Python</w:t>
      </w:r>
      <w:r>
        <w:rPr>
          <w:spacing w:val="-1"/>
          <w:sz w:val="26"/>
        </w:rPr>
        <w:t xml:space="preserve"> </w:t>
      </w:r>
      <w:r>
        <w:rPr>
          <w:sz w:val="26"/>
        </w:rPr>
        <w:t>hỗ</w:t>
      </w:r>
      <w:r>
        <w:rPr>
          <w:spacing w:val="-1"/>
          <w:sz w:val="26"/>
        </w:rPr>
        <w:t xml:space="preserve"> </w:t>
      </w:r>
      <w:r>
        <w:rPr>
          <w:sz w:val="26"/>
        </w:rPr>
        <w:t>trợ</w:t>
      </w:r>
      <w:r>
        <w:rPr>
          <w:spacing w:val="-1"/>
          <w:sz w:val="26"/>
        </w:rPr>
        <w:t xml:space="preserve"> </w:t>
      </w:r>
      <w:r>
        <w:rPr>
          <w:sz w:val="26"/>
        </w:rPr>
        <w:t>kỹ</w:t>
      </w:r>
      <w:r>
        <w:rPr>
          <w:spacing w:val="-1"/>
          <w:sz w:val="26"/>
        </w:rPr>
        <w:t xml:space="preserve"> </w:t>
      </w:r>
      <w:r>
        <w:rPr>
          <w:sz w:val="26"/>
        </w:rPr>
        <w:t>thuật</w:t>
      </w:r>
      <w:r>
        <w:rPr>
          <w:spacing w:val="-1"/>
          <w:sz w:val="26"/>
        </w:rPr>
        <w:t xml:space="preserve"> </w:t>
      </w:r>
      <w:r>
        <w:rPr>
          <w:sz w:val="26"/>
        </w:rPr>
        <w:t>lập</w:t>
      </w:r>
      <w:r>
        <w:rPr>
          <w:spacing w:val="-1"/>
          <w:sz w:val="26"/>
        </w:rPr>
        <w:t xml:space="preserve"> </w:t>
      </w:r>
      <w:r>
        <w:rPr>
          <w:sz w:val="26"/>
        </w:rPr>
        <w:t>trình</w:t>
      </w:r>
      <w:r>
        <w:rPr>
          <w:spacing w:val="-1"/>
          <w:sz w:val="26"/>
        </w:rPr>
        <w:t xml:space="preserve"> </w:t>
      </w:r>
      <w:r>
        <w:rPr>
          <w:sz w:val="26"/>
        </w:rPr>
        <w:t>hướng</w:t>
      </w:r>
      <w:r>
        <w:rPr>
          <w:spacing w:val="-1"/>
          <w:sz w:val="26"/>
        </w:rPr>
        <w:t xml:space="preserve"> </w:t>
      </w:r>
      <w:r>
        <w:rPr>
          <w:sz w:val="26"/>
        </w:rPr>
        <w:t>đối</w:t>
      </w:r>
      <w:r>
        <w:rPr>
          <w:spacing w:val="-1"/>
          <w:sz w:val="26"/>
        </w:rPr>
        <w:t xml:space="preserve"> </w:t>
      </w:r>
      <w:r>
        <w:rPr>
          <w:sz w:val="26"/>
        </w:rPr>
        <w:t>tượng</w:t>
      </w:r>
      <w:r>
        <w:rPr>
          <w:spacing w:val="-1"/>
          <w:sz w:val="26"/>
        </w:rPr>
        <w:t xml:space="preserve"> </w:t>
      </w:r>
      <w:r>
        <w:rPr>
          <w:sz w:val="26"/>
        </w:rPr>
        <w:t>hoặc kỹ</w:t>
      </w:r>
      <w:r>
        <w:rPr>
          <w:spacing w:val="-1"/>
          <w:sz w:val="26"/>
        </w:rPr>
        <w:t xml:space="preserve"> </w:t>
      </w:r>
      <w:r>
        <w:rPr>
          <w:sz w:val="26"/>
        </w:rPr>
        <w:t>thuật</w:t>
      </w:r>
      <w:r>
        <w:rPr>
          <w:spacing w:val="-1"/>
          <w:sz w:val="26"/>
        </w:rPr>
        <w:t xml:space="preserve"> </w:t>
      </w:r>
      <w:r>
        <w:rPr>
          <w:sz w:val="26"/>
        </w:rPr>
        <w:t>lập</w:t>
      </w:r>
      <w:r>
        <w:rPr>
          <w:spacing w:val="-1"/>
          <w:sz w:val="26"/>
        </w:rPr>
        <w:t xml:space="preserve"> </w:t>
      </w:r>
      <w:r>
        <w:rPr>
          <w:sz w:val="26"/>
        </w:rPr>
        <w:t>trình</w:t>
      </w:r>
      <w:r>
        <w:rPr>
          <w:spacing w:val="-1"/>
          <w:sz w:val="26"/>
        </w:rPr>
        <w:t xml:space="preserve"> </w:t>
      </w:r>
      <w:r>
        <w:rPr>
          <w:sz w:val="26"/>
        </w:rPr>
        <w:t>đóng</w:t>
      </w:r>
      <w:r>
        <w:rPr>
          <w:spacing w:val="-1"/>
          <w:sz w:val="26"/>
        </w:rPr>
        <w:t xml:space="preserve"> </w:t>
      </w:r>
      <w:r>
        <w:rPr>
          <w:sz w:val="26"/>
        </w:rPr>
        <w:t>gói mã trong các đối tượng.</w:t>
      </w:r>
    </w:p>
    <w:p w14:paraId="493A1675">
      <w:pPr>
        <w:pStyle w:val="13"/>
        <w:numPr>
          <w:ilvl w:val="3"/>
          <w:numId w:val="8"/>
        </w:numPr>
        <w:tabs>
          <w:tab w:val="left" w:pos="860"/>
        </w:tabs>
        <w:spacing w:before="1" w:after="0" w:line="360" w:lineRule="auto"/>
        <w:ind w:left="285" w:right="851" w:firstLine="427"/>
        <w:jc w:val="both"/>
        <w:rPr>
          <w:sz w:val="26"/>
        </w:rPr>
      </w:pPr>
      <w:r>
        <w:rPr>
          <w:sz w:val="26"/>
        </w:rPr>
        <w:t>Python</w:t>
      </w:r>
      <w:r>
        <w:rPr>
          <w:spacing w:val="-6"/>
          <w:sz w:val="26"/>
        </w:rPr>
        <w:t xml:space="preserve"> </w:t>
      </w:r>
      <w:r>
        <w:rPr>
          <w:sz w:val="26"/>
        </w:rPr>
        <w:t>là</w:t>
      </w:r>
      <w:r>
        <w:rPr>
          <w:spacing w:val="-6"/>
          <w:sz w:val="26"/>
        </w:rPr>
        <w:t xml:space="preserve"> </w:t>
      </w:r>
      <w:r>
        <w:rPr>
          <w:sz w:val="26"/>
        </w:rPr>
        <w:t>ngôn</w:t>
      </w:r>
      <w:r>
        <w:rPr>
          <w:spacing w:val="-6"/>
          <w:sz w:val="26"/>
        </w:rPr>
        <w:t xml:space="preserve"> </w:t>
      </w:r>
      <w:r>
        <w:rPr>
          <w:sz w:val="26"/>
        </w:rPr>
        <w:t>ngữ</w:t>
      </w:r>
      <w:r>
        <w:rPr>
          <w:spacing w:val="-5"/>
          <w:sz w:val="26"/>
        </w:rPr>
        <w:t xml:space="preserve"> </w:t>
      </w:r>
      <w:r>
        <w:rPr>
          <w:sz w:val="26"/>
        </w:rPr>
        <w:t>linh</w:t>
      </w:r>
      <w:r>
        <w:rPr>
          <w:spacing w:val="-6"/>
          <w:sz w:val="26"/>
        </w:rPr>
        <w:t xml:space="preserve"> </w:t>
      </w:r>
      <w:r>
        <w:rPr>
          <w:sz w:val="26"/>
        </w:rPr>
        <w:t>hoạt</w:t>
      </w:r>
      <w:r>
        <w:rPr>
          <w:spacing w:val="-6"/>
          <w:sz w:val="26"/>
        </w:rPr>
        <w:t xml:space="preserve"> </w:t>
      </w:r>
      <w:r>
        <w:rPr>
          <w:sz w:val="26"/>
        </w:rPr>
        <w:t>và</w:t>
      </w:r>
      <w:r>
        <w:rPr>
          <w:spacing w:val="-6"/>
          <w:sz w:val="26"/>
        </w:rPr>
        <w:t xml:space="preserve"> </w:t>
      </w:r>
      <w:r>
        <w:rPr>
          <w:sz w:val="26"/>
        </w:rPr>
        <w:t>dễ</w:t>
      </w:r>
      <w:r>
        <w:rPr>
          <w:spacing w:val="-6"/>
          <w:sz w:val="26"/>
        </w:rPr>
        <w:t xml:space="preserve"> </w:t>
      </w:r>
      <w:r>
        <w:rPr>
          <w:sz w:val="26"/>
        </w:rPr>
        <w:t>tiếp</w:t>
      </w:r>
      <w:r>
        <w:rPr>
          <w:spacing w:val="-6"/>
          <w:sz w:val="26"/>
        </w:rPr>
        <w:t xml:space="preserve"> </w:t>
      </w:r>
      <w:r>
        <w:rPr>
          <w:sz w:val="26"/>
        </w:rPr>
        <w:t>cận:</w:t>
      </w:r>
      <w:r>
        <w:rPr>
          <w:spacing w:val="-4"/>
          <w:sz w:val="26"/>
        </w:rPr>
        <w:t xml:space="preserve"> </w:t>
      </w:r>
      <w:r>
        <w:rPr>
          <w:sz w:val="26"/>
        </w:rPr>
        <w:t>Python</w:t>
      </w:r>
      <w:r>
        <w:rPr>
          <w:spacing w:val="-6"/>
          <w:sz w:val="26"/>
        </w:rPr>
        <w:t xml:space="preserve"> </w:t>
      </w:r>
      <w:r>
        <w:rPr>
          <w:sz w:val="26"/>
        </w:rPr>
        <w:t>là</w:t>
      </w:r>
      <w:r>
        <w:rPr>
          <w:spacing w:val="-6"/>
          <w:sz w:val="26"/>
        </w:rPr>
        <w:t xml:space="preserve"> </w:t>
      </w:r>
      <w:r>
        <w:rPr>
          <w:sz w:val="26"/>
        </w:rPr>
        <w:t>ngôn</w:t>
      </w:r>
      <w:r>
        <w:rPr>
          <w:spacing w:val="-6"/>
          <w:sz w:val="26"/>
        </w:rPr>
        <w:t xml:space="preserve"> </w:t>
      </w:r>
      <w:r>
        <w:rPr>
          <w:sz w:val="26"/>
        </w:rPr>
        <w:t>ngữ</w:t>
      </w:r>
      <w:r>
        <w:rPr>
          <w:spacing w:val="-5"/>
          <w:sz w:val="26"/>
        </w:rPr>
        <w:t xml:space="preserve"> </w:t>
      </w:r>
      <w:r>
        <w:rPr>
          <w:sz w:val="26"/>
        </w:rPr>
        <w:t>tuyệt</w:t>
      </w:r>
      <w:r>
        <w:rPr>
          <w:spacing w:val="-6"/>
          <w:sz w:val="26"/>
        </w:rPr>
        <w:t xml:space="preserve"> </w:t>
      </w:r>
      <w:r>
        <w:rPr>
          <w:sz w:val="26"/>
        </w:rPr>
        <w:t>vời</w:t>
      </w:r>
      <w:r>
        <w:rPr>
          <w:spacing w:val="-6"/>
          <w:sz w:val="26"/>
        </w:rPr>
        <w:t xml:space="preserve"> </w:t>
      </w:r>
      <w:r>
        <w:rPr>
          <w:sz w:val="26"/>
        </w:rPr>
        <w:t>cho</w:t>
      </w:r>
      <w:r>
        <w:rPr>
          <w:spacing w:val="-6"/>
          <w:sz w:val="26"/>
        </w:rPr>
        <w:t xml:space="preserve"> </w:t>
      </w:r>
      <w:r>
        <w:rPr>
          <w:sz w:val="26"/>
        </w:rPr>
        <w:t>các lập trình viên và hỗ trợ phát triển một loạt các ứng dụng từ xử lý văn bản đơn giản, lập trình web, cho đến lập trình game.</w:t>
      </w:r>
    </w:p>
    <w:p w14:paraId="713D3C42">
      <w:pPr>
        <w:pStyle w:val="13"/>
        <w:numPr>
          <w:ilvl w:val="3"/>
          <w:numId w:val="8"/>
        </w:numPr>
        <w:tabs>
          <w:tab w:val="left" w:pos="862"/>
        </w:tabs>
        <w:spacing w:before="0" w:after="0" w:line="298" w:lineRule="exact"/>
        <w:ind w:left="862" w:right="0" w:hanging="150"/>
        <w:jc w:val="both"/>
        <w:rPr>
          <w:sz w:val="26"/>
        </w:rPr>
      </w:pPr>
      <w:r>
        <w:rPr>
          <w:sz w:val="26"/>
        </w:rPr>
        <w:t>Python</w:t>
      </w:r>
      <w:r>
        <w:rPr>
          <w:spacing w:val="-8"/>
          <w:sz w:val="26"/>
        </w:rPr>
        <w:t xml:space="preserve"> </w:t>
      </w:r>
      <w:r>
        <w:rPr>
          <w:sz w:val="26"/>
        </w:rPr>
        <w:t>luôn</w:t>
      </w:r>
      <w:r>
        <w:rPr>
          <w:spacing w:val="-7"/>
          <w:sz w:val="26"/>
        </w:rPr>
        <w:t xml:space="preserve"> </w:t>
      </w:r>
      <w:r>
        <w:rPr>
          <w:sz w:val="26"/>
        </w:rPr>
        <w:t>được</w:t>
      </w:r>
      <w:r>
        <w:rPr>
          <w:spacing w:val="-6"/>
          <w:sz w:val="26"/>
        </w:rPr>
        <w:t xml:space="preserve"> </w:t>
      </w:r>
      <w:r>
        <w:rPr>
          <w:sz w:val="26"/>
        </w:rPr>
        <w:t>xếp</w:t>
      </w:r>
      <w:r>
        <w:rPr>
          <w:spacing w:val="-5"/>
          <w:sz w:val="26"/>
        </w:rPr>
        <w:t xml:space="preserve"> </w:t>
      </w:r>
      <w:r>
        <w:rPr>
          <w:sz w:val="26"/>
        </w:rPr>
        <w:t>hạng</w:t>
      </w:r>
      <w:r>
        <w:rPr>
          <w:spacing w:val="-6"/>
          <w:sz w:val="26"/>
        </w:rPr>
        <w:t xml:space="preserve"> </w:t>
      </w:r>
      <w:r>
        <w:rPr>
          <w:sz w:val="26"/>
        </w:rPr>
        <w:t>vào</w:t>
      </w:r>
      <w:r>
        <w:rPr>
          <w:spacing w:val="-8"/>
          <w:sz w:val="26"/>
        </w:rPr>
        <w:t xml:space="preserve"> </w:t>
      </w:r>
      <w:r>
        <w:rPr>
          <w:sz w:val="26"/>
        </w:rPr>
        <w:t>những</w:t>
      </w:r>
      <w:r>
        <w:rPr>
          <w:spacing w:val="-7"/>
          <w:sz w:val="26"/>
        </w:rPr>
        <w:t xml:space="preserve"> </w:t>
      </w:r>
      <w:r>
        <w:rPr>
          <w:sz w:val="26"/>
        </w:rPr>
        <w:t>ngôn</w:t>
      </w:r>
      <w:r>
        <w:rPr>
          <w:spacing w:val="-3"/>
          <w:sz w:val="26"/>
        </w:rPr>
        <w:t xml:space="preserve"> </w:t>
      </w:r>
      <w:r>
        <w:rPr>
          <w:sz w:val="26"/>
        </w:rPr>
        <w:t>ngữ</w:t>
      </w:r>
      <w:r>
        <w:rPr>
          <w:spacing w:val="-7"/>
          <w:sz w:val="26"/>
        </w:rPr>
        <w:t xml:space="preserve"> </w:t>
      </w:r>
      <w:r>
        <w:rPr>
          <w:sz w:val="26"/>
        </w:rPr>
        <w:t>lập</w:t>
      </w:r>
      <w:r>
        <w:rPr>
          <w:spacing w:val="-7"/>
          <w:sz w:val="26"/>
        </w:rPr>
        <w:t xml:space="preserve"> </w:t>
      </w:r>
      <w:r>
        <w:rPr>
          <w:sz w:val="26"/>
        </w:rPr>
        <w:t>trình</w:t>
      </w:r>
      <w:r>
        <w:rPr>
          <w:spacing w:val="-8"/>
          <w:sz w:val="26"/>
        </w:rPr>
        <w:t xml:space="preserve"> </w:t>
      </w:r>
      <w:r>
        <w:rPr>
          <w:sz w:val="26"/>
        </w:rPr>
        <w:t>phổ</w:t>
      </w:r>
      <w:r>
        <w:rPr>
          <w:spacing w:val="-7"/>
          <w:sz w:val="26"/>
        </w:rPr>
        <w:t xml:space="preserve"> </w:t>
      </w:r>
      <w:r>
        <w:rPr>
          <w:sz w:val="26"/>
        </w:rPr>
        <w:t>biến</w:t>
      </w:r>
      <w:r>
        <w:rPr>
          <w:spacing w:val="-2"/>
          <w:sz w:val="26"/>
        </w:rPr>
        <w:t xml:space="preserve"> </w:t>
      </w:r>
      <w:r>
        <w:rPr>
          <w:sz w:val="26"/>
        </w:rPr>
        <w:t>nhất</w:t>
      </w:r>
      <w:r>
        <w:rPr>
          <w:spacing w:val="-8"/>
          <w:sz w:val="26"/>
        </w:rPr>
        <w:t xml:space="preserve"> </w:t>
      </w:r>
      <w:r>
        <w:rPr>
          <w:sz w:val="26"/>
        </w:rPr>
        <w:t>thế</w:t>
      </w:r>
      <w:r>
        <w:rPr>
          <w:spacing w:val="-7"/>
          <w:sz w:val="26"/>
        </w:rPr>
        <w:t xml:space="preserve"> </w:t>
      </w:r>
      <w:r>
        <w:rPr>
          <w:spacing w:val="-2"/>
          <w:sz w:val="26"/>
        </w:rPr>
        <w:t>giới.</w:t>
      </w:r>
    </w:p>
    <w:p w14:paraId="01D7691A">
      <w:pPr>
        <w:pStyle w:val="4"/>
        <w:numPr>
          <w:ilvl w:val="1"/>
          <w:numId w:val="8"/>
        </w:numPr>
        <w:tabs>
          <w:tab w:val="left" w:pos="758"/>
        </w:tabs>
        <w:spacing w:before="191" w:after="0" w:line="240" w:lineRule="auto"/>
        <w:ind w:left="758" w:right="0" w:hanging="473"/>
        <w:jc w:val="both"/>
      </w:pPr>
      <w:bookmarkStart w:id="10" w:name="_bookmark10"/>
      <w:bookmarkEnd w:id="10"/>
      <w:r>
        <w:t>Môi</w:t>
      </w:r>
      <w:r>
        <w:rPr>
          <w:spacing w:val="-5"/>
        </w:rPr>
        <w:t xml:space="preserve"> </w:t>
      </w:r>
      <w:r>
        <w:t>trường</w:t>
      </w:r>
      <w:r>
        <w:rPr>
          <w:spacing w:val="-6"/>
        </w:rPr>
        <w:t xml:space="preserve"> </w:t>
      </w:r>
      <w:r>
        <w:t>lập</w:t>
      </w:r>
      <w:r>
        <w:rPr>
          <w:spacing w:val="-3"/>
        </w:rPr>
        <w:t xml:space="preserve"> </w:t>
      </w:r>
      <w:r>
        <w:rPr>
          <w:spacing w:val="-4"/>
        </w:rPr>
        <w:t>trình</w:t>
      </w:r>
    </w:p>
    <w:p w14:paraId="3D3F6486">
      <w:pPr>
        <w:pStyle w:val="7"/>
        <w:spacing w:before="29" w:line="360" w:lineRule="auto"/>
        <w:ind w:right="849" w:firstLine="427"/>
        <w:jc w:val="both"/>
      </w:pPr>
      <w:r>
        <w:t>Visual Studio Code (VSC) là một trong những trình soạn thảo mã nguồn phổ biến nhất được sử dụng bởi các lập trình viên. Nhanh, nhẹ, hỗ trợ đa nền tảng, nhiều tính năng và là mã nguồn mở</w:t>
      </w:r>
      <w:r>
        <w:rPr>
          <w:spacing w:val="-1"/>
        </w:rPr>
        <w:t xml:space="preserve"> </w:t>
      </w:r>
      <w:r>
        <w:t>chính</w:t>
      </w:r>
      <w:r>
        <w:rPr>
          <w:spacing w:val="-1"/>
        </w:rPr>
        <w:t xml:space="preserve"> </w:t>
      </w:r>
      <w:r>
        <w:t>là những ưu</w:t>
      </w:r>
      <w:r>
        <w:rPr>
          <w:spacing w:val="-1"/>
        </w:rPr>
        <w:t xml:space="preserve"> </w:t>
      </w:r>
      <w:r>
        <w:t>điểm</w:t>
      </w:r>
      <w:r>
        <w:rPr>
          <w:spacing w:val="-1"/>
        </w:rPr>
        <w:t xml:space="preserve"> </w:t>
      </w:r>
      <w:r>
        <w:t>vượt trội khiến VSC</w:t>
      </w:r>
      <w:r>
        <w:rPr>
          <w:spacing w:val="-1"/>
        </w:rPr>
        <w:t xml:space="preserve"> </w:t>
      </w:r>
      <w:r>
        <w:t>ngày càng được ứng</w:t>
      </w:r>
      <w:r>
        <w:rPr>
          <w:spacing w:val="-8"/>
        </w:rPr>
        <w:t xml:space="preserve"> </w:t>
      </w:r>
      <w:r>
        <w:t>dụng</w:t>
      </w:r>
      <w:r>
        <w:rPr>
          <w:spacing w:val="-6"/>
        </w:rPr>
        <w:t xml:space="preserve"> </w:t>
      </w:r>
      <w:r>
        <w:t>rộng</w:t>
      </w:r>
      <w:r>
        <w:rPr>
          <w:spacing w:val="-6"/>
        </w:rPr>
        <w:t xml:space="preserve"> </w:t>
      </w:r>
      <w:r>
        <w:t>rãi.</w:t>
      </w:r>
      <w:r>
        <w:rPr>
          <w:spacing w:val="-7"/>
        </w:rPr>
        <w:t xml:space="preserve"> </w:t>
      </w:r>
      <w:r>
        <w:t>Vì</w:t>
      </w:r>
      <w:r>
        <w:rPr>
          <w:spacing w:val="-6"/>
        </w:rPr>
        <w:t xml:space="preserve"> </w:t>
      </w:r>
      <w:r>
        <w:t>những</w:t>
      </w:r>
      <w:r>
        <w:rPr>
          <w:spacing w:val="-8"/>
        </w:rPr>
        <w:t xml:space="preserve"> </w:t>
      </w:r>
      <w:r>
        <w:t>lý</w:t>
      </w:r>
      <w:r>
        <w:rPr>
          <w:spacing w:val="-8"/>
        </w:rPr>
        <w:t xml:space="preserve"> </w:t>
      </w:r>
      <w:r>
        <w:t>do</w:t>
      </w:r>
      <w:r>
        <w:rPr>
          <w:spacing w:val="-8"/>
        </w:rPr>
        <w:t xml:space="preserve"> </w:t>
      </w:r>
      <w:r>
        <w:t>kể</w:t>
      </w:r>
      <w:r>
        <w:rPr>
          <w:spacing w:val="-6"/>
        </w:rPr>
        <w:t xml:space="preserve"> </w:t>
      </w:r>
      <w:r>
        <w:t>trên,</w:t>
      </w:r>
      <w:r>
        <w:rPr>
          <w:spacing w:val="-6"/>
        </w:rPr>
        <w:t xml:space="preserve"> </w:t>
      </w:r>
      <w:r>
        <w:t>nhóm</w:t>
      </w:r>
      <w:r>
        <w:rPr>
          <w:spacing w:val="-5"/>
        </w:rPr>
        <w:t xml:space="preserve"> </w:t>
      </w:r>
      <w:r>
        <w:t>chúng</w:t>
      </w:r>
      <w:r>
        <w:rPr>
          <w:spacing w:val="-6"/>
        </w:rPr>
        <w:t xml:space="preserve"> </w:t>
      </w:r>
      <w:r>
        <w:t>em</w:t>
      </w:r>
      <w:r>
        <w:rPr>
          <w:spacing w:val="-6"/>
        </w:rPr>
        <w:t xml:space="preserve"> </w:t>
      </w:r>
      <w:r>
        <w:t>đã</w:t>
      </w:r>
      <w:r>
        <w:rPr>
          <w:spacing w:val="-7"/>
        </w:rPr>
        <w:t xml:space="preserve"> </w:t>
      </w:r>
      <w:r>
        <w:t>chọn</w:t>
      </w:r>
      <w:r>
        <w:rPr>
          <w:spacing w:val="-8"/>
        </w:rPr>
        <w:t xml:space="preserve"> </w:t>
      </w:r>
      <w:r>
        <w:t>Visual</w:t>
      </w:r>
      <w:r>
        <w:rPr>
          <w:spacing w:val="-8"/>
        </w:rPr>
        <w:t xml:space="preserve"> </w:t>
      </w:r>
      <w:r>
        <w:t>Studio</w:t>
      </w:r>
      <w:r>
        <w:rPr>
          <w:spacing w:val="-6"/>
        </w:rPr>
        <w:t xml:space="preserve"> </w:t>
      </w:r>
      <w:r>
        <w:t>Code là môi trường lập trình để thực hiện tiểu luận này.</w:t>
      </w:r>
    </w:p>
    <w:p w14:paraId="273BFCC0">
      <w:pPr>
        <w:pStyle w:val="13"/>
        <w:numPr>
          <w:ilvl w:val="0"/>
          <w:numId w:val="9"/>
        </w:numPr>
        <w:tabs>
          <w:tab w:val="left" w:pos="478"/>
        </w:tabs>
        <w:spacing w:before="0" w:after="0" w:line="299" w:lineRule="exact"/>
        <w:ind w:left="478" w:right="0" w:hanging="193"/>
        <w:jc w:val="both"/>
        <w:rPr>
          <w:b/>
          <w:i/>
          <w:sz w:val="26"/>
        </w:rPr>
      </w:pPr>
      <w:r>
        <w:rPr>
          <w:b/>
          <w:i/>
          <w:sz w:val="26"/>
        </w:rPr>
        <w:t>Các</w:t>
      </w:r>
      <w:r>
        <w:rPr>
          <w:b/>
          <w:i/>
          <w:spacing w:val="-6"/>
          <w:sz w:val="26"/>
        </w:rPr>
        <w:t xml:space="preserve"> </w:t>
      </w:r>
      <w:r>
        <w:rPr>
          <w:b/>
          <w:i/>
          <w:sz w:val="26"/>
        </w:rPr>
        <w:t>ưu</w:t>
      </w:r>
      <w:r>
        <w:rPr>
          <w:b/>
          <w:i/>
          <w:spacing w:val="-6"/>
          <w:sz w:val="26"/>
        </w:rPr>
        <w:t xml:space="preserve"> </w:t>
      </w:r>
      <w:r>
        <w:rPr>
          <w:b/>
          <w:i/>
          <w:sz w:val="26"/>
        </w:rPr>
        <w:t>điểm</w:t>
      </w:r>
      <w:r>
        <w:rPr>
          <w:b/>
          <w:i/>
          <w:spacing w:val="-5"/>
          <w:sz w:val="26"/>
        </w:rPr>
        <w:t xml:space="preserve"> </w:t>
      </w:r>
      <w:r>
        <w:rPr>
          <w:b/>
          <w:i/>
          <w:sz w:val="26"/>
        </w:rPr>
        <w:t>của</w:t>
      </w:r>
      <w:r>
        <w:rPr>
          <w:b/>
          <w:i/>
          <w:spacing w:val="-4"/>
          <w:sz w:val="26"/>
        </w:rPr>
        <w:t xml:space="preserve"> </w:t>
      </w:r>
      <w:r>
        <w:rPr>
          <w:b/>
          <w:i/>
          <w:sz w:val="26"/>
        </w:rPr>
        <w:t>Visual</w:t>
      </w:r>
      <w:r>
        <w:rPr>
          <w:b/>
          <w:i/>
          <w:spacing w:val="-6"/>
          <w:sz w:val="26"/>
        </w:rPr>
        <w:t xml:space="preserve"> </w:t>
      </w:r>
      <w:r>
        <w:rPr>
          <w:b/>
          <w:i/>
          <w:sz w:val="26"/>
        </w:rPr>
        <w:t>Studio</w:t>
      </w:r>
      <w:r>
        <w:rPr>
          <w:b/>
          <w:i/>
          <w:spacing w:val="-6"/>
          <w:sz w:val="26"/>
        </w:rPr>
        <w:t xml:space="preserve"> </w:t>
      </w:r>
      <w:r>
        <w:rPr>
          <w:b/>
          <w:i/>
          <w:spacing w:val="-2"/>
          <w:sz w:val="26"/>
        </w:rPr>
        <w:t>Code:</w:t>
      </w:r>
    </w:p>
    <w:p w14:paraId="1F29CAFB">
      <w:pPr>
        <w:pStyle w:val="13"/>
        <w:numPr>
          <w:ilvl w:val="1"/>
          <w:numId w:val="9"/>
        </w:numPr>
        <w:tabs>
          <w:tab w:val="left" w:pos="872"/>
        </w:tabs>
        <w:spacing w:before="150" w:after="0" w:line="360" w:lineRule="auto"/>
        <w:ind w:left="285" w:right="853" w:firstLine="427"/>
        <w:jc w:val="both"/>
        <w:rPr>
          <w:sz w:val="26"/>
        </w:rPr>
      </w:pPr>
      <w:r>
        <w:rPr>
          <w:sz w:val="26"/>
        </w:rPr>
        <w:t>Kho lưu trữ an toàn: Đi kèm với sự phát triển của lập trình là nhu cầu về lưu trữ an toàn. Với Visual Studio Code, người dùng có thể hoàn toàn yên tâm vì nó dễ dàng kết nối với Git hoặc bất kỳ kho lưu trữ hiện có nào.</w:t>
      </w:r>
    </w:p>
    <w:p w14:paraId="60C66BC7">
      <w:pPr>
        <w:pStyle w:val="13"/>
        <w:numPr>
          <w:ilvl w:val="1"/>
          <w:numId w:val="9"/>
        </w:numPr>
        <w:tabs>
          <w:tab w:val="left" w:pos="860"/>
        </w:tabs>
        <w:spacing w:before="0" w:after="0" w:line="360" w:lineRule="auto"/>
        <w:ind w:left="285" w:right="846" w:firstLine="427"/>
        <w:jc w:val="both"/>
        <w:rPr>
          <w:sz w:val="26"/>
        </w:rPr>
      </w:pPr>
      <w:r>
        <w:rPr>
          <w:sz w:val="26"/>
        </w:rPr>
        <w:t>Hỗ</w:t>
      </w:r>
      <w:r>
        <w:rPr>
          <w:spacing w:val="-6"/>
          <w:sz w:val="26"/>
        </w:rPr>
        <w:t xml:space="preserve"> </w:t>
      </w:r>
      <w:r>
        <w:rPr>
          <w:sz w:val="26"/>
        </w:rPr>
        <w:t>trợ</w:t>
      </w:r>
      <w:r>
        <w:rPr>
          <w:spacing w:val="-6"/>
          <w:sz w:val="26"/>
        </w:rPr>
        <w:t xml:space="preserve"> </w:t>
      </w:r>
      <w:r>
        <w:rPr>
          <w:sz w:val="26"/>
        </w:rPr>
        <w:t>viết</w:t>
      </w:r>
      <w:r>
        <w:rPr>
          <w:spacing w:val="-6"/>
          <w:sz w:val="26"/>
        </w:rPr>
        <w:t xml:space="preserve"> </w:t>
      </w:r>
      <w:r>
        <w:rPr>
          <w:sz w:val="26"/>
        </w:rPr>
        <w:t>Code:</w:t>
      </w:r>
      <w:r>
        <w:rPr>
          <w:spacing w:val="-6"/>
          <w:sz w:val="26"/>
        </w:rPr>
        <w:t xml:space="preserve"> </w:t>
      </w:r>
      <w:r>
        <w:rPr>
          <w:sz w:val="26"/>
        </w:rPr>
        <w:t>một</w:t>
      </w:r>
      <w:r>
        <w:rPr>
          <w:spacing w:val="-4"/>
          <w:sz w:val="26"/>
        </w:rPr>
        <w:t xml:space="preserve"> </w:t>
      </w:r>
      <w:r>
        <w:rPr>
          <w:sz w:val="26"/>
        </w:rPr>
        <w:t>số</w:t>
      </w:r>
      <w:r>
        <w:rPr>
          <w:spacing w:val="-6"/>
          <w:sz w:val="26"/>
        </w:rPr>
        <w:t xml:space="preserve"> </w:t>
      </w:r>
      <w:r>
        <w:rPr>
          <w:sz w:val="26"/>
        </w:rPr>
        <w:t>đoạn</w:t>
      </w:r>
      <w:r>
        <w:rPr>
          <w:spacing w:val="-6"/>
          <w:sz w:val="26"/>
        </w:rPr>
        <w:t xml:space="preserve"> </w:t>
      </w:r>
      <w:r>
        <w:rPr>
          <w:sz w:val="26"/>
        </w:rPr>
        <w:t>code</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thay</w:t>
      </w:r>
      <w:r>
        <w:rPr>
          <w:spacing w:val="-6"/>
          <w:sz w:val="26"/>
        </w:rPr>
        <w:t xml:space="preserve"> </w:t>
      </w:r>
      <w:r>
        <w:rPr>
          <w:sz w:val="26"/>
        </w:rPr>
        <w:t>đổi</w:t>
      </w:r>
      <w:r>
        <w:rPr>
          <w:spacing w:val="-6"/>
          <w:sz w:val="26"/>
        </w:rPr>
        <w:t xml:space="preserve"> </w:t>
      </w:r>
      <w:r>
        <w:rPr>
          <w:sz w:val="26"/>
        </w:rPr>
        <w:t>chút</w:t>
      </w:r>
      <w:r>
        <w:rPr>
          <w:spacing w:val="-6"/>
          <w:sz w:val="26"/>
        </w:rPr>
        <w:t xml:space="preserve"> </w:t>
      </w:r>
      <w:r>
        <w:rPr>
          <w:sz w:val="26"/>
        </w:rPr>
        <w:t>ít</w:t>
      </w:r>
      <w:r>
        <w:rPr>
          <w:spacing w:val="-6"/>
          <w:sz w:val="26"/>
        </w:rPr>
        <w:t xml:space="preserve"> </w:t>
      </w:r>
      <w:r>
        <w:rPr>
          <w:sz w:val="26"/>
        </w:rPr>
        <w:t>để</w:t>
      </w:r>
      <w:r>
        <w:rPr>
          <w:spacing w:val="-6"/>
          <w:sz w:val="26"/>
        </w:rPr>
        <w:t xml:space="preserve"> </w:t>
      </w:r>
      <w:r>
        <w:rPr>
          <w:sz w:val="26"/>
        </w:rPr>
        <w:t>thuận</w:t>
      </w:r>
      <w:r>
        <w:rPr>
          <w:spacing w:val="-6"/>
          <w:sz w:val="26"/>
        </w:rPr>
        <w:t xml:space="preserve"> </w:t>
      </w:r>
      <w:r>
        <w:rPr>
          <w:sz w:val="26"/>
        </w:rPr>
        <w:t>tiện</w:t>
      </w:r>
      <w:r>
        <w:rPr>
          <w:spacing w:val="-6"/>
          <w:sz w:val="26"/>
        </w:rPr>
        <w:t xml:space="preserve"> </w:t>
      </w:r>
      <w:r>
        <w:rPr>
          <w:sz w:val="26"/>
        </w:rPr>
        <w:t>cho</w:t>
      </w:r>
      <w:r>
        <w:rPr>
          <w:spacing w:val="-6"/>
          <w:sz w:val="26"/>
        </w:rPr>
        <w:t xml:space="preserve"> </w:t>
      </w:r>
      <w:r>
        <w:rPr>
          <w:sz w:val="26"/>
        </w:rPr>
        <w:t>người dùng. Visual Studio Code sẽ đề xuất cho lập trình viên các tùy chọn thay thế nếu có.</w:t>
      </w:r>
    </w:p>
    <w:p w14:paraId="64DD8D24">
      <w:pPr>
        <w:pStyle w:val="13"/>
        <w:numPr>
          <w:ilvl w:val="1"/>
          <w:numId w:val="9"/>
        </w:numPr>
        <w:tabs>
          <w:tab w:val="left" w:pos="855"/>
        </w:tabs>
        <w:spacing w:before="0" w:after="0" w:line="360" w:lineRule="auto"/>
        <w:ind w:left="285" w:right="848" w:firstLine="427"/>
        <w:jc w:val="both"/>
        <w:rPr>
          <w:sz w:val="26"/>
        </w:rPr>
      </w:pPr>
      <w:r>
        <w:rPr>
          <w:sz w:val="26"/>
        </w:rPr>
        <w:t>Màn</w:t>
      </w:r>
      <w:r>
        <w:rPr>
          <w:spacing w:val="-8"/>
          <w:sz w:val="26"/>
        </w:rPr>
        <w:t xml:space="preserve"> </w:t>
      </w:r>
      <w:r>
        <w:rPr>
          <w:sz w:val="26"/>
        </w:rPr>
        <w:t>hình</w:t>
      </w:r>
      <w:r>
        <w:rPr>
          <w:spacing w:val="-9"/>
          <w:sz w:val="26"/>
        </w:rPr>
        <w:t xml:space="preserve"> </w:t>
      </w:r>
      <w:r>
        <w:rPr>
          <w:sz w:val="26"/>
        </w:rPr>
        <w:t>đa</w:t>
      </w:r>
      <w:r>
        <w:rPr>
          <w:spacing w:val="-11"/>
          <w:sz w:val="26"/>
        </w:rPr>
        <w:t xml:space="preserve"> </w:t>
      </w:r>
      <w:r>
        <w:rPr>
          <w:sz w:val="26"/>
        </w:rPr>
        <w:t>nhiệm:</w:t>
      </w:r>
      <w:r>
        <w:rPr>
          <w:spacing w:val="-9"/>
          <w:sz w:val="26"/>
        </w:rPr>
        <w:t xml:space="preserve"> </w:t>
      </w:r>
      <w:r>
        <w:rPr>
          <w:sz w:val="26"/>
        </w:rPr>
        <w:t>Người</w:t>
      </w:r>
      <w:r>
        <w:rPr>
          <w:spacing w:val="-11"/>
          <w:sz w:val="26"/>
        </w:rPr>
        <w:t xml:space="preserve"> </w:t>
      </w:r>
      <w:r>
        <w:rPr>
          <w:sz w:val="26"/>
        </w:rPr>
        <w:t>dùng</w:t>
      </w:r>
      <w:r>
        <w:rPr>
          <w:spacing w:val="-11"/>
          <w:sz w:val="26"/>
        </w:rPr>
        <w:t xml:space="preserve"> </w:t>
      </w:r>
      <w:r>
        <w:rPr>
          <w:sz w:val="26"/>
        </w:rPr>
        <w:t>Visual</w:t>
      </w:r>
      <w:r>
        <w:rPr>
          <w:spacing w:val="-8"/>
          <w:sz w:val="26"/>
        </w:rPr>
        <w:t xml:space="preserve"> </w:t>
      </w:r>
      <w:r>
        <w:rPr>
          <w:sz w:val="26"/>
        </w:rPr>
        <w:t>Studio</w:t>
      </w:r>
      <w:r>
        <w:rPr>
          <w:spacing w:val="-11"/>
          <w:sz w:val="26"/>
        </w:rPr>
        <w:t xml:space="preserve"> </w:t>
      </w:r>
      <w:r>
        <w:rPr>
          <w:sz w:val="26"/>
        </w:rPr>
        <w:t>Code</w:t>
      </w:r>
      <w:r>
        <w:rPr>
          <w:spacing w:val="-11"/>
          <w:sz w:val="26"/>
        </w:rPr>
        <w:t xml:space="preserve"> </w:t>
      </w:r>
      <w:r>
        <w:rPr>
          <w:sz w:val="26"/>
        </w:rPr>
        <w:t>có</w:t>
      </w:r>
      <w:r>
        <w:rPr>
          <w:spacing w:val="-9"/>
          <w:sz w:val="26"/>
        </w:rPr>
        <w:t xml:space="preserve"> </w:t>
      </w:r>
      <w:r>
        <w:rPr>
          <w:sz w:val="26"/>
        </w:rPr>
        <w:t>thể</w:t>
      </w:r>
      <w:r>
        <w:rPr>
          <w:spacing w:val="-8"/>
          <w:sz w:val="26"/>
        </w:rPr>
        <w:t xml:space="preserve"> </w:t>
      </w:r>
      <w:r>
        <w:rPr>
          <w:sz w:val="26"/>
        </w:rPr>
        <w:t>mở</w:t>
      </w:r>
      <w:r>
        <w:rPr>
          <w:spacing w:val="-11"/>
          <w:sz w:val="26"/>
        </w:rPr>
        <w:t xml:space="preserve"> </w:t>
      </w:r>
      <w:r>
        <w:rPr>
          <w:sz w:val="26"/>
        </w:rPr>
        <w:t>cùng</w:t>
      </w:r>
      <w:r>
        <w:rPr>
          <w:spacing w:val="-11"/>
          <w:sz w:val="26"/>
        </w:rPr>
        <w:t xml:space="preserve"> </w:t>
      </w:r>
      <w:r>
        <w:rPr>
          <w:sz w:val="26"/>
        </w:rPr>
        <w:t>lúc</w:t>
      </w:r>
      <w:r>
        <w:rPr>
          <w:spacing w:val="-8"/>
          <w:sz w:val="26"/>
        </w:rPr>
        <w:t xml:space="preserve"> </w:t>
      </w:r>
      <w:r>
        <w:rPr>
          <w:sz w:val="26"/>
        </w:rPr>
        <w:t>nhiều</w:t>
      </w:r>
      <w:r>
        <w:rPr>
          <w:spacing w:val="-8"/>
          <w:sz w:val="26"/>
        </w:rPr>
        <w:t xml:space="preserve"> </w:t>
      </w:r>
      <w:r>
        <w:rPr>
          <w:sz w:val="26"/>
        </w:rPr>
        <w:t>tệp tin và thư mục – việc mở màn hình đa nhiệm giúp ta theo dõi logic code và tính nhất quản của dự án qua các files.</w:t>
      </w:r>
    </w:p>
    <w:p w14:paraId="72CEDCB7">
      <w:pPr>
        <w:pStyle w:val="13"/>
        <w:numPr>
          <w:ilvl w:val="1"/>
          <w:numId w:val="9"/>
        </w:numPr>
        <w:tabs>
          <w:tab w:val="left" w:pos="870"/>
        </w:tabs>
        <w:spacing w:before="1" w:after="0" w:line="360" w:lineRule="auto"/>
        <w:ind w:left="285" w:right="853" w:firstLine="427"/>
        <w:jc w:val="both"/>
        <w:rPr>
          <w:sz w:val="26"/>
        </w:rPr>
      </w:pPr>
      <w:r>
        <w:rPr>
          <w:sz w:val="26"/>
        </w:rPr>
        <w:t>Giao diện dễ sử dụng, thân thiện với người dùng: Hệ thống các phím tắt đa dạng giúp bạn dễ dàng quan sát cũng như thao tác làm việc nhanh chóng hơn. Từ đó giúp nâng cao hiệu suất và tăng hiệu quả làm việc.</w:t>
      </w:r>
    </w:p>
    <w:p w14:paraId="40643261">
      <w:pPr>
        <w:pStyle w:val="13"/>
        <w:numPr>
          <w:ilvl w:val="1"/>
          <w:numId w:val="9"/>
        </w:numPr>
        <w:tabs>
          <w:tab w:val="left" w:pos="860"/>
        </w:tabs>
        <w:spacing w:before="0" w:after="0" w:line="360" w:lineRule="auto"/>
        <w:ind w:left="285" w:right="846" w:firstLine="427"/>
        <w:jc w:val="both"/>
        <w:rPr>
          <w:sz w:val="26"/>
        </w:rPr>
      </w:pPr>
      <w:r>
        <w:rPr>
          <w:sz w:val="26"/>
        </w:rPr>
        <w:t>Khả</w:t>
      </w:r>
      <w:r>
        <w:rPr>
          <w:spacing w:val="-7"/>
          <w:sz w:val="26"/>
        </w:rPr>
        <w:t xml:space="preserve"> </w:t>
      </w:r>
      <w:r>
        <w:rPr>
          <w:sz w:val="26"/>
        </w:rPr>
        <w:t>năng</w:t>
      </w:r>
      <w:r>
        <w:rPr>
          <w:spacing w:val="-7"/>
          <w:sz w:val="26"/>
        </w:rPr>
        <w:t xml:space="preserve"> </w:t>
      </w:r>
      <w:r>
        <w:rPr>
          <w:sz w:val="26"/>
        </w:rPr>
        <w:t>mở</w:t>
      </w:r>
      <w:r>
        <w:rPr>
          <w:spacing w:val="-7"/>
          <w:sz w:val="26"/>
        </w:rPr>
        <w:t xml:space="preserve"> </w:t>
      </w:r>
      <w:r>
        <w:rPr>
          <w:sz w:val="26"/>
        </w:rPr>
        <w:t>rộng</w:t>
      </w:r>
      <w:r>
        <w:rPr>
          <w:spacing w:val="-7"/>
          <w:sz w:val="26"/>
        </w:rPr>
        <w:t xml:space="preserve"> </w:t>
      </w:r>
      <w:r>
        <w:rPr>
          <w:sz w:val="26"/>
        </w:rPr>
        <w:t>và</w:t>
      </w:r>
      <w:r>
        <w:rPr>
          <w:spacing w:val="-7"/>
          <w:sz w:val="26"/>
        </w:rPr>
        <w:t xml:space="preserve"> </w:t>
      </w:r>
      <w:r>
        <w:rPr>
          <w:sz w:val="26"/>
        </w:rPr>
        <w:t>tùy</w:t>
      </w:r>
      <w:r>
        <w:rPr>
          <w:spacing w:val="-7"/>
          <w:sz w:val="26"/>
        </w:rPr>
        <w:t xml:space="preserve"> </w:t>
      </w:r>
      <w:r>
        <w:rPr>
          <w:sz w:val="26"/>
        </w:rPr>
        <w:t>chỉnh:Visual</w:t>
      </w:r>
      <w:r>
        <w:rPr>
          <w:spacing w:val="-7"/>
          <w:sz w:val="26"/>
        </w:rPr>
        <w:t xml:space="preserve"> </w:t>
      </w:r>
      <w:r>
        <w:rPr>
          <w:sz w:val="26"/>
        </w:rPr>
        <w:t>Studio</w:t>
      </w:r>
      <w:r>
        <w:rPr>
          <w:spacing w:val="-7"/>
          <w:sz w:val="26"/>
        </w:rPr>
        <w:t xml:space="preserve"> </w:t>
      </w:r>
      <w:r>
        <w:rPr>
          <w:sz w:val="26"/>
        </w:rPr>
        <w:t>Code</w:t>
      </w:r>
      <w:r>
        <w:rPr>
          <w:spacing w:val="-7"/>
          <w:sz w:val="26"/>
        </w:rPr>
        <w:t xml:space="preserve"> </w:t>
      </w:r>
      <w:r>
        <w:rPr>
          <w:sz w:val="26"/>
        </w:rPr>
        <w:t>cung</w:t>
      </w:r>
      <w:r>
        <w:rPr>
          <w:spacing w:val="-7"/>
          <w:sz w:val="26"/>
        </w:rPr>
        <w:t xml:space="preserve"> </w:t>
      </w:r>
      <w:r>
        <w:rPr>
          <w:sz w:val="26"/>
        </w:rPr>
        <w:t>cấp</w:t>
      </w:r>
      <w:r>
        <w:rPr>
          <w:spacing w:val="-7"/>
          <w:sz w:val="26"/>
        </w:rPr>
        <w:t xml:space="preserve"> </w:t>
      </w:r>
      <w:r>
        <w:rPr>
          <w:sz w:val="26"/>
        </w:rPr>
        <w:t>cho</w:t>
      </w:r>
      <w:r>
        <w:rPr>
          <w:spacing w:val="-5"/>
          <w:sz w:val="26"/>
        </w:rPr>
        <w:t xml:space="preserve"> </w:t>
      </w:r>
      <w:r>
        <w:rPr>
          <w:sz w:val="26"/>
        </w:rPr>
        <w:t>người</w:t>
      </w:r>
      <w:r>
        <w:rPr>
          <w:spacing w:val="-7"/>
          <w:sz w:val="26"/>
        </w:rPr>
        <w:t xml:space="preserve"> </w:t>
      </w:r>
      <w:r>
        <w:rPr>
          <w:sz w:val="26"/>
        </w:rPr>
        <w:t>dùng</w:t>
      </w:r>
      <w:r>
        <w:rPr>
          <w:spacing w:val="-7"/>
          <w:sz w:val="26"/>
        </w:rPr>
        <w:t xml:space="preserve"> </w:t>
      </w:r>
      <w:r>
        <w:rPr>
          <w:sz w:val="26"/>
        </w:rPr>
        <w:t>khả năng</w:t>
      </w:r>
      <w:r>
        <w:rPr>
          <w:spacing w:val="-6"/>
          <w:sz w:val="26"/>
        </w:rPr>
        <w:t xml:space="preserve"> </w:t>
      </w:r>
      <w:r>
        <w:rPr>
          <w:sz w:val="26"/>
        </w:rPr>
        <w:t>tùy</w:t>
      </w:r>
      <w:r>
        <w:rPr>
          <w:spacing w:val="-6"/>
          <w:sz w:val="26"/>
        </w:rPr>
        <w:t xml:space="preserve"> </w:t>
      </w:r>
      <w:r>
        <w:rPr>
          <w:sz w:val="26"/>
        </w:rPr>
        <w:t>chỉnh</w:t>
      </w:r>
      <w:r>
        <w:rPr>
          <w:spacing w:val="-6"/>
          <w:sz w:val="26"/>
        </w:rPr>
        <w:t xml:space="preserve"> </w:t>
      </w:r>
      <w:r>
        <w:rPr>
          <w:sz w:val="26"/>
        </w:rPr>
        <w:t>tuyệt</w:t>
      </w:r>
      <w:r>
        <w:rPr>
          <w:spacing w:val="-6"/>
          <w:sz w:val="26"/>
        </w:rPr>
        <w:t xml:space="preserve"> </w:t>
      </w:r>
      <w:r>
        <w:rPr>
          <w:sz w:val="26"/>
        </w:rPr>
        <w:t>vời</w:t>
      </w:r>
      <w:r>
        <w:rPr>
          <w:spacing w:val="-6"/>
          <w:sz w:val="26"/>
        </w:rPr>
        <w:t xml:space="preserve"> </w:t>
      </w:r>
      <w:r>
        <w:rPr>
          <w:sz w:val="26"/>
        </w:rPr>
        <w:t>như:</w:t>
      </w:r>
      <w:r>
        <w:rPr>
          <w:spacing w:val="-6"/>
          <w:sz w:val="26"/>
        </w:rPr>
        <w:t xml:space="preserve"> </w:t>
      </w:r>
      <w:r>
        <w:rPr>
          <w:sz w:val="26"/>
        </w:rPr>
        <w:t>tùy</w:t>
      </w:r>
      <w:r>
        <w:rPr>
          <w:spacing w:val="-6"/>
          <w:sz w:val="26"/>
        </w:rPr>
        <w:t xml:space="preserve"> </w:t>
      </w:r>
      <w:r>
        <w:rPr>
          <w:sz w:val="26"/>
        </w:rPr>
        <w:t>chỉnh</w:t>
      </w:r>
      <w:r>
        <w:rPr>
          <w:spacing w:val="-6"/>
          <w:sz w:val="26"/>
        </w:rPr>
        <w:t xml:space="preserve"> </w:t>
      </w:r>
      <w:r>
        <w:rPr>
          <w:sz w:val="26"/>
        </w:rPr>
        <w:t>theme,</w:t>
      </w:r>
      <w:r>
        <w:rPr>
          <w:spacing w:val="-4"/>
          <w:sz w:val="26"/>
        </w:rPr>
        <w:t xml:space="preserve"> </w:t>
      </w:r>
      <w:r>
        <w:rPr>
          <w:sz w:val="26"/>
        </w:rPr>
        <w:t>kích</w:t>
      </w:r>
      <w:r>
        <w:rPr>
          <w:spacing w:val="-6"/>
          <w:sz w:val="26"/>
        </w:rPr>
        <w:t xml:space="preserve"> </w:t>
      </w:r>
      <w:r>
        <w:rPr>
          <w:sz w:val="26"/>
        </w:rPr>
        <w:t>thước,</w:t>
      </w:r>
      <w:r>
        <w:rPr>
          <w:spacing w:val="-6"/>
          <w:sz w:val="26"/>
        </w:rPr>
        <w:t xml:space="preserve"> </w:t>
      </w:r>
      <w:r>
        <w:rPr>
          <w:sz w:val="26"/>
        </w:rPr>
        <w:t>font</w:t>
      </w:r>
      <w:r>
        <w:rPr>
          <w:spacing w:val="-6"/>
          <w:sz w:val="26"/>
        </w:rPr>
        <w:t xml:space="preserve"> </w:t>
      </w:r>
      <w:r>
        <w:rPr>
          <w:sz w:val="26"/>
        </w:rPr>
        <w:t>chữ,</w:t>
      </w:r>
      <w:r>
        <w:rPr>
          <w:spacing w:val="-6"/>
          <w:sz w:val="26"/>
        </w:rPr>
        <w:t xml:space="preserve"> </w:t>
      </w:r>
      <w:r>
        <w:rPr>
          <w:sz w:val="26"/>
        </w:rPr>
        <w:t>keyboard</w:t>
      </w:r>
      <w:r>
        <w:rPr>
          <w:spacing w:val="-6"/>
          <w:sz w:val="26"/>
        </w:rPr>
        <w:t xml:space="preserve"> </w:t>
      </w:r>
      <w:r>
        <w:rPr>
          <w:sz w:val="26"/>
        </w:rPr>
        <w:t>shortcut,</w:t>
      </w:r>
    </w:p>
    <w:p w14:paraId="106044BD">
      <w:pPr>
        <w:pStyle w:val="13"/>
        <w:spacing w:after="0" w:line="360" w:lineRule="auto"/>
        <w:jc w:val="both"/>
        <w:rPr>
          <w:sz w:val="26"/>
        </w:rPr>
        <w:sectPr>
          <w:pgSz w:w="11910" w:h="16850"/>
          <w:pgMar w:top="1060" w:right="283" w:bottom="1300" w:left="1417" w:header="0" w:footer="1104" w:gutter="0"/>
          <w:cols w:space="720" w:num="1"/>
        </w:sectPr>
      </w:pPr>
    </w:p>
    <w:p w14:paraId="1C821DD7">
      <w:pPr>
        <w:pStyle w:val="7"/>
        <w:spacing w:before="74" w:line="360" w:lineRule="auto"/>
        <w:ind w:right="856"/>
        <w:jc w:val="both"/>
      </w:pPr>
      <w:r>
        <w:t>coding style, tùy chỉnh tính năng,… một cách linh hoạt. Bên cạnh đó, bạn cũng có thể tùy chỉnh trên từng workshop vô cùng tiện lợi.</w:t>
      </w:r>
    </w:p>
    <w:p w14:paraId="416BA75D">
      <w:pPr>
        <w:pStyle w:val="13"/>
        <w:numPr>
          <w:ilvl w:val="1"/>
          <w:numId w:val="9"/>
        </w:numPr>
        <w:tabs>
          <w:tab w:val="left" w:pos="870"/>
        </w:tabs>
        <w:spacing w:before="1" w:after="0" w:line="360" w:lineRule="auto"/>
        <w:ind w:left="285" w:right="849" w:firstLine="427"/>
        <w:jc w:val="both"/>
        <w:rPr>
          <w:sz w:val="26"/>
        </w:rPr>
      </w:pPr>
      <w:r>
        <w:rPr>
          <w:sz w:val="26"/>
        </w:rPr>
        <w:t>Cài đặt một extension của bên thứ ba trong VSCode: Một trong những tính năng không thể không nhắc đến khi muốn tăng hiệu suất hoạt động của Visual Studio Code đó là sử dụng extension của bên thứ ba. Tương tự theme các bạn có thể dễ dàng tìm được chúng trong Visual Studio Code Marketplace (miễn phí). Extension là một chìa khóa</w:t>
      </w:r>
      <w:r>
        <w:rPr>
          <w:spacing w:val="-5"/>
          <w:sz w:val="26"/>
        </w:rPr>
        <w:t xml:space="preserve"> </w:t>
      </w:r>
      <w:r>
        <w:rPr>
          <w:sz w:val="26"/>
        </w:rPr>
        <w:t>tối</w:t>
      </w:r>
      <w:r>
        <w:rPr>
          <w:spacing w:val="-3"/>
          <w:sz w:val="26"/>
        </w:rPr>
        <w:t xml:space="preserve"> </w:t>
      </w:r>
      <w:r>
        <w:rPr>
          <w:sz w:val="26"/>
        </w:rPr>
        <w:t>đa</w:t>
      </w:r>
      <w:r>
        <w:rPr>
          <w:spacing w:val="-5"/>
          <w:sz w:val="26"/>
        </w:rPr>
        <w:t xml:space="preserve"> </w:t>
      </w:r>
      <w:r>
        <w:rPr>
          <w:sz w:val="26"/>
        </w:rPr>
        <w:t>hóa</w:t>
      </w:r>
      <w:r>
        <w:rPr>
          <w:spacing w:val="-3"/>
          <w:sz w:val="26"/>
        </w:rPr>
        <w:t xml:space="preserve"> </w:t>
      </w:r>
      <w:r>
        <w:rPr>
          <w:sz w:val="26"/>
        </w:rPr>
        <w:t>năng</w:t>
      </w:r>
      <w:r>
        <w:rPr>
          <w:spacing w:val="-5"/>
          <w:sz w:val="26"/>
        </w:rPr>
        <w:t xml:space="preserve"> </w:t>
      </w:r>
      <w:r>
        <w:rPr>
          <w:sz w:val="26"/>
        </w:rPr>
        <w:t>suất</w:t>
      </w:r>
      <w:r>
        <w:rPr>
          <w:spacing w:val="-5"/>
          <w:sz w:val="26"/>
        </w:rPr>
        <w:t xml:space="preserve"> </w:t>
      </w:r>
      <w:r>
        <w:rPr>
          <w:sz w:val="26"/>
        </w:rPr>
        <w:t>của</w:t>
      </w:r>
      <w:r>
        <w:rPr>
          <w:spacing w:val="-5"/>
          <w:sz w:val="26"/>
        </w:rPr>
        <w:t xml:space="preserve"> </w:t>
      </w:r>
      <w:r>
        <w:rPr>
          <w:sz w:val="26"/>
        </w:rPr>
        <w:t>lập</w:t>
      </w:r>
      <w:r>
        <w:rPr>
          <w:spacing w:val="-3"/>
          <w:sz w:val="26"/>
        </w:rPr>
        <w:t xml:space="preserve"> </w:t>
      </w:r>
      <w:r>
        <w:rPr>
          <w:sz w:val="26"/>
        </w:rPr>
        <w:t>trình</w:t>
      </w:r>
      <w:r>
        <w:rPr>
          <w:spacing w:val="-5"/>
          <w:sz w:val="26"/>
        </w:rPr>
        <w:t xml:space="preserve"> </w:t>
      </w:r>
      <w:r>
        <w:rPr>
          <w:sz w:val="26"/>
        </w:rPr>
        <w:t>viên</w:t>
      </w:r>
      <w:r>
        <w:rPr>
          <w:spacing w:val="-3"/>
          <w:sz w:val="26"/>
        </w:rPr>
        <w:t xml:space="preserve"> </w:t>
      </w:r>
      <w:r>
        <w:rPr>
          <w:sz w:val="26"/>
        </w:rPr>
        <w:t>và</w:t>
      </w:r>
      <w:r>
        <w:rPr>
          <w:spacing w:val="-3"/>
          <w:sz w:val="26"/>
        </w:rPr>
        <w:t xml:space="preserve"> </w:t>
      </w:r>
      <w:r>
        <w:rPr>
          <w:sz w:val="26"/>
        </w:rPr>
        <w:t>trong</w:t>
      </w:r>
      <w:r>
        <w:rPr>
          <w:spacing w:val="-5"/>
          <w:sz w:val="26"/>
        </w:rPr>
        <w:t xml:space="preserve"> </w:t>
      </w:r>
      <w:r>
        <w:rPr>
          <w:sz w:val="26"/>
        </w:rPr>
        <w:t>dự</w:t>
      </w:r>
      <w:r>
        <w:rPr>
          <w:spacing w:val="-4"/>
          <w:sz w:val="26"/>
        </w:rPr>
        <w:t xml:space="preserve"> </w:t>
      </w:r>
      <w:r>
        <w:rPr>
          <w:sz w:val="26"/>
        </w:rPr>
        <w:t>án</w:t>
      </w:r>
      <w:r>
        <w:rPr>
          <w:spacing w:val="-3"/>
          <w:sz w:val="26"/>
        </w:rPr>
        <w:t xml:space="preserve"> </w:t>
      </w:r>
      <w:r>
        <w:rPr>
          <w:sz w:val="26"/>
        </w:rPr>
        <w:t>nhóm</w:t>
      </w:r>
      <w:r>
        <w:rPr>
          <w:spacing w:val="-5"/>
          <w:sz w:val="26"/>
        </w:rPr>
        <w:t xml:space="preserve"> </w:t>
      </w:r>
      <w:r>
        <w:rPr>
          <w:sz w:val="26"/>
        </w:rPr>
        <w:t>em</w:t>
      </w:r>
      <w:r>
        <w:rPr>
          <w:spacing w:val="-5"/>
          <w:sz w:val="26"/>
        </w:rPr>
        <w:t xml:space="preserve"> </w:t>
      </w:r>
      <w:r>
        <w:rPr>
          <w:sz w:val="26"/>
        </w:rPr>
        <w:t>sẽ</w:t>
      </w:r>
      <w:r>
        <w:rPr>
          <w:spacing w:val="-5"/>
          <w:sz w:val="26"/>
        </w:rPr>
        <w:t xml:space="preserve"> </w:t>
      </w:r>
      <w:r>
        <w:rPr>
          <w:sz w:val="26"/>
        </w:rPr>
        <w:t>sử</w:t>
      </w:r>
      <w:r>
        <w:rPr>
          <w:spacing w:val="-4"/>
          <w:sz w:val="26"/>
        </w:rPr>
        <w:t xml:space="preserve"> </w:t>
      </w:r>
      <w:r>
        <w:rPr>
          <w:sz w:val="26"/>
        </w:rPr>
        <w:t>dụng</w:t>
      </w:r>
      <w:r>
        <w:rPr>
          <w:spacing w:val="-5"/>
          <w:sz w:val="26"/>
        </w:rPr>
        <w:t xml:space="preserve"> </w:t>
      </w:r>
      <w:r>
        <w:rPr>
          <w:sz w:val="26"/>
        </w:rPr>
        <w:t>Python extension để lập trình trên VS Code.</w:t>
      </w:r>
    </w:p>
    <w:p w14:paraId="24721C11">
      <w:pPr>
        <w:pStyle w:val="7"/>
        <w:ind w:left="568"/>
        <w:rPr>
          <w:sz w:val="20"/>
        </w:rPr>
      </w:pPr>
      <w:r>
        <w:drawing>
          <wp:inline distT="0" distB="0" distL="114300" distR="114300">
            <wp:extent cx="6473825" cy="3479800"/>
            <wp:effectExtent l="0" t="0" r="3175" b="6350"/>
            <wp:docPr id="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Picture 2"/>
                    <pic:cNvPicPr>
                      <a:picLocks noChangeAspect="1"/>
                    </pic:cNvPicPr>
                  </pic:nvPicPr>
                  <pic:blipFill>
                    <a:blip r:embed="rId9"/>
                    <a:stretch>
                      <a:fillRect/>
                    </a:stretch>
                  </pic:blipFill>
                  <pic:spPr>
                    <a:xfrm>
                      <a:off x="0" y="0"/>
                      <a:ext cx="6473825" cy="3479800"/>
                    </a:xfrm>
                    <a:prstGeom prst="rect">
                      <a:avLst/>
                    </a:prstGeom>
                    <a:noFill/>
                    <a:ln>
                      <a:noFill/>
                    </a:ln>
                  </pic:spPr>
                </pic:pic>
              </a:graphicData>
            </a:graphic>
          </wp:inline>
        </w:drawing>
      </w:r>
    </w:p>
    <w:p w14:paraId="19F5BA73">
      <w:pPr>
        <w:pStyle w:val="7"/>
        <w:spacing w:before="156"/>
        <w:ind w:left="1131" w:right="1412"/>
        <w:jc w:val="center"/>
      </w:pPr>
      <w:r>
        <w:t>Hình</w:t>
      </w:r>
      <w:r>
        <w:rPr>
          <w:spacing w:val="-6"/>
        </w:rPr>
        <w:t xml:space="preserve"> </w:t>
      </w:r>
      <w:r>
        <w:t>2.</w:t>
      </w:r>
      <w:r>
        <w:rPr>
          <w:spacing w:val="-6"/>
        </w:rPr>
        <w:t xml:space="preserve"> </w:t>
      </w:r>
      <w:r>
        <w:t>Giao</w:t>
      </w:r>
      <w:r>
        <w:rPr>
          <w:spacing w:val="-5"/>
        </w:rPr>
        <w:t xml:space="preserve"> </w:t>
      </w:r>
      <w:r>
        <w:t>diện</w:t>
      </w:r>
      <w:r>
        <w:rPr>
          <w:spacing w:val="-4"/>
        </w:rPr>
        <w:t xml:space="preserve"> </w:t>
      </w:r>
      <w:r>
        <w:t>Visual</w:t>
      </w:r>
      <w:r>
        <w:rPr>
          <w:spacing w:val="-6"/>
        </w:rPr>
        <w:t xml:space="preserve"> </w:t>
      </w:r>
      <w:r>
        <w:t>Studio</w:t>
      </w:r>
      <w:r>
        <w:rPr>
          <w:spacing w:val="-4"/>
        </w:rPr>
        <w:t xml:space="preserve"> Code</w:t>
      </w:r>
    </w:p>
    <w:p w14:paraId="78B31005">
      <w:pPr>
        <w:pStyle w:val="4"/>
        <w:numPr>
          <w:ilvl w:val="1"/>
          <w:numId w:val="8"/>
        </w:numPr>
        <w:tabs>
          <w:tab w:val="left" w:pos="1041"/>
        </w:tabs>
        <w:spacing w:before="191" w:after="0" w:line="240" w:lineRule="auto"/>
        <w:ind w:left="1041" w:right="0" w:hanging="473"/>
        <w:jc w:val="both"/>
      </w:pPr>
      <w:bookmarkStart w:id="11" w:name="_bookmark11"/>
      <w:bookmarkEnd w:id="11"/>
      <w:r>
        <w:t>Xây</w:t>
      </w:r>
      <w:r>
        <w:rPr>
          <w:spacing w:val="-4"/>
        </w:rPr>
        <w:t xml:space="preserve"> </w:t>
      </w:r>
      <w:r>
        <w:t>dựng</w:t>
      </w:r>
      <w:r>
        <w:rPr>
          <w:spacing w:val="-5"/>
        </w:rPr>
        <w:t xml:space="preserve"> </w:t>
      </w:r>
      <w:r>
        <w:t>giao</w:t>
      </w:r>
      <w:r>
        <w:rPr>
          <w:spacing w:val="-5"/>
        </w:rPr>
        <w:t xml:space="preserve"> </w:t>
      </w:r>
      <w:r>
        <w:t>diện</w:t>
      </w:r>
      <w:r>
        <w:rPr>
          <w:spacing w:val="-4"/>
        </w:rPr>
        <w:t xml:space="preserve"> </w:t>
      </w:r>
      <w:r>
        <w:t>với</w:t>
      </w:r>
      <w:r>
        <w:rPr>
          <w:spacing w:val="-4"/>
        </w:rPr>
        <w:t xml:space="preserve"> </w:t>
      </w:r>
      <w:r>
        <w:rPr>
          <w:spacing w:val="-2"/>
        </w:rPr>
        <w:t>Pygame</w:t>
      </w:r>
    </w:p>
    <w:p w14:paraId="5B6B906D">
      <w:pPr>
        <w:pStyle w:val="7"/>
        <w:spacing w:before="148" w:line="360" w:lineRule="auto"/>
        <w:ind w:right="848" w:firstLine="427"/>
        <w:jc w:val="both"/>
      </w:pPr>
      <w:r>
        <w:t>Pygame</w:t>
      </w:r>
      <w:r>
        <w:rPr>
          <w:spacing w:val="-8"/>
        </w:rPr>
        <w:t xml:space="preserve"> </w:t>
      </w:r>
      <w:r>
        <w:t>là</w:t>
      </w:r>
      <w:r>
        <w:rPr>
          <w:spacing w:val="-8"/>
        </w:rPr>
        <w:t xml:space="preserve"> </w:t>
      </w:r>
      <w:r>
        <w:t>một</w:t>
      </w:r>
      <w:r>
        <w:rPr>
          <w:spacing w:val="-9"/>
        </w:rPr>
        <w:t xml:space="preserve"> </w:t>
      </w:r>
      <w:r>
        <w:t>bộ</w:t>
      </w:r>
      <w:r>
        <w:rPr>
          <w:spacing w:val="-9"/>
        </w:rPr>
        <w:t xml:space="preserve"> </w:t>
      </w:r>
      <w:r>
        <w:t>mô-đun</w:t>
      </w:r>
      <w:r>
        <w:rPr>
          <w:spacing w:val="-9"/>
        </w:rPr>
        <w:t xml:space="preserve"> </w:t>
      </w:r>
      <w:r>
        <w:t>Python</w:t>
      </w:r>
      <w:r>
        <w:rPr>
          <w:spacing w:val="-9"/>
        </w:rPr>
        <w:t xml:space="preserve"> </w:t>
      </w:r>
      <w:r>
        <w:t>đa</w:t>
      </w:r>
      <w:r>
        <w:rPr>
          <w:spacing w:val="-8"/>
        </w:rPr>
        <w:t xml:space="preserve"> </w:t>
      </w:r>
      <w:r>
        <w:t>nền</w:t>
      </w:r>
      <w:r>
        <w:rPr>
          <w:spacing w:val="-8"/>
        </w:rPr>
        <w:t xml:space="preserve"> </w:t>
      </w:r>
      <w:r>
        <w:t>tảng</w:t>
      </w:r>
      <w:r>
        <w:rPr>
          <w:spacing w:val="-7"/>
        </w:rPr>
        <w:t xml:space="preserve"> </w:t>
      </w:r>
      <w:r>
        <w:t>được</w:t>
      </w:r>
      <w:r>
        <w:rPr>
          <w:spacing w:val="-9"/>
        </w:rPr>
        <w:t xml:space="preserve"> </w:t>
      </w:r>
      <w:r>
        <w:t>thiết</w:t>
      </w:r>
      <w:r>
        <w:rPr>
          <w:spacing w:val="-9"/>
        </w:rPr>
        <w:t xml:space="preserve"> </w:t>
      </w:r>
      <w:r>
        <w:t>kế</w:t>
      </w:r>
      <w:r>
        <w:rPr>
          <w:spacing w:val="-8"/>
        </w:rPr>
        <w:t xml:space="preserve"> </w:t>
      </w:r>
      <w:r>
        <w:t>để</w:t>
      </w:r>
      <w:r>
        <w:rPr>
          <w:spacing w:val="-8"/>
        </w:rPr>
        <w:t xml:space="preserve"> </w:t>
      </w:r>
      <w:r>
        <w:t>viết</w:t>
      </w:r>
      <w:r>
        <w:rPr>
          <w:spacing w:val="-9"/>
        </w:rPr>
        <w:t xml:space="preserve"> </w:t>
      </w:r>
      <w:r>
        <w:t>trò</w:t>
      </w:r>
      <w:r>
        <w:rPr>
          <w:spacing w:val="-8"/>
        </w:rPr>
        <w:t xml:space="preserve"> </w:t>
      </w:r>
      <w:r>
        <w:t>chơi</w:t>
      </w:r>
      <w:r>
        <w:rPr>
          <w:spacing w:val="-9"/>
        </w:rPr>
        <w:t xml:space="preserve"> </w:t>
      </w:r>
      <w:r>
        <w:t>điện</w:t>
      </w:r>
      <w:r>
        <w:rPr>
          <w:spacing w:val="-8"/>
        </w:rPr>
        <w:t xml:space="preserve"> </w:t>
      </w:r>
      <w:r>
        <w:t>tử. Nó bao gồm đồ họa máy tính và thư viện âm thanh được thiết kế để sử dụng với ngôn ngữ lập trình Python.</w:t>
      </w:r>
    </w:p>
    <w:p w14:paraId="63057605">
      <w:pPr>
        <w:pStyle w:val="7"/>
        <w:spacing w:before="1" w:line="360" w:lineRule="auto"/>
        <w:ind w:right="848" w:firstLine="427"/>
        <w:jc w:val="both"/>
      </w:pPr>
      <w:r>
        <w:t>Pygame</w:t>
      </w:r>
      <w:r>
        <w:rPr>
          <w:spacing w:val="-11"/>
        </w:rPr>
        <w:t xml:space="preserve"> </w:t>
      </w:r>
      <w:r>
        <w:t>sử</w:t>
      </w:r>
      <w:r>
        <w:rPr>
          <w:spacing w:val="-10"/>
        </w:rPr>
        <w:t xml:space="preserve"> </w:t>
      </w:r>
      <w:r>
        <w:t>dụng</w:t>
      </w:r>
      <w:r>
        <w:rPr>
          <w:spacing w:val="-11"/>
        </w:rPr>
        <w:t xml:space="preserve"> </w:t>
      </w:r>
      <w:r>
        <w:t>thư</w:t>
      </w:r>
      <w:r>
        <w:rPr>
          <w:spacing w:val="-10"/>
        </w:rPr>
        <w:t xml:space="preserve"> </w:t>
      </w:r>
      <w:r>
        <w:t>viện</w:t>
      </w:r>
      <w:r>
        <w:rPr>
          <w:spacing w:val="-11"/>
        </w:rPr>
        <w:t xml:space="preserve"> </w:t>
      </w:r>
      <w:r>
        <w:t>Simple</w:t>
      </w:r>
      <w:r>
        <w:rPr>
          <w:spacing w:val="-9"/>
        </w:rPr>
        <w:t xml:space="preserve"> </w:t>
      </w:r>
      <w:r>
        <w:t>DirectMedia</w:t>
      </w:r>
      <w:r>
        <w:rPr>
          <w:spacing w:val="-9"/>
        </w:rPr>
        <w:t xml:space="preserve"> </w:t>
      </w:r>
      <w:r>
        <w:t>Layer</w:t>
      </w:r>
      <w:r>
        <w:rPr>
          <w:spacing w:val="-10"/>
        </w:rPr>
        <w:t xml:space="preserve"> </w:t>
      </w:r>
      <w:r>
        <w:t>(SDL),</w:t>
      </w:r>
      <w:r>
        <w:rPr>
          <w:spacing w:val="-11"/>
        </w:rPr>
        <w:t xml:space="preserve"> </w:t>
      </w:r>
      <w:r>
        <w:t>với</w:t>
      </w:r>
      <w:r>
        <w:rPr>
          <w:spacing w:val="-11"/>
        </w:rPr>
        <w:t xml:space="preserve"> </w:t>
      </w:r>
      <w:r>
        <w:t>mục</w:t>
      </w:r>
      <w:r>
        <w:rPr>
          <w:spacing w:val="-8"/>
        </w:rPr>
        <w:t xml:space="preserve"> </w:t>
      </w:r>
      <w:r>
        <w:t>đích</w:t>
      </w:r>
      <w:r>
        <w:rPr>
          <w:spacing w:val="-8"/>
        </w:rPr>
        <w:t xml:space="preserve"> </w:t>
      </w:r>
      <w:r>
        <w:t>cho</w:t>
      </w:r>
      <w:r>
        <w:rPr>
          <w:spacing w:val="-11"/>
        </w:rPr>
        <w:t xml:space="preserve"> </w:t>
      </w:r>
      <w:r>
        <w:t>phép phát</w:t>
      </w:r>
      <w:r>
        <w:rPr>
          <w:spacing w:val="-10"/>
        </w:rPr>
        <w:t xml:space="preserve"> </w:t>
      </w:r>
      <w:r>
        <w:t>triển</w:t>
      </w:r>
      <w:r>
        <w:rPr>
          <w:spacing w:val="-8"/>
        </w:rPr>
        <w:t xml:space="preserve"> </w:t>
      </w:r>
      <w:r>
        <w:t>trò</w:t>
      </w:r>
      <w:r>
        <w:rPr>
          <w:spacing w:val="-8"/>
        </w:rPr>
        <w:t xml:space="preserve"> </w:t>
      </w:r>
      <w:r>
        <w:t>chơi</w:t>
      </w:r>
      <w:r>
        <w:rPr>
          <w:spacing w:val="-8"/>
        </w:rPr>
        <w:t xml:space="preserve"> </w:t>
      </w:r>
      <w:r>
        <w:t>máy</w:t>
      </w:r>
      <w:r>
        <w:rPr>
          <w:spacing w:val="-6"/>
        </w:rPr>
        <w:t xml:space="preserve"> </w:t>
      </w:r>
      <w:r>
        <w:t>tính</w:t>
      </w:r>
      <w:r>
        <w:rPr>
          <w:spacing w:val="-10"/>
        </w:rPr>
        <w:t xml:space="preserve"> </w:t>
      </w:r>
      <w:r>
        <w:t>trong</w:t>
      </w:r>
      <w:r>
        <w:rPr>
          <w:spacing w:val="-10"/>
        </w:rPr>
        <w:t xml:space="preserve"> </w:t>
      </w:r>
      <w:r>
        <w:t>thời</w:t>
      </w:r>
      <w:r>
        <w:rPr>
          <w:spacing w:val="-10"/>
        </w:rPr>
        <w:t xml:space="preserve"> </w:t>
      </w:r>
      <w:r>
        <w:t>gian</w:t>
      </w:r>
      <w:r>
        <w:rPr>
          <w:spacing w:val="-10"/>
        </w:rPr>
        <w:t xml:space="preserve"> </w:t>
      </w:r>
      <w:r>
        <w:t>thực</w:t>
      </w:r>
      <w:r>
        <w:rPr>
          <w:spacing w:val="-10"/>
        </w:rPr>
        <w:t xml:space="preserve"> </w:t>
      </w:r>
      <w:r>
        <w:t>mà</w:t>
      </w:r>
      <w:r>
        <w:rPr>
          <w:spacing w:val="-10"/>
        </w:rPr>
        <w:t xml:space="preserve"> </w:t>
      </w:r>
      <w:r>
        <w:t>không</w:t>
      </w:r>
      <w:r>
        <w:rPr>
          <w:spacing w:val="-8"/>
        </w:rPr>
        <w:t xml:space="preserve"> </w:t>
      </w:r>
      <w:r>
        <w:t>cần</w:t>
      </w:r>
      <w:r>
        <w:rPr>
          <w:spacing w:val="-10"/>
        </w:rPr>
        <w:t xml:space="preserve"> </w:t>
      </w:r>
      <w:r>
        <w:t>cơ</w:t>
      </w:r>
      <w:r>
        <w:rPr>
          <w:spacing w:val="-10"/>
        </w:rPr>
        <w:t xml:space="preserve"> </w:t>
      </w:r>
      <w:r>
        <w:t>chế</w:t>
      </w:r>
      <w:r>
        <w:rPr>
          <w:spacing w:val="-5"/>
        </w:rPr>
        <w:t xml:space="preserve"> </w:t>
      </w:r>
      <w:r>
        <w:t>bậc</w:t>
      </w:r>
      <w:r>
        <w:rPr>
          <w:spacing w:val="-10"/>
        </w:rPr>
        <w:t xml:space="preserve"> </w:t>
      </w:r>
      <w:r>
        <w:t>thấp</w:t>
      </w:r>
      <w:r>
        <w:rPr>
          <w:spacing w:val="-8"/>
        </w:rPr>
        <w:t xml:space="preserve"> </w:t>
      </w:r>
      <w:r>
        <w:t>của</w:t>
      </w:r>
      <w:r>
        <w:rPr>
          <w:spacing w:val="-7"/>
        </w:rPr>
        <w:t xml:space="preserve"> </w:t>
      </w:r>
      <w:r>
        <w:t>ngôn ngữ lập trình C và các dẫn xuất của nó. Điều này dựa trên giả định rằng các chức năng đắt</w:t>
      </w:r>
      <w:r>
        <w:rPr>
          <w:spacing w:val="-5"/>
        </w:rPr>
        <w:t xml:space="preserve"> </w:t>
      </w:r>
      <w:r>
        <w:t>tiền</w:t>
      </w:r>
      <w:r>
        <w:rPr>
          <w:spacing w:val="-5"/>
        </w:rPr>
        <w:t xml:space="preserve"> </w:t>
      </w:r>
      <w:r>
        <w:t>nhất</w:t>
      </w:r>
      <w:r>
        <w:rPr>
          <w:spacing w:val="-5"/>
        </w:rPr>
        <w:t xml:space="preserve"> </w:t>
      </w:r>
      <w:r>
        <w:t>bên</w:t>
      </w:r>
      <w:r>
        <w:rPr>
          <w:spacing w:val="-5"/>
        </w:rPr>
        <w:t xml:space="preserve"> </w:t>
      </w:r>
      <w:r>
        <w:t>trong</w:t>
      </w:r>
      <w:r>
        <w:rPr>
          <w:spacing w:val="-3"/>
        </w:rPr>
        <w:t xml:space="preserve"> </w:t>
      </w:r>
      <w:r>
        <w:t>trò</w:t>
      </w:r>
      <w:r>
        <w:rPr>
          <w:spacing w:val="-5"/>
        </w:rPr>
        <w:t xml:space="preserve"> </w:t>
      </w:r>
      <w:r>
        <w:t>chơi</w:t>
      </w:r>
      <w:r>
        <w:rPr>
          <w:spacing w:val="-5"/>
        </w:rPr>
        <w:t xml:space="preserve"> </w:t>
      </w:r>
      <w:r>
        <w:t>có</w:t>
      </w:r>
      <w:r>
        <w:rPr>
          <w:spacing w:val="-3"/>
        </w:rPr>
        <w:t xml:space="preserve"> </w:t>
      </w:r>
      <w:r>
        <w:t>thể</w:t>
      </w:r>
      <w:r>
        <w:rPr>
          <w:spacing w:val="-5"/>
        </w:rPr>
        <w:t xml:space="preserve"> </w:t>
      </w:r>
      <w:r>
        <w:t>được</w:t>
      </w:r>
      <w:r>
        <w:rPr>
          <w:spacing w:val="-5"/>
        </w:rPr>
        <w:t xml:space="preserve"> </w:t>
      </w:r>
      <w:r>
        <w:t>trừu</w:t>
      </w:r>
      <w:r>
        <w:rPr>
          <w:spacing w:val="-5"/>
        </w:rPr>
        <w:t xml:space="preserve"> </w:t>
      </w:r>
      <w:r>
        <w:t>tượng</w:t>
      </w:r>
      <w:r>
        <w:rPr>
          <w:spacing w:val="-5"/>
        </w:rPr>
        <w:t xml:space="preserve"> </w:t>
      </w:r>
      <w:r>
        <w:t>hóa</w:t>
      </w:r>
      <w:r>
        <w:rPr>
          <w:spacing w:val="-5"/>
        </w:rPr>
        <w:t xml:space="preserve"> </w:t>
      </w:r>
      <w:r>
        <w:t>khỏi</w:t>
      </w:r>
      <w:r>
        <w:rPr>
          <w:spacing w:val="-5"/>
        </w:rPr>
        <w:t xml:space="preserve"> </w:t>
      </w:r>
      <w:r>
        <w:t>logic</w:t>
      </w:r>
      <w:r>
        <w:rPr>
          <w:spacing w:val="-3"/>
        </w:rPr>
        <w:t xml:space="preserve"> </w:t>
      </w:r>
      <w:r>
        <w:t>trò</w:t>
      </w:r>
      <w:r>
        <w:rPr>
          <w:spacing w:val="-5"/>
        </w:rPr>
        <w:t xml:space="preserve"> </w:t>
      </w:r>
      <w:r>
        <w:t>chơi,</w:t>
      </w:r>
      <w:r>
        <w:rPr>
          <w:spacing w:val="-5"/>
        </w:rPr>
        <w:t xml:space="preserve"> </w:t>
      </w:r>
      <w:r>
        <w:t>do</w:t>
      </w:r>
      <w:r>
        <w:rPr>
          <w:spacing w:val="-5"/>
        </w:rPr>
        <w:t xml:space="preserve"> </w:t>
      </w:r>
      <w:r>
        <w:t>đó</w:t>
      </w:r>
      <w:r>
        <w:rPr>
          <w:spacing w:val="-5"/>
        </w:rPr>
        <w:t xml:space="preserve"> </w:t>
      </w:r>
      <w:r>
        <w:t>có thể sử dụng ngôn ngữ lập trình bậc cao, chẳng hạn như Python, để cấu trúc trò chơi.</w:t>
      </w:r>
    </w:p>
    <w:p w14:paraId="21C08FB0">
      <w:pPr>
        <w:pStyle w:val="7"/>
        <w:spacing w:after="0" w:line="360" w:lineRule="auto"/>
        <w:jc w:val="both"/>
        <w:sectPr>
          <w:pgSz w:w="11910" w:h="16850"/>
          <w:pgMar w:top="1060" w:right="283" w:bottom="1300" w:left="1417" w:header="0" w:footer="1104" w:gutter="0"/>
          <w:cols w:space="720" w:num="1"/>
        </w:sectPr>
      </w:pPr>
    </w:p>
    <w:p w14:paraId="72B8447A">
      <w:pPr>
        <w:pStyle w:val="7"/>
        <w:spacing w:before="74" w:line="360" w:lineRule="auto"/>
        <w:ind w:right="848" w:firstLine="427"/>
        <w:jc w:val="both"/>
      </w:pPr>
      <w:r>
        <w:t>Các</w:t>
      </w:r>
      <w:r>
        <w:rPr>
          <w:spacing w:val="-1"/>
        </w:rPr>
        <w:t xml:space="preserve"> </w:t>
      </w:r>
      <w:r>
        <w:t>tính</w:t>
      </w:r>
      <w:r>
        <w:rPr>
          <w:spacing w:val="-2"/>
        </w:rPr>
        <w:t xml:space="preserve"> </w:t>
      </w:r>
      <w:r>
        <w:t>năng khác</w:t>
      </w:r>
      <w:r>
        <w:rPr>
          <w:spacing w:val="-1"/>
        </w:rPr>
        <w:t xml:space="preserve"> </w:t>
      </w:r>
      <w:r>
        <w:t>mà SDL</w:t>
      </w:r>
      <w:r>
        <w:rPr>
          <w:spacing w:val="-2"/>
        </w:rPr>
        <w:t xml:space="preserve"> </w:t>
      </w:r>
      <w:r>
        <w:t>không</w:t>
      </w:r>
      <w:r>
        <w:rPr>
          <w:spacing w:val="-2"/>
        </w:rPr>
        <w:t xml:space="preserve"> </w:t>
      </w:r>
      <w:r>
        <w:t>có</w:t>
      </w:r>
      <w:r>
        <w:rPr>
          <w:spacing w:val="-2"/>
        </w:rPr>
        <w:t xml:space="preserve"> </w:t>
      </w:r>
      <w:r>
        <w:t>bao</w:t>
      </w:r>
      <w:r>
        <w:rPr>
          <w:spacing w:val="-1"/>
        </w:rPr>
        <w:t xml:space="preserve"> </w:t>
      </w:r>
      <w:r>
        <w:t>gồm</w:t>
      </w:r>
      <w:r>
        <w:rPr>
          <w:spacing w:val="-2"/>
        </w:rPr>
        <w:t xml:space="preserve"> </w:t>
      </w:r>
      <w:r>
        <w:t>toán</w:t>
      </w:r>
      <w:r>
        <w:rPr>
          <w:spacing w:val="-2"/>
        </w:rPr>
        <w:t xml:space="preserve"> </w:t>
      </w:r>
      <w:r>
        <w:t>học</w:t>
      </w:r>
      <w:r>
        <w:rPr>
          <w:spacing w:val="-1"/>
        </w:rPr>
        <w:t xml:space="preserve"> </w:t>
      </w:r>
      <w:r>
        <w:t>vectơ,</w:t>
      </w:r>
      <w:r>
        <w:rPr>
          <w:spacing w:val="-2"/>
        </w:rPr>
        <w:t xml:space="preserve"> </w:t>
      </w:r>
      <w:r>
        <w:t>phát hiện</w:t>
      </w:r>
      <w:r>
        <w:rPr>
          <w:spacing w:val="-2"/>
        </w:rPr>
        <w:t xml:space="preserve"> </w:t>
      </w:r>
      <w:r>
        <w:t>va</w:t>
      </w:r>
      <w:r>
        <w:rPr>
          <w:spacing w:val="-1"/>
        </w:rPr>
        <w:t xml:space="preserve"> </w:t>
      </w:r>
      <w:r>
        <w:t>chạm, quản lý đồ họa 2D, hỗ trợ MIDI, camera, thao tác mảng pixel, chuyển đổi, lọc, hỗ trợ phông chữ freetype nâng cao và vẽ.</w:t>
      </w:r>
    </w:p>
    <w:p w14:paraId="621CF4EA">
      <w:pPr>
        <w:pStyle w:val="7"/>
        <w:spacing w:before="1"/>
        <w:ind w:left="712"/>
        <w:jc w:val="both"/>
      </w:pPr>
      <w:r>
        <w:t>Trong</w:t>
      </w:r>
      <w:r>
        <w:rPr>
          <w:spacing w:val="11"/>
        </w:rPr>
        <w:t xml:space="preserve"> </w:t>
      </w:r>
      <w:r>
        <w:t>đề</w:t>
      </w:r>
      <w:r>
        <w:rPr>
          <w:spacing w:val="12"/>
        </w:rPr>
        <w:t xml:space="preserve"> </w:t>
      </w:r>
      <w:r>
        <w:t>tài</w:t>
      </w:r>
      <w:r>
        <w:rPr>
          <w:spacing w:val="12"/>
        </w:rPr>
        <w:t xml:space="preserve"> </w:t>
      </w:r>
      <w:r>
        <w:t>này,</w:t>
      </w:r>
      <w:r>
        <w:rPr>
          <w:spacing w:val="12"/>
        </w:rPr>
        <w:t xml:space="preserve"> </w:t>
      </w:r>
      <w:r>
        <w:t>nhóm</w:t>
      </w:r>
      <w:r>
        <w:rPr>
          <w:spacing w:val="12"/>
        </w:rPr>
        <w:t xml:space="preserve"> </w:t>
      </w:r>
      <w:r>
        <w:t>chúng</w:t>
      </w:r>
      <w:r>
        <w:rPr>
          <w:spacing w:val="12"/>
        </w:rPr>
        <w:t xml:space="preserve"> </w:t>
      </w:r>
      <w:r>
        <w:t>em</w:t>
      </w:r>
      <w:r>
        <w:rPr>
          <w:spacing w:val="12"/>
        </w:rPr>
        <w:t xml:space="preserve"> </w:t>
      </w:r>
      <w:r>
        <w:t>sử</w:t>
      </w:r>
      <w:r>
        <w:rPr>
          <w:spacing w:val="13"/>
        </w:rPr>
        <w:t xml:space="preserve"> </w:t>
      </w:r>
      <w:r>
        <w:t>dụng</w:t>
      </w:r>
      <w:r>
        <w:rPr>
          <w:spacing w:val="13"/>
        </w:rPr>
        <w:t xml:space="preserve"> </w:t>
      </w:r>
      <w:r>
        <w:t>Pygame</w:t>
      </w:r>
      <w:r>
        <w:rPr>
          <w:spacing w:val="12"/>
        </w:rPr>
        <w:t xml:space="preserve"> </w:t>
      </w:r>
      <w:r>
        <w:t>để</w:t>
      </w:r>
      <w:r>
        <w:rPr>
          <w:spacing w:val="16"/>
        </w:rPr>
        <w:t xml:space="preserve"> </w:t>
      </w:r>
      <w:r>
        <w:t>xây</w:t>
      </w:r>
      <w:r>
        <w:rPr>
          <w:spacing w:val="12"/>
        </w:rPr>
        <w:t xml:space="preserve"> </w:t>
      </w:r>
      <w:r>
        <w:t>dựng</w:t>
      </w:r>
      <w:r>
        <w:rPr>
          <w:spacing w:val="12"/>
        </w:rPr>
        <w:t xml:space="preserve"> </w:t>
      </w:r>
      <w:r>
        <w:t>giao</w:t>
      </w:r>
      <w:r>
        <w:rPr>
          <w:spacing w:val="12"/>
        </w:rPr>
        <w:t xml:space="preserve"> </w:t>
      </w:r>
      <w:r>
        <w:t>diện</w:t>
      </w:r>
      <w:r>
        <w:rPr>
          <w:spacing w:val="12"/>
        </w:rPr>
        <w:t xml:space="preserve"> </w:t>
      </w:r>
      <w:r>
        <w:t>và</w:t>
      </w:r>
      <w:r>
        <w:rPr>
          <w:spacing w:val="14"/>
        </w:rPr>
        <w:t xml:space="preserve"> </w:t>
      </w:r>
      <w:r>
        <w:rPr>
          <w:spacing w:val="-5"/>
        </w:rPr>
        <w:t>mô</w:t>
      </w:r>
    </w:p>
    <w:p w14:paraId="6E252E81">
      <w:pPr>
        <w:pStyle w:val="7"/>
        <w:spacing w:before="150"/>
      </w:pPr>
      <w:r>
        <w:t>phỏng</w:t>
      </w:r>
      <w:r>
        <w:rPr>
          <w:spacing w:val="-6"/>
        </w:rPr>
        <w:t xml:space="preserve"> </w:t>
      </w:r>
      <w:r>
        <w:t>chuyển</w:t>
      </w:r>
      <w:r>
        <w:rPr>
          <w:spacing w:val="-6"/>
        </w:rPr>
        <w:t xml:space="preserve"> </w:t>
      </w:r>
      <w:r>
        <w:t>động</w:t>
      </w:r>
      <w:r>
        <w:rPr>
          <w:spacing w:val="-5"/>
        </w:rPr>
        <w:t xml:space="preserve"> </w:t>
      </w:r>
      <w:r>
        <w:t>thuật</w:t>
      </w:r>
      <w:r>
        <w:rPr>
          <w:spacing w:val="-6"/>
        </w:rPr>
        <w:t xml:space="preserve"> </w:t>
      </w:r>
      <w:r>
        <w:rPr>
          <w:spacing w:val="-2"/>
        </w:rPr>
        <w:t>toán.</w:t>
      </w:r>
    </w:p>
    <w:p w14:paraId="3F62E951">
      <w:pPr>
        <w:spacing w:before="150"/>
        <w:ind w:left="712" w:right="0" w:firstLine="0"/>
        <w:jc w:val="both"/>
        <w:rPr>
          <w:sz w:val="26"/>
        </w:rPr>
      </w:pPr>
      <w:r>
        <w:rPr>
          <w:sz w:val="26"/>
        </w:rPr>
        <w:t>Đầu</w:t>
      </w:r>
      <w:r>
        <w:rPr>
          <w:spacing w:val="-6"/>
          <w:sz w:val="26"/>
        </w:rPr>
        <w:t xml:space="preserve"> </w:t>
      </w:r>
      <w:r>
        <w:rPr>
          <w:sz w:val="26"/>
        </w:rPr>
        <w:t>mỗi</w:t>
      </w:r>
      <w:r>
        <w:rPr>
          <w:spacing w:val="-5"/>
          <w:sz w:val="26"/>
        </w:rPr>
        <w:t xml:space="preserve"> </w:t>
      </w:r>
      <w:r>
        <w:rPr>
          <w:sz w:val="26"/>
        </w:rPr>
        <w:t>file,</w:t>
      </w:r>
      <w:r>
        <w:rPr>
          <w:spacing w:val="-4"/>
          <w:sz w:val="26"/>
        </w:rPr>
        <w:t xml:space="preserve"> </w:t>
      </w:r>
      <w:r>
        <w:rPr>
          <w:sz w:val="26"/>
        </w:rPr>
        <w:t>khai</w:t>
      </w:r>
      <w:r>
        <w:rPr>
          <w:spacing w:val="-4"/>
          <w:sz w:val="26"/>
        </w:rPr>
        <w:t xml:space="preserve"> </w:t>
      </w:r>
      <w:r>
        <w:rPr>
          <w:sz w:val="26"/>
        </w:rPr>
        <w:t>báo</w:t>
      </w:r>
      <w:r>
        <w:rPr>
          <w:spacing w:val="-2"/>
          <w:sz w:val="26"/>
        </w:rPr>
        <w:t xml:space="preserve"> </w:t>
      </w:r>
      <w:r>
        <w:rPr>
          <w:sz w:val="26"/>
        </w:rPr>
        <w:t>thư</w:t>
      </w:r>
      <w:r>
        <w:rPr>
          <w:spacing w:val="-5"/>
          <w:sz w:val="26"/>
        </w:rPr>
        <w:t xml:space="preserve"> </w:t>
      </w:r>
      <w:r>
        <w:rPr>
          <w:sz w:val="26"/>
        </w:rPr>
        <w:t>viện</w:t>
      </w:r>
      <w:r>
        <w:rPr>
          <w:spacing w:val="-5"/>
          <w:sz w:val="26"/>
        </w:rPr>
        <w:t xml:space="preserve"> </w:t>
      </w:r>
      <w:r>
        <w:rPr>
          <w:sz w:val="26"/>
        </w:rPr>
        <w:t>pygame</w:t>
      </w:r>
      <w:r>
        <w:rPr>
          <w:spacing w:val="-5"/>
          <w:sz w:val="26"/>
        </w:rPr>
        <w:t xml:space="preserve"> </w:t>
      </w:r>
      <w:r>
        <w:rPr>
          <w:sz w:val="26"/>
        </w:rPr>
        <w:t>qua</w:t>
      </w:r>
      <w:r>
        <w:rPr>
          <w:spacing w:val="-6"/>
          <w:sz w:val="26"/>
        </w:rPr>
        <w:t xml:space="preserve"> </w:t>
      </w:r>
      <w:r>
        <w:rPr>
          <w:sz w:val="26"/>
        </w:rPr>
        <w:t>câu</w:t>
      </w:r>
      <w:r>
        <w:rPr>
          <w:spacing w:val="-3"/>
          <w:sz w:val="26"/>
        </w:rPr>
        <w:t xml:space="preserve"> </w:t>
      </w:r>
      <w:r>
        <w:rPr>
          <w:sz w:val="26"/>
        </w:rPr>
        <w:t>lệnh</w:t>
      </w:r>
      <w:r>
        <w:rPr>
          <w:spacing w:val="-4"/>
          <w:sz w:val="26"/>
        </w:rPr>
        <w:t xml:space="preserve"> </w:t>
      </w:r>
      <w:r>
        <w:rPr>
          <w:b/>
          <w:sz w:val="26"/>
        </w:rPr>
        <w:t>‘import</w:t>
      </w:r>
      <w:r>
        <w:rPr>
          <w:b/>
          <w:spacing w:val="-6"/>
          <w:sz w:val="26"/>
        </w:rPr>
        <w:t xml:space="preserve"> </w:t>
      </w:r>
      <w:r>
        <w:rPr>
          <w:b/>
          <w:spacing w:val="-2"/>
          <w:sz w:val="26"/>
        </w:rPr>
        <w:t>pygame’</w:t>
      </w:r>
      <w:r>
        <w:rPr>
          <w:spacing w:val="-2"/>
          <w:sz w:val="26"/>
        </w:rPr>
        <w:t>.</w:t>
      </w:r>
    </w:p>
    <w:p w14:paraId="55E90B54">
      <w:pPr>
        <w:pStyle w:val="4"/>
        <w:numPr>
          <w:ilvl w:val="1"/>
          <w:numId w:val="8"/>
        </w:numPr>
        <w:tabs>
          <w:tab w:val="left" w:pos="758"/>
        </w:tabs>
        <w:spacing w:before="190" w:after="0" w:line="240" w:lineRule="auto"/>
        <w:ind w:left="758" w:right="0" w:hanging="473"/>
        <w:jc w:val="both"/>
      </w:pPr>
      <w:bookmarkStart w:id="12" w:name="_bookmark12"/>
      <w:bookmarkEnd w:id="12"/>
      <w:r>
        <w:t>Đọc</w:t>
      </w:r>
      <w:r>
        <w:rPr>
          <w:spacing w:val="-6"/>
        </w:rPr>
        <w:t xml:space="preserve"> </w:t>
      </w:r>
      <w:r>
        <w:t>–</w:t>
      </w:r>
      <w:r>
        <w:rPr>
          <w:spacing w:val="-3"/>
        </w:rPr>
        <w:t xml:space="preserve"> </w:t>
      </w:r>
      <w:r>
        <w:t>ghi</w:t>
      </w:r>
      <w:r>
        <w:rPr>
          <w:spacing w:val="-6"/>
        </w:rPr>
        <w:t xml:space="preserve"> </w:t>
      </w:r>
      <w:r>
        <w:t>dữ</w:t>
      </w:r>
      <w:r>
        <w:rPr>
          <w:spacing w:val="-3"/>
        </w:rPr>
        <w:t xml:space="preserve"> </w:t>
      </w:r>
      <w:r>
        <w:t>liệu</w:t>
      </w:r>
      <w:r>
        <w:rPr>
          <w:spacing w:val="-4"/>
        </w:rPr>
        <w:t xml:space="preserve"> </w:t>
      </w:r>
      <w:r>
        <w:t>bản</w:t>
      </w:r>
      <w:r>
        <w:rPr>
          <w:spacing w:val="-5"/>
        </w:rPr>
        <w:t xml:space="preserve"> </w:t>
      </w:r>
      <w:r>
        <w:t>đồ</w:t>
      </w:r>
      <w:r>
        <w:rPr>
          <w:spacing w:val="-6"/>
        </w:rPr>
        <w:t xml:space="preserve"> </w:t>
      </w:r>
      <w:r>
        <w:t>ma</w:t>
      </w:r>
      <w:r>
        <w:rPr>
          <w:spacing w:val="-4"/>
        </w:rPr>
        <w:t xml:space="preserve"> </w:t>
      </w:r>
      <w:r>
        <w:t>trận</w:t>
      </w:r>
      <w:r>
        <w:rPr>
          <w:spacing w:val="-3"/>
        </w:rPr>
        <w:t xml:space="preserve"> </w:t>
      </w:r>
      <w:r>
        <w:t>với</w:t>
      </w:r>
      <w:r>
        <w:rPr>
          <w:spacing w:val="-5"/>
        </w:rPr>
        <w:t xml:space="preserve"> </w:t>
      </w:r>
      <w:r>
        <w:t>python</w:t>
      </w:r>
      <w:r>
        <w:rPr>
          <w:spacing w:val="-6"/>
        </w:rPr>
        <w:t xml:space="preserve"> </w:t>
      </w:r>
      <w:r>
        <w:rPr>
          <w:spacing w:val="-2"/>
        </w:rPr>
        <w:t>tkinter</w:t>
      </w:r>
    </w:p>
    <w:p w14:paraId="550267FB">
      <w:pPr>
        <w:pStyle w:val="7"/>
        <w:spacing w:before="148" w:line="360" w:lineRule="auto"/>
        <w:ind w:right="852" w:firstLine="427"/>
        <w:jc w:val="both"/>
      </w:pPr>
      <w:r>
        <w:t>Tkinter</w:t>
      </w:r>
      <w:r>
        <w:rPr>
          <w:spacing w:val="-2"/>
        </w:rPr>
        <w:t xml:space="preserve"> </w:t>
      </w:r>
      <w:r>
        <w:t>là</w:t>
      </w:r>
      <w:r>
        <w:rPr>
          <w:spacing w:val="-2"/>
        </w:rPr>
        <w:t xml:space="preserve"> </w:t>
      </w:r>
      <w:r>
        <w:t>thư</w:t>
      </w:r>
      <w:r>
        <w:rPr>
          <w:spacing w:val="-1"/>
        </w:rPr>
        <w:t xml:space="preserve"> </w:t>
      </w:r>
      <w:r>
        <w:t>viện</w:t>
      </w:r>
      <w:r>
        <w:rPr>
          <w:spacing w:val="-2"/>
        </w:rPr>
        <w:t xml:space="preserve"> </w:t>
      </w:r>
      <w:r>
        <w:t>GUI</w:t>
      </w:r>
      <w:r>
        <w:rPr>
          <w:spacing w:val="-2"/>
        </w:rPr>
        <w:t xml:space="preserve"> </w:t>
      </w:r>
      <w:r>
        <w:t>tiêu</w:t>
      </w:r>
      <w:r>
        <w:rPr>
          <w:spacing w:val="-2"/>
        </w:rPr>
        <w:t xml:space="preserve"> </w:t>
      </w:r>
      <w:r>
        <w:t>chuẩn</w:t>
      </w:r>
      <w:r>
        <w:rPr>
          <w:spacing w:val="-2"/>
        </w:rPr>
        <w:t xml:space="preserve"> </w:t>
      </w:r>
      <w:r>
        <w:t>cho</w:t>
      </w:r>
      <w:r>
        <w:rPr>
          <w:spacing w:val="-2"/>
        </w:rPr>
        <w:t xml:space="preserve"> </w:t>
      </w:r>
      <w:r>
        <w:t>Python.</w:t>
      </w:r>
      <w:r>
        <w:rPr>
          <w:spacing w:val="-2"/>
        </w:rPr>
        <w:t xml:space="preserve"> </w:t>
      </w:r>
      <w:r>
        <w:t>Tkinter</w:t>
      </w:r>
      <w:r>
        <w:rPr>
          <w:spacing w:val="-2"/>
        </w:rPr>
        <w:t xml:space="preserve"> </w:t>
      </w:r>
      <w:r>
        <w:t>trong</w:t>
      </w:r>
      <w:r>
        <w:rPr>
          <w:spacing w:val="-2"/>
        </w:rPr>
        <w:t xml:space="preserve"> </w:t>
      </w:r>
      <w:r>
        <w:t>Python cung</w:t>
      </w:r>
      <w:r>
        <w:rPr>
          <w:spacing w:val="-2"/>
        </w:rPr>
        <w:t xml:space="preserve"> </w:t>
      </w:r>
      <w:r>
        <w:t>cấp</w:t>
      </w:r>
      <w:r>
        <w:rPr>
          <w:spacing w:val="-1"/>
        </w:rPr>
        <w:t xml:space="preserve"> </w:t>
      </w:r>
      <w:r>
        <w:t>một cách nhanh chóng và dễ dàng để tạo các ứng dụng GUI. Tkinter cung cấp giao diện hướng đối tượng cho bộ công cụ Tk GUI.</w:t>
      </w:r>
    </w:p>
    <w:p w14:paraId="6A642DD5">
      <w:pPr>
        <w:pStyle w:val="7"/>
        <w:spacing w:before="1" w:line="360" w:lineRule="auto"/>
        <w:ind w:right="848" w:firstLine="427"/>
        <w:jc w:val="both"/>
      </w:pPr>
      <w:r>
        <w:t>Với</w:t>
      </w:r>
      <w:r>
        <w:rPr>
          <w:spacing w:val="-1"/>
        </w:rPr>
        <w:t xml:space="preserve"> </w:t>
      </w:r>
      <w:r>
        <w:t>mỗi</w:t>
      </w:r>
      <w:r>
        <w:rPr>
          <w:spacing w:val="-1"/>
        </w:rPr>
        <w:t xml:space="preserve"> </w:t>
      </w:r>
      <w:r>
        <w:t>bản đồ</w:t>
      </w:r>
      <w:r>
        <w:rPr>
          <w:spacing w:val="-1"/>
        </w:rPr>
        <w:t xml:space="preserve"> </w:t>
      </w:r>
      <w:r>
        <w:t>được tạo sẵn qua định dạng</w:t>
      </w:r>
      <w:r>
        <w:rPr>
          <w:spacing w:val="-1"/>
        </w:rPr>
        <w:t xml:space="preserve"> </w:t>
      </w:r>
      <w:r>
        <w:t>file</w:t>
      </w:r>
      <w:r>
        <w:rPr>
          <w:spacing w:val="-1"/>
        </w:rPr>
        <w:t xml:space="preserve"> </w:t>
      </w:r>
      <w:r>
        <w:t>.txt, chương trình</w:t>
      </w:r>
      <w:r>
        <w:rPr>
          <w:spacing w:val="-1"/>
        </w:rPr>
        <w:t xml:space="preserve"> </w:t>
      </w:r>
      <w:r>
        <w:t>sẽ tiến</w:t>
      </w:r>
      <w:r>
        <w:rPr>
          <w:spacing w:val="-1"/>
        </w:rPr>
        <w:t xml:space="preserve"> </w:t>
      </w:r>
      <w:r>
        <w:t>hành</w:t>
      </w:r>
      <w:r>
        <w:rPr>
          <w:spacing w:val="-1"/>
        </w:rPr>
        <w:t xml:space="preserve"> </w:t>
      </w:r>
      <w:r>
        <w:t>đọc file</w:t>
      </w:r>
      <w:r>
        <w:rPr>
          <w:spacing w:val="-2"/>
        </w:rPr>
        <w:t xml:space="preserve"> </w:t>
      </w:r>
      <w:r>
        <w:t>và</w:t>
      </w:r>
      <w:r>
        <w:rPr>
          <w:spacing w:val="-3"/>
        </w:rPr>
        <w:t xml:space="preserve"> </w:t>
      </w:r>
      <w:r>
        <w:t>ánh xạ</w:t>
      </w:r>
      <w:r>
        <w:rPr>
          <w:spacing w:val="-2"/>
        </w:rPr>
        <w:t xml:space="preserve"> </w:t>
      </w:r>
      <w:r>
        <w:t>bản</w:t>
      </w:r>
      <w:r>
        <w:rPr>
          <w:spacing w:val="-3"/>
        </w:rPr>
        <w:t xml:space="preserve"> </w:t>
      </w:r>
      <w:r>
        <w:t>đồ</w:t>
      </w:r>
      <w:r>
        <w:rPr>
          <w:spacing w:val="-1"/>
        </w:rPr>
        <w:t xml:space="preserve"> </w:t>
      </w:r>
      <w:r>
        <w:t>đó</w:t>
      </w:r>
      <w:r>
        <w:rPr>
          <w:spacing w:val="-3"/>
        </w:rPr>
        <w:t xml:space="preserve"> </w:t>
      </w:r>
      <w:r>
        <w:t>lên</w:t>
      </w:r>
      <w:r>
        <w:rPr>
          <w:spacing w:val="-3"/>
        </w:rPr>
        <w:t xml:space="preserve"> </w:t>
      </w:r>
      <w:r>
        <w:t>trên giao</w:t>
      </w:r>
      <w:r>
        <w:rPr>
          <w:spacing w:val="-1"/>
        </w:rPr>
        <w:t xml:space="preserve"> </w:t>
      </w:r>
      <w:r>
        <w:t>diện</w:t>
      </w:r>
      <w:r>
        <w:rPr>
          <w:spacing w:val="-3"/>
        </w:rPr>
        <w:t xml:space="preserve"> </w:t>
      </w:r>
      <w:r>
        <w:t>chương</w:t>
      </w:r>
      <w:r>
        <w:rPr>
          <w:spacing w:val="-3"/>
        </w:rPr>
        <w:t xml:space="preserve"> </w:t>
      </w:r>
      <w:r>
        <w:t>trình.</w:t>
      </w:r>
      <w:r>
        <w:rPr>
          <w:spacing w:val="-1"/>
        </w:rPr>
        <w:t xml:space="preserve"> </w:t>
      </w:r>
      <w:r>
        <w:t>Và</w:t>
      </w:r>
      <w:r>
        <w:rPr>
          <w:spacing w:val="-3"/>
        </w:rPr>
        <w:t xml:space="preserve"> </w:t>
      </w:r>
      <w:r>
        <w:t>để có</w:t>
      </w:r>
      <w:r>
        <w:rPr>
          <w:spacing w:val="-3"/>
        </w:rPr>
        <w:t xml:space="preserve"> </w:t>
      </w:r>
      <w:r>
        <w:t>thể đọc</w:t>
      </w:r>
      <w:r>
        <w:rPr>
          <w:spacing w:val="-3"/>
        </w:rPr>
        <w:t xml:space="preserve"> </w:t>
      </w:r>
      <w:r>
        <w:t>– ghi</w:t>
      </w:r>
      <w:r>
        <w:rPr>
          <w:spacing w:val="-3"/>
        </w:rPr>
        <w:t xml:space="preserve"> </w:t>
      </w:r>
      <w:r>
        <w:t>file</w:t>
      </w:r>
      <w:r>
        <w:rPr>
          <w:spacing w:val="-1"/>
        </w:rPr>
        <w:t xml:space="preserve"> </w:t>
      </w:r>
      <w:r>
        <w:t>.txt để lấy data bản đồ, nhóm chúng em sử dụng thư viện python tkinter.</w:t>
      </w:r>
    </w:p>
    <w:p w14:paraId="085D6540">
      <w:pPr>
        <w:pStyle w:val="7"/>
        <w:spacing w:line="360" w:lineRule="auto"/>
        <w:ind w:right="850" w:firstLine="427"/>
        <w:jc w:val="both"/>
      </w:pPr>
      <w:r>
        <w:t>Trong</w:t>
      </w:r>
      <w:r>
        <w:rPr>
          <w:spacing w:val="-6"/>
        </w:rPr>
        <w:t xml:space="preserve"> </w:t>
      </w:r>
      <w:r>
        <w:t>thư</w:t>
      </w:r>
      <w:r>
        <w:rPr>
          <w:spacing w:val="-5"/>
        </w:rPr>
        <w:t xml:space="preserve"> </w:t>
      </w:r>
      <w:r>
        <w:t>viện</w:t>
      </w:r>
      <w:r>
        <w:rPr>
          <w:spacing w:val="-2"/>
        </w:rPr>
        <w:t xml:space="preserve"> </w:t>
      </w:r>
      <w:r>
        <w:t>tkinter,</w:t>
      </w:r>
      <w:r>
        <w:rPr>
          <w:spacing w:val="-4"/>
        </w:rPr>
        <w:t xml:space="preserve"> </w:t>
      </w:r>
      <w:r>
        <w:t>có</w:t>
      </w:r>
      <w:r>
        <w:rPr>
          <w:spacing w:val="-6"/>
        </w:rPr>
        <w:t xml:space="preserve"> </w:t>
      </w:r>
      <w:r>
        <w:t>tính</w:t>
      </w:r>
      <w:r>
        <w:rPr>
          <w:spacing w:val="-4"/>
        </w:rPr>
        <w:t xml:space="preserve"> </w:t>
      </w:r>
      <w:r>
        <w:t>năng</w:t>
      </w:r>
      <w:r>
        <w:rPr>
          <w:spacing w:val="-6"/>
        </w:rPr>
        <w:t xml:space="preserve"> </w:t>
      </w:r>
      <w:r>
        <w:t>hộp</w:t>
      </w:r>
      <w:r>
        <w:rPr>
          <w:spacing w:val="-5"/>
        </w:rPr>
        <w:t xml:space="preserve"> </w:t>
      </w:r>
      <w:r>
        <w:t>thoại</w:t>
      </w:r>
      <w:r>
        <w:rPr>
          <w:spacing w:val="-4"/>
        </w:rPr>
        <w:t xml:space="preserve"> </w:t>
      </w:r>
      <w:r>
        <w:t>chọn</w:t>
      </w:r>
      <w:r>
        <w:rPr>
          <w:spacing w:val="-6"/>
        </w:rPr>
        <w:t xml:space="preserve"> </w:t>
      </w:r>
      <w:r>
        <w:t>file:</w:t>
      </w:r>
      <w:r>
        <w:rPr>
          <w:spacing w:val="-6"/>
        </w:rPr>
        <w:t xml:space="preserve"> </w:t>
      </w:r>
      <w:r>
        <w:t>filedialog</w:t>
      </w:r>
      <w:r>
        <w:rPr>
          <w:spacing w:val="-4"/>
        </w:rPr>
        <w:t xml:space="preserve"> </w:t>
      </w:r>
      <w:r>
        <w:t>với</w:t>
      </w:r>
      <w:r>
        <w:rPr>
          <w:spacing w:val="-4"/>
        </w:rPr>
        <w:t xml:space="preserve"> </w:t>
      </w:r>
      <w:r>
        <w:t>các</w:t>
      </w:r>
      <w:r>
        <w:rPr>
          <w:spacing w:val="-4"/>
        </w:rPr>
        <w:t xml:space="preserve"> </w:t>
      </w:r>
      <w:r>
        <w:t>hàm</w:t>
      </w:r>
      <w:r>
        <w:rPr>
          <w:spacing w:val="-4"/>
        </w:rPr>
        <w:t xml:space="preserve"> </w:t>
      </w:r>
      <w:r>
        <w:t>như filedialog.askopenfilename() để mở file bản đồ .txt từ hộp thoại và hàm fileopendialog.asksaveasfile() để ghi dữ liệu vào file .txt.</w:t>
      </w:r>
    </w:p>
    <w:p w14:paraId="19068E02">
      <w:pPr>
        <w:spacing w:before="1" w:line="360" w:lineRule="auto"/>
        <w:ind w:left="285" w:right="846" w:firstLine="427"/>
        <w:jc w:val="both"/>
        <w:rPr>
          <w:sz w:val="26"/>
        </w:rPr>
      </w:pPr>
      <w:r>
        <w:rPr>
          <w:sz w:val="26"/>
        </w:rPr>
        <w:t>Ta khai báo thư viện tkinter tại file dùng để xử lý dữ liệu có tên file_handling.py, khai báo qua câu lệnh ‘</w:t>
      </w:r>
      <w:r>
        <w:rPr>
          <w:b/>
          <w:sz w:val="26"/>
        </w:rPr>
        <w:t>import tkinter as tk</w:t>
      </w:r>
      <w:r>
        <w:rPr>
          <w:sz w:val="26"/>
        </w:rPr>
        <w:t>’ và từ tkinter ta khai báo hộp thoại chọn file ‘</w:t>
      </w:r>
      <w:r>
        <w:rPr>
          <w:b/>
          <w:sz w:val="26"/>
        </w:rPr>
        <w:t>from tkinter import filedialog’</w:t>
      </w:r>
      <w:r>
        <w:rPr>
          <w:sz w:val="26"/>
        </w:rPr>
        <w:t>.</w:t>
      </w:r>
    </w:p>
    <w:p w14:paraId="42DAE9CD">
      <w:pPr>
        <w:spacing w:after="0" w:line="360" w:lineRule="auto"/>
        <w:jc w:val="both"/>
        <w:rPr>
          <w:sz w:val="26"/>
        </w:rPr>
        <w:sectPr>
          <w:pgSz w:w="11910" w:h="16850"/>
          <w:pgMar w:top="1060" w:right="283" w:bottom="1300" w:left="1417" w:header="0" w:footer="1104" w:gutter="0"/>
          <w:cols w:space="720" w:num="1"/>
        </w:sectPr>
      </w:pPr>
    </w:p>
    <w:p w14:paraId="7791BA7A">
      <w:pPr>
        <w:pStyle w:val="3"/>
        <w:ind w:left="275" w:right="559"/>
      </w:pPr>
      <w:bookmarkStart w:id="13" w:name="_bookmark13"/>
      <w:bookmarkEnd w:id="13"/>
      <w:r>
        <w:t>PHẦN</w:t>
      </w:r>
      <w:r>
        <w:rPr>
          <w:spacing w:val="-8"/>
        </w:rPr>
        <w:t xml:space="preserve"> </w:t>
      </w:r>
      <w:r>
        <w:t>3:</w:t>
      </w:r>
      <w:r>
        <w:rPr>
          <w:spacing w:val="-6"/>
        </w:rPr>
        <w:t xml:space="preserve"> </w:t>
      </w:r>
      <w:r>
        <w:t>PHÂN</w:t>
      </w:r>
      <w:r>
        <w:rPr>
          <w:spacing w:val="-5"/>
        </w:rPr>
        <w:t xml:space="preserve"> </w:t>
      </w:r>
      <w:r>
        <w:t>TÍCH</w:t>
      </w:r>
      <w:r>
        <w:rPr>
          <w:spacing w:val="-8"/>
        </w:rPr>
        <w:t xml:space="preserve"> </w:t>
      </w:r>
      <w:r>
        <w:t>VÀ</w:t>
      </w:r>
      <w:r>
        <w:rPr>
          <w:spacing w:val="-7"/>
        </w:rPr>
        <w:t xml:space="preserve"> </w:t>
      </w:r>
      <w:r>
        <w:t>THIẾT</w:t>
      </w:r>
      <w:r>
        <w:rPr>
          <w:spacing w:val="-6"/>
        </w:rPr>
        <w:t xml:space="preserve"> </w:t>
      </w:r>
      <w:r>
        <w:t>KẾ</w:t>
      </w:r>
      <w:r>
        <w:rPr>
          <w:spacing w:val="-7"/>
        </w:rPr>
        <w:t xml:space="preserve"> </w:t>
      </w:r>
      <w:r>
        <w:t>GIẢI</w:t>
      </w:r>
      <w:r>
        <w:rPr>
          <w:spacing w:val="-8"/>
        </w:rPr>
        <w:t xml:space="preserve"> </w:t>
      </w:r>
      <w:r>
        <w:rPr>
          <w:spacing w:val="-4"/>
        </w:rPr>
        <w:t>PHÁP</w:t>
      </w:r>
    </w:p>
    <w:p w14:paraId="509B3131">
      <w:pPr>
        <w:pStyle w:val="4"/>
        <w:numPr>
          <w:ilvl w:val="1"/>
          <w:numId w:val="10"/>
        </w:numPr>
        <w:tabs>
          <w:tab w:val="left" w:pos="1287"/>
        </w:tabs>
        <w:spacing w:before="150" w:after="0" w:line="240" w:lineRule="auto"/>
        <w:ind w:left="1287" w:right="0" w:hanging="719"/>
        <w:jc w:val="both"/>
      </w:pPr>
      <w:bookmarkStart w:id="14" w:name="_bookmark14"/>
      <w:bookmarkEnd w:id="14"/>
      <w:r>
        <w:t>Thuật</w:t>
      </w:r>
      <w:r>
        <w:rPr>
          <w:spacing w:val="-9"/>
        </w:rPr>
        <w:t xml:space="preserve"> </w:t>
      </w:r>
      <w:r>
        <w:t>toán</w:t>
      </w:r>
      <w:r>
        <w:rPr>
          <w:spacing w:val="-9"/>
        </w:rPr>
        <w:t xml:space="preserve"> </w:t>
      </w:r>
      <w:r>
        <w:rPr>
          <w:spacing w:val="-5"/>
        </w:rPr>
        <w:t>A*</w:t>
      </w:r>
    </w:p>
    <w:p w14:paraId="7144B30C">
      <w:pPr>
        <w:pStyle w:val="4"/>
        <w:numPr>
          <w:ilvl w:val="2"/>
          <w:numId w:val="10"/>
        </w:numPr>
        <w:tabs>
          <w:tab w:val="left" w:pos="1236"/>
        </w:tabs>
        <w:spacing w:before="191" w:after="0" w:line="240" w:lineRule="auto"/>
        <w:ind w:left="1236" w:right="0" w:hanging="668"/>
        <w:jc w:val="both"/>
      </w:pPr>
      <w:bookmarkStart w:id="15" w:name="_bookmark15"/>
      <w:bookmarkEnd w:id="15"/>
      <w:r>
        <w:t>Giới</w:t>
      </w:r>
      <w:r>
        <w:rPr>
          <w:spacing w:val="-7"/>
        </w:rPr>
        <w:t xml:space="preserve"> </w:t>
      </w:r>
      <w:r>
        <w:t>thiệu</w:t>
      </w:r>
      <w:r>
        <w:rPr>
          <w:spacing w:val="-7"/>
        </w:rPr>
        <w:t xml:space="preserve"> </w:t>
      </w:r>
      <w:r>
        <w:t>thuật</w:t>
      </w:r>
      <w:r>
        <w:rPr>
          <w:spacing w:val="-5"/>
        </w:rPr>
        <w:t xml:space="preserve"> </w:t>
      </w:r>
      <w:r>
        <w:t>toán</w:t>
      </w:r>
      <w:r>
        <w:rPr>
          <w:spacing w:val="-7"/>
        </w:rPr>
        <w:t xml:space="preserve"> </w:t>
      </w:r>
      <w:r>
        <w:rPr>
          <w:spacing w:val="-5"/>
        </w:rPr>
        <w:t>A*</w:t>
      </w:r>
    </w:p>
    <w:p w14:paraId="42A574FA">
      <w:pPr>
        <w:pStyle w:val="7"/>
        <w:spacing w:before="149" w:line="360" w:lineRule="auto"/>
        <w:ind w:right="847" w:firstLine="427"/>
        <w:jc w:val="both"/>
      </w:pPr>
      <w:r>
        <w:t>Thuật</w:t>
      </w:r>
      <w:r>
        <w:rPr>
          <w:spacing w:val="-17"/>
        </w:rPr>
        <w:t xml:space="preserve"> </w:t>
      </w:r>
      <w:r>
        <w:t>toán</w:t>
      </w:r>
      <w:r>
        <w:rPr>
          <w:spacing w:val="-16"/>
        </w:rPr>
        <w:t xml:space="preserve"> </w:t>
      </w:r>
      <w:r>
        <w:t>A*</w:t>
      </w:r>
      <w:r>
        <w:rPr>
          <w:spacing w:val="-16"/>
        </w:rPr>
        <w:t xml:space="preserve"> </w:t>
      </w:r>
      <w:r>
        <w:t>là</w:t>
      </w:r>
      <w:r>
        <w:rPr>
          <w:spacing w:val="-16"/>
        </w:rPr>
        <w:t xml:space="preserve"> </w:t>
      </w:r>
      <w:r>
        <w:t>một</w:t>
      </w:r>
      <w:r>
        <w:rPr>
          <w:spacing w:val="-17"/>
        </w:rPr>
        <w:t xml:space="preserve"> </w:t>
      </w:r>
      <w:r>
        <w:t>thuật</w:t>
      </w:r>
      <w:r>
        <w:rPr>
          <w:spacing w:val="-16"/>
        </w:rPr>
        <w:t xml:space="preserve"> </w:t>
      </w:r>
      <w:r>
        <w:t>toán</w:t>
      </w:r>
      <w:r>
        <w:rPr>
          <w:spacing w:val="-16"/>
        </w:rPr>
        <w:t xml:space="preserve"> </w:t>
      </w:r>
      <w:r>
        <w:t>tìm</w:t>
      </w:r>
      <w:r>
        <w:rPr>
          <w:spacing w:val="-16"/>
        </w:rPr>
        <w:t xml:space="preserve"> </w:t>
      </w:r>
      <w:r>
        <w:t>kiếm</w:t>
      </w:r>
      <w:r>
        <w:rPr>
          <w:spacing w:val="-17"/>
        </w:rPr>
        <w:t xml:space="preserve"> </w:t>
      </w:r>
      <w:r>
        <w:t>trong</w:t>
      </w:r>
      <w:r>
        <w:rPr>
          <w:spacing w:val="-16"/>
        </w:rPr>
        <w:t xml:space="preserve"> </w:t>
      </w:r>
      <w:r>
        <w:t>đồ</w:t>
      </w:r>
      <w:r>
        <w:rPr>
          <w:spacing w:val="-16"/>
        </w:rPr>
        <w:t xml:space="preserve"> </w:t>
      </w:r>
      <w:r>
        <w:t>thị.</w:t>
      </w:r>
      <w:r>
        <w:rPr>
          <w:spacing w:val="-16"/>
        </w:rPr>
        <w:t xml:space="preserve"> </w:t>
      </w:r>
      <w:r>
        <w:t>Thuật</w:t>
      </w:r>
      <w:r>
        <w:rPr>
          <w:spacing w:val="-17"/>
        </w:rPr>
        <w:t xml:space="preserve"> </w:t>
      </w:r>
      <w:r>
        <w:t>toán</w:t>
      </w:r>
      <w:r>
        <w:rPr>
          <w:spacing w:val="-16"/>
        </w:rPr>
        <w:t xml:space="preserve"> </w:t>
      </w:r>
      <w:r>
        <w:t>này</w:t>
      </w:r>
      <w:r>
        <w:rPr>
          <w:spacing w:val="-16"/>
        </w:rPr>
        <w:t xml:space="preserve"> </w:t>
      </w:r>
      <w:r>
        <w:t>tìm</w:t>
      </w:r>
      <w:r>
        <w:rPr>
          <w:spacing w:val="-16"/>
        </w:rPr>
        <w:t xml:space="preserve"> </w:t>
      </w:r>
      <w:r>
        <w:t>một</w:t>
      </w:r>
      <w:r>
        <w:rPr>
          <w:spacing w:val="-17"/>
        </w:rPr>
        <w:t xml:space="preserve"> </w:t>
      </w:r>
      <w:r>
        <w:t>đường đi từ một nút khởi đầu tới một nút đích cho trước (hoặc tới một nút thỏa mãn một điều kiện đích). Thuật toán này sử dụng một "đánh giá heuristic" để xếp loại từng nút theo ước</w:t>
      </w:r>
      <w:r>
        <w:rPr>
          <w:spacing w:val="-5"/>
        </w:rPr>
        <w:t xml:space="preserve"> </w:t>
      </w:r>
      <w:r>
        <w:t>lượng</w:t>
      </w:r>
      <w:r>
        <w:rPr>
          <w:spacing w:val="-3"/>
        </w:rPr>
        <w:t xml:space="preserve"> </w:t>
      </w:r>
      <w:r>
        <w:t>về</w:t>
      </w:r>
      <w:r>
        <w:rPr>
          <w:spacing w:val="-5"/>
        </w:rPr>
        <w:t xml:space="preserve"> </w:t>
      </w:r>
      <w:r>
        <w:t>tuyến</w:t>
      </w:r>
      <w:r>
        <w:rPr>
          <w:spacing w:val="-3"/>
        </w:rPr>
        <w:t xml:space="preserve"> </w:t>
      </w:r>
      <w:r>
        <w:t>đường</w:t>
      </w:r>
      <w:r>
        <w:rPr>
          <w:spacing w:val="-5"/>
        </w:rPr>
        <w:t xml:space="preserve"> </w:t>
      </w:r>
      <w:r>
        <w:t>tốt</w:t>
      </w:r>
      <w:r>
        <w:rPr>
          <w:spacing w:val="-3"/>
        </w:rPr>
        <w:t xml:space="preserve"> </w:t>
      </w:r>
      <w:r>
        <w:t>nhất</w:t>
      </w:r>
      <w:r>
        <w:rPr>
          <w:spacing w:val="-3"/>
        </w:rPr>
        <w:t xml:space="preserve"> </w:t>
      </w:r>
      <w:r>
        <w:t>đi</w:t>
      </w:r>
      <w:r>
        <w:rPr>
          <w:spacing w:val="-3"/>
        </w:rPr>
        <w:t xml:space="preserve"> </w:t>
      </w:r>
      <w:r>
        <w:t>qua</w:t>
      </w:r>
      <w:r>
        <w:rPr>
          <w:spacing w:val="-3"/>
        </w:rPr>
        <w:t xml:space="preserve"> </w:t>
      </w:r>
      <w:r>
        <w:t>nút</w:t>
      </w:r>
      <w:r>
        <w:rPr>
          <w:spacing w:val="-3"/>
        </w:rPr>
        <w:t xml:space="preserve"> </w:t>
      </w:r>
      <w:r>
        <w:t>đó.</w:t>
      </w:r>
      <w:r>
        <w:rPr>
          <w:spacing w:val="-5"/>
        </w:rPr>
        <w:t xml:space="preserve"> </w:t>
      </w:r>
      <w:r>
        <w:t>Thuật</w:t>
      </w:r>
      <w:r>
        <w:rPr>
          <w:spacing w:val="-5"/>
        </w:rPr>
        <w:t xml:space="preserve"> </w:t>
      </w:r>
      <w:r>
        <w:t>toán</w:t>
      </w:r>
      <w:r>
        <w:rPr>
          <w:spacing w:val="-5"/>
        </w:rPr>
        <w:t xml:space="preserve"> </w:t>
      </w:r>
      <w:r>
        <w:t>này</w:t>
      </w:r>
      <w:r>
        <w:rPr>
          <w:spacing w:val="-3"/>
        </w:rPr>
        <w:t xml:space="preserve"> </w:t>
      </w:r>
      <w:r>
        <w:t>duyệt</w:t>
      </w:r>
      <w:r>
        <w:rPr>
          <w:spacing w:val="-5"/>
        </w:rPr>
        <w:t xml:space="preserve"> </w:t>
      </w:r>
      <w:r>
        <w:t>các</w:t>
      </w:r>
      <w:r>
        <w:rPr>
          <w:spacing w:val="-3"/>
        </w:rPr>
        <w:t xml:space="preserve"> </w:t>
      </w:r>
      <w:r>
        <w:t>nút</w:t>
      </w:r>
      <w:r>
        <w:rPr>
          <w:spacing w:val="-5"/>
        </w:rPr>
        <w:t xml:space="preserve"> </w:t>
      </w:r>
      <w:r>
        <w:t>theo</w:t>
      </w:r>
      <w:r>
        <w:rPr>
          <w:spacing w:val="-5"/>
        </w:rPr>
        <w:t xml:space="preserve"> </w:t>
      </w:r>
      <w:r>
        <w:t>thứ tự của đánh giá heuristic này. Do đó, thuật toán A* là một ví dụ của tìm kiếm theo lựa chọn tốt nhất (best-first search).</w:t>
      </w:r>
    </w:p>
    <w:p w14:paraId="334DCC83">
      <w:pPr>
        <w:pStyle w:val="7"/>
        <w:spacing w:before="1" w:line="360" w:lineRule="auto"/>
        <w:ind w:right="853" w:firstLine="427"/>
        <w:jc w:val="both"/>
      </w:pPr>
      <w:r>
        <w:t>Thuật toán A* được mô tả lần đầu vào năm 1968 bởi Peter Hart, Nils Nilsson, và Bertram</w:t>
      </w:r>
      <w:r>
        <w:rPr>
          <w:spacing w:val="-11"/>
        </w:rPr>
        <w:t xml:space="preserve"> </w:t>
      </w:r>
      <w:r>
        <w:t>Raphael.</w:t>
      </w:r>
      <w:r>
        <w:rPr>
          <w:spacing w:val="-11"/>
        </w:rPr>
        <w:t xml:space="preserve"> </w:t>
      </w:r>
      <w:r>
        <w:t>Trong</w:t>
      </w:r>
      <w:r>
        <w:rPr>
          <w:spacing w:val="-13"/>
        </w:rPr>
        <w:t xml:space="preserve"> </w:t>
      </w:r>
      <w:r>
        <w:t>bài</w:t>
      </w:r>
      <w:r>
        <w:rPr>
          <w:spacing w:val="-11"/>
        </w:rPr>
        <w:t xml:space="preserve"> </w:t>
      </w:r>
      <w:r>
        <w:t>báo</w:t>
      </w:r>
      <w:r>
        <w:rPr>
          <w:spacing w:val="-13"/>
        </w:rPr>
        <w:t xml:space="preserve"> </w:t>
      </w:r>
      <w:r>
        <w:t>của</w:t>
      </w:r>
      <w:r>
        <w:rPr>
          <w:spacing w:val="-13"/>
        </w:rPr>
        <w:t xml:space="preserve"> </w:t>
      </w:r>
      <w:r>
        <w:t>họ,</w:t>
      </w:r>
      <w:r>
        <w:rPr>
          <w:spacing w:val="-11"/>
        </w:rPr>
        <w:t xml:space="preserve"> </w:t>
      </w:r>
      <w:r>
        <w:t>thuật</w:t>
      </w:r>
      <w:r>
        <w:rPr>
          <w:spacing w:val="-13"/>
        </w:rPr>
        <w:t xml:space="preserve"> </w:t>
      </w:r>
      <w:r>
        <w:t>toán</w:t>
      </w:r>
      <w:r>
        <w:rPr>
          <w:spacing w:val="-13"/>
        </w:rPr>
        <w:t xml:space="preserve"> </w:t>
      </w:r>
      <w:r>
        <w:t>được</w:t>
      </w:r>
      <w:r>
        <w:rPr>
          <w:spacing w:val="-11"/>
        </w:rPr>
        <w:t xml:space="preserve"> </w:t>
      </w:r>
      <w:r>
        <w:t>gọi</w:t>
      </w:r>
      <w:r>
        <w:rPr>
          <w:spacing w:val="-11"/>
        </w:rPr>
        <w:t xml:space="preserve"> </w:t>
      </w:r>
      <w:r>
        <w:t>là</w:t>
      </w:r>
      <w:r>
        <w:rPr>
          <w:spacing w:val="-13"/>
        </w:rPr>
        <w:t xml:space="preserve"> </w:t>
      </w:r>
      <w:r>
        <w:t>thuật</w:t>
      </w:r>
      <w:r>
        <w:rPr>
          <w:spacing w:val="-13"/>
        </w:rPr>
        <w:t xml:space="preserve"> </w:t>
      </w:r>
      <w:r>
        <w:t>toán</w:t>
      </w:r>
      <w:r>
        <w:rPr>
          <w:spacing w:val="-13"/>
        </w:rPr>
        <w:t xml:space="preserve"> </w:t>
      </w:r>
      <w:r>
        <w:t>A;</w:t>
      </w:r>
      <w:r>
        <w:rPr>
          <w:spacing w:val="-11"/>
        </w:rPr>
        <w:t xml:space="preserve"> </w:t>
      </w:r>
      <w:r>
        <w:t>khi</w:t>
      </w:r>
      <w:r>
        <w:rPr>
          <w:spacing w:val="-11"/>
        </w:rPr>
        <w:t xml:space="preserve"> </w:t>
      </w:r>
      <w:r>
        <w:t>sử</w:t>
      </w:r>
      <w:r>
        <w:rPr>
          <w:spacing w:val="-13"/>
        </w:rPr>
        <w:t xml:space="preserve"> </w:t>
      </w:r>
      <w:r>
        <w:t>dụng thuật</w:t>
      </w:r>
      <w:r>
        <w:rPr>
          <w:spacing w:val="-3"/>
        </w:rPr>
        <w:t xml:space="preserve"> </w:t>
      </w:r>
      <w:r>
        <w:t>toán</w:t>
      </w:r>
      <w:r>
        <w:rPr>
          <w:spacing w:val="-2"/>
        </w:rPr>
        <w:t xml:space="preserve"> </w:t>
      </w:r>
      <w:r>
        <w:t>này</w:t>
      </w:r>
      <w:r>
        <w:rPr>
          <w:spacing w:val="-1"/>
        </w:rPr>
        <w:t xml:space="preserve"> </w:t>
      </w:r>
      <w:r>
        <w:t>với</w:t>
      </w:r>
      <w:r>
        <w:rPr>
          <w:spacing w:val="-2"/>
        </w:rPr>
        <w:t xml:space="preserve"> </w:t>
      </w:r>
      <w:r>
        <w:t>một</w:t>
      </w:r>
      <w:r>
        <w:rPr>
          <w:spacing w:val="-2"/>
        </w:rPr>
        <w:t xml:space="preserve"> </w:t>
      </w:r>
      <w:r>
        <w:t>đánh</w:t>
      </w:r>
      <w:r>
        <w:rPr>
          <w:spacing w:val="-3"/>
        </w:rPr>
        <w:t xml:space="preserve"> </w:t>
      </w:r>
      <w:r>
        <w:t>giá</w:t>
      </w:r>
      <w:r>
        <w:rPr>
          <w:spacing w:val="-1"/>
        </w:rPr>
        <w:t xml:space="preserve"> </w:t>
      </w:r>
      <w:r>
        <w:t>heuristic</w:t>
      </w:r>
      <w:r>
        <w:rPr>
          <w:spacing w:val="-3"/>
        </w:rPr>
        <w:t xml:space="preserve"> </w:t>
      </w:r>
      <w:r>
        <w:t>thích</w:t>
      </w:r>
      <w:r>
        <w:rPr>
          <w:spacing w:val="-1"/>
        </w:rPr>
        <w:t xml:space="preserve"> </w:t>
      </w:r>
      <w:r>
        <w:t>hợp</w:t>
      </w:r>
      <w:r>
        <w:rPr>
          <w:spacing w:val="-3"/>
        </w:rPr>
        <w:t xml:space="preserve"> </w:t>
      </w:r>
      <w:r>
        <w:t>sẽ</w:t>
      </w:r>
      <w:r>
        <w:rPr>
          <w:spacing w:val="-2"/>
        </w:rPr>
        <w:t xml:space="preserve"> </w:t>
      </w:r>
      <w:r>
        <w:t>thu</w:t>
      </w:r>
      <w:r>
        <w:rPr>
          <w:spacing w:val="-2"/>
        </w:rPr>
        <w:t xml:space="preserve"> </w:t>
      </w:r>
      <w:r>
        <w:t>được</w:t>
      </w:r>
      <w:r>
        <w:rPr>
          <w:spacing w:val="-3"/>
        </w:rPr>
        <w:t xml:space="preserve"> </w:t>
      </w:r>
      <w:r>
        <w:t>hoạt</w:t>
      </w:r>
      <w:r>
        <w:rPr>
          <w:spacing w:val="-3"/>
        </w:rPr>
        <w:t xml:space="preserve"> </w:t>
      </w:r>
      <w:r>
        <w:t>động</w:t>
      </w:r>
      <w:r>
        <w:rPr>
          <w:spacing w:val="-3"/>
        </w:rPr>
        <w:t xml:space="preserve"> </w:t>
      </w:r>
      <w:r>
        <w:t>tối</w:t>
      </w:r>
      <w:r>
        <w:rPr>
          <w:spacing w:val="-3"/>
        </w:rPr>
        <w:t xml:space="preserve"> </w:t>
      </w:r>
      <w:r>
        <w:t>ưu,</w:t>
      </w:r>
      <w:r>
        <w:rPr>
          <w:spacing w:val="-2"/>
        </w:rPr>
        <w:t xml:space="preserve"> </w:t>
      </w:r>
      <w:r>
        <w:t>do</w:t>
      </w:r>
      <w:r>
        <w:rPr>
          <w:spacing w:val="-2"/>
        </w:rPr>
        <w:t xml:space="preserve"> </w:t>
      </w:r>
      <w:r>
        <w:t>đó mà có tên A*.</w:t>
      </w:r>
    </w:p>
    <w:p w14:paraId="4F5E7A35">
      <w:pPr>
        <w:pStyle w:val="4"/>
        <w:numPr>
          <w:ilvl w:val="2"/>
          <w:numId w:val="10"/>
        </w:numPr>
        <w:tabs>
          <w:tab w:val="left" w:pos="1236"/>
        </w:tabs>
        <w:spacing w:before="39" w:after="0" w:line="240" w:lineRule="auto"/>
        <w:ind w:left="1236" w:right="0" w:hanging="668"/>
        <w:jc w:val="both"/>
      </w:pPr>
      <w:bookmarkStart w:id="16" w:name="_bookmark16"/>
      <w:bookmarkEnd w:id="16"/>
      <w:r>
        <w:t>Ý</w:t>
      </w:r>
      <w:r>
        <w:rPr>
          <w:spacing w:val="-6"/>
        </w:rPr>
        <w:t xml:space="preserve"> </w:t>
      </w:r>
      <w:r>
        <w:t>tưởng</w:t>
      </w:r>
      <w:r>
        <w:rPr>
          <w:spacing w:val="-5"/>
        </w:rPr>
        <w:t xml:space="preserve"> </w:t>
      </w:r>
      <w:r>
        <w:t>thuật</w:t>
      </w:r>
      <w:r>
        <w:rPr>
          <w:spacing w:val="-5"/>
        </w:rPr>
        <w:t xml:space="preserve"> </w:t>
      </w:r>
      <w:r>
        <w:rPr>
          <w:spacing w:val="-4"/>
        </w:rPr>
        <w:t>toán</w:t>
      </w:r>
    </w:p>
    <w:p w14:paraId="617AF91B">
      <w:pPr>
        <w:pStyle w:val="7"/>
        <w:spacing w:before="150" w:line="360" w:lineRule="auto"/>
        <w:ind w:right="849" w:firstLine="427"/>
        <w:jc w:val="both"/>
      </w:pPr>
      <w:r>
        <w:t>Xét bài toán tìm đường – bài</w:t>
      </w:r>
      <w:r>
        <w:rPr>
          <w:spacing w:val="40"/>
        </w:rPr>
        <w:t xml:space="preserve"> </w:t>
      </w:r>
      <w:r>
        <w:t>toán mà A* thường được dùng để giải. A* xây dựng tăng</w:t>
      </w:r>
      <w:r>
        <w:rPr>
          <w:spacing w:val="-3"/>
        </w:rPr>
        <w:t xml:space="preserve"> </w:t>
      </w:r>
      <w:r>
        <w:t>dần</w:t>
      </w:r>
      <w:r>
        <w:rPr>
          <w:spacing w:val="-3"/>
        </w:rPr>
        <w:t xml:space="preserve"> </w:t>
      </w:r>
      <w:r>
        <w:t>tất</w:t>
      </w:r>
      <w:r>
        <w:rPr>
          <w:spacing w:val="-3"/>
        </w:rPr>
        <w:t xml:space="preserve"> </w:t>
      </w:r>
      <w:r>
        <w:t>cả</w:t>
      </w:r>
      <w:r>
        <w:rPr>
          <w:spacing w:val="-3"/>
        </w:rPr>
        <w:t xml:space="preserve"> </w:t>
      </w:r>
      <w:r>
        <w:t>các</w:t>
      </w:r>
      <w:r>
        <w:rPr>
          <w:spacing w:val="-1"/>
        </w:rPr>
        <w:t xml:space="preserve"> </w:t>
      </w:r>
      <w:r>
        <w:t>tuyến</w:t>
      </w:r>
      <w:r>
        <w:rPr>
          <w:spacing w:val="-3"/>
        </w:rPr>
        <w:t xml:space="preserve"> </w:t>
      </w:r>
      <w:r>
        <w:t>đường</w:t>
      </w:r>
      <w:r>
        <w:rPr>
          <w:spacing w:val="-3"/>
        </w:rPr>
        <w:t xml:space="preserve"> </w:t>
      </w:r>
      <w:r>
        <w:t>từ</w:t>
      </w:r>
      <w:r>
        <w:rPr>
          <w:spacing w:val="-3"/>
        </w:rPr>
        <w:t xml:space="preserve"> </w:t>
      </w:r>
      <w:r>
        <w:t>điểm</w:t>
      </w:r>
      <w:r>
        <w:rPr>
          <w:spacing w:val="-3"/>
        </w:rPr>
        <w:t xml:space="preserve"> </w:t>
      </w:r>
      <w:r>
        <w:t>xuất</w:t>
      </w:r>
      <w:r>
        <w:rPr>
          <w:spacing w:val="-3"/>
        </w:rPr>
        <w:t xml:space="preserve"> </w:t>
      </w:r>
      <w:r>
        <w:t>phát</w:t>
      </w:r>
      <w:r>
        <w:rPr>
          <w:spacing w:val="-3"/>
        </w:rPr>
        <w:t xml:space="preserve"> </w:t>
      </w:r>
      <w:r>
        <w:t>cho</w:t>
      </w:r>
      <w:r>
        <w:rPr>
          <w:spacing w:val="-3"/>
        </w:rPr>
        <w:t xml:space="preserve"> </w:t>
      </w:r>
      <w:r>
        <w:t>tới</w:t>
      </w:r>
      <w:r>
        <w:rPr>
          <w:spacing w:val="-3"/>
        </w:rPr>
        <w:t xml:space="preserve"> </w:t>
      </w:r>
      <w:r>
        <w:t>khi</w:t>
      </w:r>
      <w:r>
        <w:rPr>
          <w:spacing w:val="-3"/>
        </w:rPr>
        <w:t xml:space="preserve"> </w:t>
      </w:r>
      <w:r>
        <w:t>nó</w:t>
      </w:r>
      <w:r>
        <w:rPr>
          <w:spacing w:val="-3"/>
        </w:rPr>
        <w:t xml:space="preserve"> </w:t>
      </w:r>
      <w:r>
        <w:t>tìm</w:t>
      </w:r>
      <w:r>
        <w:rPr>
          <w:spacing w:val="-3"/>
        </w:rPr>
        <w:t xml:space="preserve"> </w:t>
      </w:r>
      <w:r>
        <w:t>thấy</w:t>
      </w:r>
      <w:r>
        <w:rPr>
          <w:spacing w:val="-3"/>
        </w:rPr>
        <w:t xml:space="preserve"> </w:t>
      </w:r>
      <w:r>
        <w:t>một</w:t>
      </w:r>
      <w:r>
        <w:rPr>
          <w:spacing w:val="-3"/>
        </w:rPr>
        <w:t xml:space="preserve"> </w:t>
      </w:r>
      <w:r>
        <w:t>đường</w:t>
      </w:r>
      <w:r>
        <w:rPr>
          <w:spacing w:val="-3"/>
        </w:rPr>
        <w:t xml:space="preserve"> </w:t>
      </w:r>
      <w:r>
        <w:t>đi chạm tới đích. Tuy nhiên, cũng như tất cả các thuật toán tìm kiếm có thông tin nó chỉ xây dựng các tuyến đường “có vẻ” như dẫn về phía đích.</w:t>
      </w:r>
    </w:p>
    <w:p w14:paraId="4FD24796">
      <w:pPr>
        <w:pStyle w:val="7"/>
        <w:spacing w:line="360" w:lineRule="auto"/>
        <w:ind w:right="848" w:firstLine="427"/>
        <w:jc w:val="both"/>
      </w:pPr>
      <w:r>
        <w:t>Để</w:t>
      </w:r>
      <w:r>
        <w:rPr>
          <w:spacing w:val="-10"/>
        </w:rPr>
        <w:t xml:space="preserve"> </w:t>
      </w:r>
      <w:r>
        <w:t>biết</w:t>
      </w:r>
      <w:r>
        <w:rPr>
          <w:spacing w:val="-8"/>
        </w:rPr>
        <w:t xml:space="preserve"> </w:t>
      </w:r>
      <w:r>
        <w:t>những</w:t>
      </w:r>
      <w:r>
        <w:rPr>
          <w:spacing w:val="-10"/>
        </w:rPr>
        <w:t xml:space="preserve"> </w:t>
      </w:r>
      <w:r>
        <w:t>tuyến</w:t>
      </w:r>
      <w:r>
        <w:rPr>
          <w:spacing w:val="-7"/>
        </w:rPr>
        <w:t xml:space="preserve"> </w:t>
      </w:r>
      <w:r>
        <w:t>đường</w:t>
      </w:r>
      <w:r>
        <w:rPr>
          <w:spacing w:val="-10"/>
        </w:rPr>
        <w:t xml:space="preserve"> </w:t>
      </w:r>
      <w:r>
        <w:t>nào</w:t>
      </w:r>
      <w:r>
        <w:rPr>
          <w:spacing w:val="-8"/>
        </w:rPr>
        <w:t xml:space="preserve"> </w:t>
      </w:r>
      <w:r>
        <w:t>có</w:t>
      </w:r>
      <w:r>
        <w:rPr>
          <w:spacing w:val="-7"/>
        </w:rPr>
        <w:t xml:space="preserve"> </w:t>
      </w:r>
      <w:r>
        <w:t>khả</w:t>
      </w:r>
      <w:r>
        <w:rPr>
          <w:spacing w:val="-10"/>
        </w:rPr>
        <w:t xml:space="preserve"> </w:t>
      </w:r>
      <w:r>
        <w:t>năng</w:t>
      </w:r>
      <w:r>
        <w:rPr>
          <w:spacing w:val="-10"/>
        </w:rPr>
        <w:t xml:space="preserve"> </w:t>
      </w:r>
      <w:r>
        <w:t>sẽ</w:t>
      </w:r>
      <w:r>
        <w:rPr>
          <w:spacing w:val="-8"/>
        </w:rPr>
        <w:t xml:space="preserve"> </w:t>
      </w:r>
      <w:r>
        <w:t>dẫn</w:t>
      </w:r>
      <w:r>
        <w:rPr>
          <w:spacing w:val="-10"/>
        </w:rPr>
        <w:t xml:space="preserve"> </w:t>
      </w:r>
      <w:r>
        <w:t>tới</w:t>
      </w:r>
      <w:r>
        <w:rPr>
          <w:spacing w:val="40"/>
        </w:rPr>
        <w:t xml:space="preserve"> </w:t>
      </w:r>
      <w:r>
        <w:t>đích,</w:t>
      </w:r>
      <w:r>
        <w:rPr>
          <w:spacing w:val="-7"/>
        </w:rPr>
        <w:t xml:space="preserve"> </w:t>
      </w:r>
      <w:r>
        <w:t>A*</w:t>
      </w:r>
      <w:r>
        <w:rPr>
          <w:spacing w:val="-10"/>
        </w:rPr>
        <w:t xml:space="preserve"> </w:t>
      </w:r>
      <w:r>
        <w:t>sử</w:t>
      </w:r>
      <w:r>
        <w:rPr>
          <w:spacing w:val="-7"/>
        </w:rPr>
        <w:t xml:space="preserve"> </w:t>
      </w:r>
      <w:r>
        <w:t>dụng</w:t>
      </w:r>
      <w:r>
        <w:rPr>
          <w:spacing w:val="-10"/>
        </w:rPr>
        <w:t xml:space="preserve"> </w:t>
      </w:r>
      <w:r>
        <w:t>một</w:t>
      </w:r>
      <w:r>
        <w:rPr>
          <w:spacing w:val="-8"/>
        </w:rPr>
        <w:t xml:space="preserve"> </w:t>
      </w:r>
      <w:r>
        <w:t>“đánh giá</w:t>
      </w:r>
      <w:r>
        <w:rPr>
          <w:spacing w:val="-13"/>
        </w:rPr>
        <w:t xml:space="preserve"> </w:t>
      </w:r>
      <w:r>
        <w:t>heuristic”</w:t>
      </w:r>
      <w:r>
        <w:rPr>
          <w:spacing w:val="-13"/>
        </w:rPr>
        <w:t xml:space="preserve"> </w:t>
      </w:r>
      <w:r>
        <w:t>về</w:t>
      </w:r>
      <w:r>
        <w:rPr>
          <w:spacing w:val="-13"/>
        </w:rPr>
        <w:t xml:space="preserve"> </w:t>
      </w:r>
      <w:r>
        <w:t>khoảng</w:t>
      </w:r>
      <w:r>
        <w:rPr>
          <w:spacing w:val="-13"/>
        </w:rPr>
        <w:t xml:space="preserve"> </w:t>
      </w:r>
      <w:r>
        <w:t>cách</w:t>
      </w:r>
      <w:r>
        <w:rPr>
          <w:spacing w:val="-13"/>
        </w:rPr>
        <w:t xml:space="preserve"> </w:t>
      </w:r>
      <w:r>
        <w:t>từ</w:t>
      </w:r>
      <w:r>
        <w:rPr>
          <w:spacing w:val="-13"/>
        </w:rPr>
        <w:t xml:space="preserve"> </w:t>
      </w:r>
      <w:r>
        <w:t>điểm</w:t>
      </w:r>
      <w:r>
        <w:rPr>
          <w:spacing w:val="-13"/>
        </w:rPr>
        <w:t xml:space="preserve"> </w:t>
      </w:r>
      <w:r>
        <w:t>bất</w:t>
      </w:r>
      <w:r>
        <w:rPr>
          <w:spacing w:val="-13"/>
        </w:rPr>
        <w:t xml:space="preserve"> </w:t>
      </w:r>
      <w:r>
        <w:t>kỳ</w:t>
      </w:r>
      <w:r>
        <w:rPr>
          <w:spacing w:val="-13"/>
        </w:rPr>
        <w:t xml:space="preserve"> </w:t>
      </w:r>
      <w:r>
        <w:t>cho</w:t>
      </w:r>
      <w:r>
        <w:rPr>
          <w:spacing w:val="-13"/>
        </w:rPr>
        <w:t xml:space="preserve"> </w:t>
      </w:r>
      <w:r>
        <w:t>tới</w:t>
      </w:r>
      <w:r>
        <w:rPr>
          <w:spacing w:val="-14"/>
        </w:rPr>
        <w:t xml:space="preserve"> </w:t>
      </w:r>
      <w:r>
        <w:t>đích.</w:t>
      </w:r>
      <w:r>
        <w:rPr>
          <w:spacing w:val="40"/>
        </w:rPr>
        <w:t xml:space="preserve"> </w:t>
      </w:r>
      <w:r>
        <w:t>Trong</w:t>
      </w:r>
      <w:r>
        <w:rPr>
          <w:spacing w:val="-13"/>
        </w:rPr>
        <w:t xml:space="preserve"> </w:t>
      </w:r>
      <w:r>
        <w:t>trường</w:t>
      </w:r>
      <w:r>
        <w:rPr>
          <w:spacing w:val="-14"/>
        </w:rPr>
        <w:t xml:space="preserve"> </w:t>
      </w:r>
      <w:r>
        <w:t>hợp</w:t>
      </w:r>
      <w:r>
        <w:rPr>
          <w:spacing w:val="40"/>
        </w:rPr>
        <w:t xml:space="preserve"> </w:t>
      </w:r>
      <w:r>
        <w:t>tìm</w:t>
      </w:r>
      <w:r>
        <w:rPr>
          <w:spacing w:val="40"/>
        </w:rPr>
        <w:t xml:space="preserve"> </w:t>
      </w:r>
      <w:r>
        <w:t>đường đi</w:t>
      </w:r>
      <w:r>
        <w:rPr>
          <w:spacing w:val="40"/>
        </w:rPr>
        <w:t xml:space="preserve"> </w:t>
      </w:r>
      <w:r>
        <w:t>,</w:t>
      </w:r>
      <w:r>
        <w:rPr>
          <w:spacing w:val="40"/>
        </w:rPr>
        <w:t xml:space="preserve"> </w:t>
      </w:r>
      <w:r>
        <w:t>đánh</w:t>
      </w:r>
      <w:r>
        <w:rPr>
          <w:spacing w:val="40"/>
        </w:rPr>
        <w:t xml:space="preserve"> </w:t>
      </w:r>
      <w:r>
        <w:t>giá</w:t>
      </w:r>
      <w:r>
        <w:rPr>
          <w:spacing w:val="40"/>
        </w:rPr>
        <w:t xml:space="preserve"> </w:t>
      </w:r>
      <w:r>
        <w:t>này</w:t>
      </w:r>
      <w:r>
        <w:rPr>
          <w:spacing w:val="40"/>
        </w:rPr>
        <w:t xml:space="preserve"> </w:t>
      </w:r>
      <w:r>
        <w:t>có thể</w:t>
      </w:r>
      <w:r>
        <w:rPr>
          <w:spacing w:val="-7"/>
        </w:rPr>
        <w:t xml:space="preserve"> </w:t>
      </w:r>
      <w:r>
        <w:t>là</w:t>
      </w:r>
      <w:r>
        <w:rPr>
          <w:spacing w:val="40"/>
        </w:rPr>
        <w:t xml:space="preserve"> </w:t>
      </w:r>
      <w:r>
        <w:t>khoảng</w:t>
      </w:r>
      <w:r>
        <w:rPr>
          <w:spacing w:val="-7"/>
        </w:rPr>
        <w:t xml:space="preserve"> </w:t>
      </w:r>
      <w:r>
        <w:t>cách</w:t>
      </w:r>
      <w:r>
        <w:rPr>
          <w:spacing w:val="40"/>
        </w:rPr>
        <w:t xml:space="preserve"> </w:t>
      </w:r>
      <w:r>
        <w:t>đường</w:t>
      </w:r>
      <w:r>
        <w:rPr>
          <w:spacing w:val="-8"/>
        </w:rPr>
        <w:t xml:space="preserve"> </w:t>
      </w:r>
      <w:r>
        <w:t>chim</w:t>
      </w:r>
      <w:r>
        <w:rPr>
          <w:spacing w:val="-8"/>
        </w:rPr>
        <w:t xml:space="preserve"> </w:t>
      </w:r>
      <w:r>
        <w:t>bay</w:t>
      </w:r>
      <w:r>
        <w:rPr>
          <w:spacing w:val="-5"/>
        </w:rPr>
        <w:t xml:space="preserve"> </w:t>
      </w:r>
      <w:r>
        <w:t>–một</w:t>
      </w:r>
      <w:r>
        <w:rPr>
          <w:spacing w:val="-8"/>
        </w:rPr>
        <w:t xml:space="preserve"> </w:t>
      </w:r>
      <w:r>
        <w:t>cách</w:t>
      </w:r>
      <w:r>
        <w:rPr>
          <w:spacing w:val="-7"/>
        </w:rPr>
        <w:t xml:space="preserve"> </w:t>
      </w:r>
      <w:r>
        <w:t>đánh</w:t>
      </w:r>
      <w:r>
        <w:rPr>
          <w:spacing w:val="-7"/>
        </w:rPr>
        <w:t xml:space="preserve"> </w:t>
      </w:r>
      <w:r>
        <w:t>giá</w:t>
      </w:r>
      <w:r>
        <w:rPr>
          <w:spacing w:val="-7"/>
        </w:rPr>
        <w:t xml:space="preserve"> </w:t>
      </w:r>
      <w:r>
        <w:t>thường dùng cho khoảng cách của đường giao thông.</w:t>
      </w:r>
    </w:p>
    <w:p w14:paraId="12FB029F">
      <w:pPr>
        <w:pStyle w:val="7"/>
        <w:spacing w:before="2" w:line="360" w:lineRule="auto"/>
        <w:ind w:right="852" w:firstLine="427"/>
        <w:jc w:val="both"/>
      </w:pPr>
      <w:r>
        <w:t>Điểm</w:t>
      </w:r>
      <w:r>
        <w:rPr>
          <w:spacing w:val="-10"/>
        </w:rPr>
        <w:t xml:space="preserve"> </w:t>
      </w:r>
      <w:r>
        <w:t>khác</w:t>
      </w:r>
      <w:r>
        <w:rPr>
          <w:spacing w:val="-8"/>
        </w:rPr>
        <w:t xml:space="preserve"> </w:t>
      </w:r>
      <w:r>
        <w:t>biệt</w:t>
      </w:r>
      <w:r>
        <w:rPr>
          <w:spacing w:val="-10"/>
        </w:rPr>
        <w:t xml:space="preserve"> </w:t>
      </w:r>
      <w:r>
        <w:t>của</w:t>
      </w:r>
      <w:r>
        <w:rPr>
          <w:spacing w:val="-10"/>
        </w:rPr>
        <w:t xml:space="preserve"> </w:t>
      </w:r>
      <w:r>
        <w:t>A*</w:t>
      </w:r>
      <w:r>
        <w:rPr>
          <w:spacing w:val="-7"/>
        </w:rPr>
        <w:t xml:space="preserve"> </w:t>
      </w:r>
      <w:r>
        <w:t>đối</w:t>
      </w:r>
      <w:r>
        <w:rPr>
          <w:spacing w:val="-10"/>
        </w:rPr>
        <w:t xml:space="preserve"> </w:t>
      </w:r>
      <w:r>
        <w:t>với</w:t>
      </w:r>
      <w:r>
        <w:rPr>
          <w:spacing w:val="-8"/>
        </w:rPr>
        <w:t xml:space="preserve"> </w:t>
      </w:r>
      <w:r>
        <w:t>tìm</w:t>
      </w:r>
      <w:r>
        <w:rPr>
          <w:spacing w:val="-10"/>
        </w:rPr>
        <w:t xml:space="preserve"> </w:t>
      </w:r>
      <w:r>
        <w:t>kiếm</w:t>
      </w:r>
      <w:r>
        <w:rPr>
          <w:spacing w:val="-10"/>
        </w:rPr>
        <w:t xml:space="preserve"> </w:t>
      </w:r>
      <w:r>
        <w:t>theo</w:t>
      </w:r>
      <w:r>
        <w:rPr>
          <w:spacing w:val="-8"/>
        </w:rPr>
        <w:t xml:space="preserve"> </w:t>
      </w:r>
      <w:r>
        <w:t>lựa</w:t>
      </w:r>
      <w:r>
        <w:rPr>
          <w:spacing w:val="-10"/>
        </w:rPr>
        <w:t xml:space="preserve"> </w:t>
      </w:r>
      <w:r>
        <w:t>chọn</w:t>
      </w:r>
      <w:r>
        <w:rPr>
          <w:spacing w:val="-10"/>
        </w:rPr>
        <w:t xml:space="preserve"> </w:t>
      </w:r>
      <w:r>
        <w:t>tốt</w:t>
      </w:r>
      <w:r>
        <w:rPr>
          <w:spacing w:val="-8"/>
        </w:rPr>
        <w:t xml:space="preserve"> </w:t>
      </w:r>
      <w:r>
        <w:t>nhất</w:t>
      </w:r>
      <w:r>
        <w:rPr>
          <w:spacing w:val="-10"/>
        </w:rPr>
        <w:t xml:space="preserve"> </w:t>
      </w:r>
      <w:r>
        <w:t>đó</w:t>
      </w:r>
      <w:r>
        <w:rPr>
          <w:spacing w:val="-8"/>
        </w:rPr>
        <w:t xml:space="preserve"> </w:t>
      </w:r>
      <w:r>
        <w:t>là</w:t>
      </w:r>
      <w:r>
        <w:rPr>
          <w:spacing w:val="-10"/>
        </w:rPr>
        <w:t xml:space="preserve"> </w:t>
      </w:r>
      <w:r>
        <w:t>nó</w:t>
      </w:r>
      <w:r>
        <w:rPr>
          <w:spacing w:val="-10"/>
        </w:rPr>
        <w:t xml:space="preserve"> </w:t>
      </w:r>
      <w:r>
        <w:t>còn</w:t>
      </w:r>
      <w:r>
        <w:rPr>
          <w:spacing w:val="-10"/>
        </w:rPr>
        <w:t xml:space="preserve"> </w:t>
      </w:r>
      <w:r>
        <w:t>tính</w:t>
      </w:r>
      <w:r>
        <w:rPr>
          <w:spacing w:val="-10"/>
        </w:rPr>
        <w:t xml:space="preserve"> </w:t>
      </w:r>
      <w:r>
        <w:t>đến khoảng cách đã đi qua. Điều đó làm cho A* “đầy đủ” và “tối ưu”, nghĩa là A*</w:t>
      </w:r>
      <w:r>
        <w:rPr>
          <w:spacing w:val="40"/>
        </w:rPr>
        <w:t xml:space="preserve"> </w:t>
      </w:r>
      <w:r>
        <w:t>sẽ luôn tìm</w:t>
      </w:r>
      <w:r>
        <w:rPr>
          <w:spacing w:val="40"/>
        </w:rPr>
        <w:t xml:space="preserve"> </w:t>
      </w:r>
      <w:r>
        <w:t>thấy</w:t>
      </w:r>
      <w:r>
        <w:rPr>
          <w:spacing w:val="40"/>
        </w:rPr>
        <w:t xml:space="preserve"> </w:t>
      </w:r>
      <w:r>
        <w:t>đường đi nếu</w:t>
      </w:r>
      <w:r>
        <w:rPr>
          <w:spacing w:val="40"/>
        </w:rPr>
        <w:t xml:space="preserve"> </w:t>
      </w:r>
      <w:r>
        <w:t>tồn</w:t>
      </w:r>
      <w:r>
        <w:rPr>
          <w:spacing w:val="40"/>
        </w:rPr>
        <w:t xml:space="preserve"> </w:t>
      </w:r>
      <w:r>
        <w:t>tại. A* không đảm bảo sẽ chạy nhanh hơn các thuật toán tìm kiếm đơn giản hơn.</w:t>
      </w:r>
    </w:p>
    <w:p w14:paraId="24184BCD">
      <w:pPr>
        <w:pStyle w:val="4"/>
        <w:numPr>
          <w:ilvl w:val="2"/>
          <w:numId w:val="10"/>
        </w:numPr>
        <w:tabs>
          <w:tab w:val="left" w:pos="1236"/>
        </w:tabs>
        <w:spacing w:before="39" w:after="0" w:line="240" w:lineRule="auto"/>
        <w:ind w:left="1236" w:right="0" w:hanging="668"/>
        <w:jc w:val="both"/>
      </w:pPr>
      <w:bookmarkStart w:id="17" w:name="_bookmark17"/>
      <w:bookmarkEnd w:id="17"/>
      <w:r>
        <w:t>Mô</w:t>
      </w:r>
      <w:r>
        <w:rPr>
          <w:spacing w:val="-4"/>
        </w:rPr>
        <w:t xml:space="preserve"> </w:t>
      </w:r>
      <w:r>
        <w:t>tả</w:t>
      </w:r>
      <w:r>
        <w:rPr>
          <w:spacing w:val="-4"/>
        </w:rPr>
        <w:t xml:space="preserve"> </w:t>
      </w:r>
      <w:r>
        <w:t>thuật</w:t>
      </w:r>
      <w:r>
        <w:rPr>
          <w:spacing w:val="-3"/>
        </w:rPr>
        <w:t xml:space="preserve"> </w:t>
      </w:r>
      <w:r>
        <w:rPr>
          <w:spacing w:val="-4"/>
        </w:rPr>
        <w:t>toán</w:t>
      </w:r>
    </w:p>
    <w:p w14:paraId="052BB42E">
      <w:pPr>
        <w:pStyle w:val="7"/>
        <w:spacing w:before="30" w:line="360" w:lineRule="auto"/>
        <w:ind w:right="849" w:firstLine="427"/>
        <w:jc w:val="both"/>
      </w:pPr>
      <w:r>
        <w:t>A* lưu giữ một tập các lời giải chưa hoàn chỉnh, nghĩa là các đường đi qua đồ thị, bắt</w:t>
      </w:r>
      <w:r>
        <w:rPr>
          <w:spacing w:val="-1"/>
        </w:rPr>
        <w:t xml:space="preserve"> </w:t>
      </w:r>
      <w:r>
        <w:t>đầu từ nút xuất phát.</w:t>
      </w:r>
      <w:r>
        <w:rPr>
          <w:spacing w:val="-1"/>
        </w:rPr>
        <w:t xml:space="preserve"> </w:t>
      </w:r>
      <w:r>
        <w:t>Tập lời giải này được lưu</w:t>
      </w:r>
      <w:r>
        <w:rPr>
          <w:spacing w:val="-1"/>
        </w:rPr>
        <w:t xml:space="preserve"> </w:t>
      </w:r>
      <w:r>
        <w:t>trong</w:t>
      </w:r>
      <w:r>
        <w:rPr>
          <w:spacing w:val="-1"/>
        </w:rPr>
        <w:t xml:space="preserve"> </w:t>
      </w:r>
      <w:r>
        <w:t>một hàng</w:t>
      </w:r>
      <w:r>
        <w:rPr>
          <w:spacing w:val="-1"/>
        </w:rPr>
        <w:t xml:space="preserve"> </w:t>
      </w:r>
      <w:r>
        <w:t>đợi</w:t>
      </w:r>
      <w:r>
        <w:rPr>
          <w:spacing w:val="-1"/>
        </w:rPr>
        <w:t xml:space="preserve"> </w:t>
      </w:r>
      <w:r>
        <w:t>ưu</w:t>
      </w:r>
      <w:r>
        <w:rPr>
          <w:spacing w:val="-1"/>
        </w:rPr>
        <w:t xml:space="preserve"> </w:t>
      </w:r>
      <w:r>
        <w:t xml:space="preserve">tiên (priority queue). Thứ tự ưu tiên gán cho một đường đi x được quyết định bởi hàm f(x) = g(x) + </w:t>
      </w:r>
      <w:r>
        <w:rPr>
          <w:spacing w:val="-2"/>
        </w:rPr>
        <w:t>h(x).</w:t>
      </w:r>
    </w:p>
    <w:p w14:paraId="42B91CD0">
      <w:pPr>
        <w:pStyle w:val="7"/>
        <w:spacing w:after="0" w:line="360" w:lineRule="auto"/>
        <w:jc w:val="both"/>
        <w:sectPr>
          <w:pgSz w:w="11910" w:h="16850"/>
          <w:pgMar w:top="1060" w:right="283" w:bottom="1300" w:left="1417" w:header="0" w:footer="1104" w:gutter="0"/>
          <w:cols w:space="720" w:num="1"/>
        </w:sectPr>
      </w:pPr>
    </w:p>
    <w:p w14:paraId="0B5188DE">
      <w:pPr>
        <w:pStyle w:val="7"/>
        <w:spacing w:before="74" w:line="360" w:lineRule="auto"/>
        <w:ind w:right="847" w:firstLine="427"/>
        <w:jc w:val="both"/>
      </w:pPr>
      <w:r>
        <w:t>Trong đó, g(x) là chi phí của đường đi cho đến thời điểm hiện tại, nghĩa là tổng trọng số của các cạnh đã đi qua. h(x) là hàm đánh giá heuristic về chi phí nhỏ nhất để đến đích từ x. Ví dụ, nếu "chi phí" được tính là khoảng cách đã đi qua, khoảng cách đường chim bay giữa hai điểm trên một bản đồ là một đánh giá heuristic cho khoảng cách còn phải đi tiếp.</w:t>
      </w:r>
    </w:p>
    <w:p w14:paraId="33C4F52E">
      <w:pPr>
        <w:pStyle w:val="7"/>
        <w:spacing w:before="2" w:line="360" w:lineRule="auto"/>
        <w:ind w:right="851" w:firstLine="427"/>
        <w:jc w:val="both"/>
      </w:pPr>
      <w:r>
        <w:t>Hàm f(x) có giá trị càng thấp thì độ ưu tiên của x càng cao (do đó có thể sử dụng một cấu trúc heap tối thiểu để cài đặt hàng đợi ưu tiên này).</w:t>
      </w:r>
    </w:p>
    <w:p w14:paraId="23726B08">
      <w:pPr>
        <w:pStyle w:val="7"/>
        <w:spacing w:after="0" w:line="360" w:lineRule="auto"/>
        <w:jc w:val="both"/>
        <w:sectPr>
          <w:pgSz w:w="11910" w:h="16850"/>
          <w:pgMar w:top="1060" w:right="283" w:bottom="1300" w:left="1417" w:header="0" w:footer="1104" w:gutter="0"/>
          <w:cols w:space="720" w:num="1"/>
        </w:sectPr>
      </w:pPr>
    </w:p>
    <w:p w14:paraId="239BEFD6">
      <w:pPr>
        <w:pStyle w:val="4"/>
        <w:numPr>
          <w:ilvl w:val="3"/>
          <w:numId w:val="10"/>
        </w:numPr>
        <w:tabs>
          <w:tab w:val="left" w:pos="1724"/>
        </w:tabs>
        <w:spacing w:before="63" w:after="0" w:line="240" w:lineRule="auto"/>
        <w:ind w:left="1724" w:right="0" w:hanging="359"/>
        <w:jc w:val="left"/>
      </w:pPr>
      <w:r>
        <w:t>Sơ</w:t>
      </w:r>
      <w:r>
        <w:rPr>
          <w:spacing w:val="-3"/>
        </w:rPr>
        <w:t xml:space="preserve"> </w:t>
      </w:r>
      <w:r>
        <w:t>đồ</w:t>
      </w:r>
      <w:r>
        <w:rPr>
          <w:spacing w:val="-4"/>
        </w:rPr>
        <w:t xml:space="preserve"> </w:t>
      </w:r>
      <w:r>
        <w:rPr>
          <w:spacing w:val="-2"/>
        </w:rPr>
        <w:t>khối:</w:t>
      </w:r>
    </w:p>
    <w:p w14:paraId="5509EB2B">
      <w:pPr>
        <w:pStyle w:val="7"/>
        <w:ind w:left="0"/>
        <w:rPr>
          <w:b/>
          <w:sz w:val="20"/>
        </w:rPr>
      </w:pPr>
    </w:p>
    <w:p w14:paraId="554242D4">
      <w:pPr>
        <w:pStyle w:val="7"/>
        <w:spacing w:before="112"/>
        <w:ind w:left="0"/>
        <w:rPr>
          <w:b/>
          <w:sz w:val="20"/>
        </w:rPr>
      </w:pPr>
      <w:r>
        <w:rPr>
          <w:b/>
          <w:sz w:val="20"/>
        </w:rPr>
        <w:drawing>
          <wp:anchor distT="0" distB="0" distL="0" distR="0" simplePos="0" relativeHeight="251662336" behindDoc="1" locked="0" layoutInCell="1" allowOverlap="1">
            <wp:simplePos x="0" y="0"/>
            <wp:positionH relativeFrom="page">
              <wp:posOffset>1537335</wp:posOffset>
            </wp:positionH>
            <wp:positionV relativeFrom="paragraph">
              <wp:posOffset>232410</wp:posOffset>
            </wp:positionV>
            <wp:extent cx="4582160" cy="2491740"/>
            <wp:effectExtent l="0" t="0" r="0" b="0"/>
            <wp:wrapTopAndBottom/>
            <wp:docPr id="602" name="Image 602"/>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10" cstate="print"/>
                    <a:stretch>
                      <a:fillRect/>
                    </a:stretch>
                  </pic:blipFill>
                  <pic:spPr>
                    <a:xfrm>
                      <a:off x="0" y="0"/>
                      <a:ext cx="4582160" cy="2491549"/>
                    </a:xfrm>
                    <a:prstGeom prst="rect">
                      <a:avLst/>
                    </a:prstGeom>
                  </pic:spPr>
                </pic:pic>
              </a:graphicData>
            </a:graphic>
          </wp:anchor>
        </w:drawing>
      </w:r>
      <w:r>
        <w:rPr>
          <w:b/>
          <w:sz w:val="20"/>
        </w:rPr>
        <w:drawing>
          <wp:anchor distT="0" distB="0" distL="0" distR="0" simplePos="0" relativeHeight="251662336" behindDoc="1" locked="0" layoutInCell="1" allowOverlap="1">
            <wp:simplePos x="0" y="0"/>
            <wp:positionH relativeFrom="page">
              <wp:posOffset>1537335</wp:posOffset>
            </wp:positionH>
            <wp:positionV relativeFrom="paragraph">
              <wp:posOffset>2813685</wp:posOffset>
            </wp:positionV>
            <wp:extent cx="4598035" cy="1800860"/>
            <wp:effectExtent l="0" t="0" r="0" b="0"/>
            <wp:wrapTopAndBottom/>
            <wp:docPr id="603" name="Image 603"/>
            <wp:cNvGraphicFramePr/>
            <a:graphic xmlns:a="http://schemas.openxmlformats.org/drawingml/2006/main">
              <a:graphicData uri="http://schemas.openxmlformats.org/drawingml/2006/picture">
                <pic:pic xmlns:pic="http://schemas.openxmlformats.org/drawingml/2006/picture">
                  <pic:nvPicPr>
                    <pic:cNvPr id="603" name="Image 603"/>
                    <pic:cNvPicPr/>
                  </pic:nvPicPr>
                  <pic:blipFill>
                    <a:blip r:embed="rId11" cstate="print"/>
                    <a:stretch>
                      <a:fillRect/>
                    </a:stretch>
                  </pic:blipFill>
                  <pic:spPr>
                    <a:xfrm>
                      <a:off x="0" y="0"/>
                      <a:ext cx="4598264" cy="1800987"/>
                    </a:xfrm>
                    <a:prstGeom prst="rect">
                      <a:avLst/>
                    </a:prstGeom>
                  </pic:spPr>
                </pic:pic>
              </a:graphicData>
            </a:graphic>
          </wp:anchor>
        </w:drawing>
      </w:r>
      <w:r>
        <w:rPr>
          <w:b/>
          <w:sz w:val="20"/>
        </w:rPr>
        <w:drawing>
          <wp:anchor distT="0" distB="0" distL="0" distR="0" simplePos="0" relativeHeight="251663360" behindDoc="1" locked="0" layoutInCell="1" allowOverlap="1">
            <wp:simplePos x="0" y="0"/>
            <wp:positionH relativeFrom="page">
              <wp:posOffset>1537335</wp:posOffset>
            </wp:positionH>
            <wp:positionV relativeFrom="paragraph">
              <wp:posOffset>4699000</wp:posOffset>
            </wp:positionV>
            <wp:extent cx="4601845" cy="2789555"/>
            <wp:effectExtent l="0" t="0" r="0" b="0"/>
            <wp:wrapTopAndBottom/>
            <wp:docPr id="604" name="Image 604"/>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12" cstate="print"/>
                    <a:stretch>
                      <a:fillRect/>
                    </a:stretch>
                  </pic:blipFill>
                  <pic:spPr>
                    <a:xfrm>
                      <a:off x="0" y="0"/>
                      <a:ext cx="4602062" cy="2789872"/>
                    </a:xfrm>
                    <a:prstGeom prst="rect">
                      <a:avLst/>
                    </a:prstGeom>
                  </pic:spPr>
                </pic:pic>
              </a:graphicData>
            </a:graphic>
          </wp:anchor>
        </w:drawing>
      </w:r>
    </w:p>
    <w:p w14:paraId="3BD3C5A5">
      <w:pPr>
        <w:pStyle w:val="7"/>
        <w:spacing w:before="1"/>
        <w:ind w:left="0"/>
        <w:rPr>
          <w:b/>
          <w:sz w:val="10"/>
        </w:rPr>
      </w:pPr>
    </w:p>
    <w:p w14:paraId="51C9E838">
      <w:pPr>
        <w:pStyle w:val="7"/>
        <w:spacing w:before="6"/>
        <w:ind w:left="0"/>
        <w:rPr>
          <w:b/>
          <w:sz w:val="9"/>
        </w:rPr>
      </w:pPr>
    </w:p>
    <w:p w14:paraId="0B59D7B1">
      <w:pPr>
        <w:pStyle w:val="7"/>
        <w:spacing w:before="275"/>
        <w:ind w:left="0"/>
        <w:rPr>
          <w:b/>
        </w:rPr>
      </w:pPr>
    </w:p>
    <w:p w14:paraId="1DA588EA">
      <w:pPr>
        <w:pStyle w:val="7"/>
        <w:ind w:left="512"/>
        <w:jc w:val="center"/>
      </w:pPr>
      <w:r>
        <w:t>Hình</w:t>
      </w:r>
      <w:r>
        <w:rPr>
          <w:spacing w:val="-4"/>
        </w:rPr>
        <w:t xml:space="preserve"> </w:t>
      </w:r>
      <w:r>
        <w:t>3.</w:t>
      </w:r>
      <w:r>
        <w:rPr>
          <w:spacing w:val="-4"/>
        </w:rPr>
        <w:t xml:space="preserve"> </w:t>
      </w:r>
      <w:r>
        <w:t>Sơ</w:t>
      </w:r>
      <w:r>
        <w:rPr>
          <w:spacing w:val="-4"/>
        </w:rPr>
        <w:t xml:space="preserve"> </w:t>
      </w:r>
      <w:r>
        <w:t>đồ</w:t>
      </w:r>
      <w:r>
        <w:rPr>
          <w:spacing w:val="-4"/>
        </w:rPr>
        <w:t xml:space="preserve"> </w:t>
      </w:r>
      <w:r>
        <w:t>khối</w:t>
      </w:r>
      <w:r>
        <w:rPr>
          <w:spacing w:val="-4"/>
        </w:rPr>
        <w:t xml:space="preserve"> </w:t>
      </w:r>
      <w:r>
        <w:t>thuật</w:t>
      </w:r>
      <w:r>
        <w:rPr>
          <w:spacing w:val="-4"/>
        </w:rPr>
        <w:t xml:space="preserve"> </w:t>
      </w:r>
      <w:r>
        <w:t>toán</w:t>
      </w:r>
      <w:r>
        <w:rPr>
          <w:spacing w:val="-4"/>
        </w:rPr>
        <w:t xml:space="preserve"> </w:t>
      </w:r>
      <w:r>
        <w:rPr>
          <w:spacing w:val="-5"/>
        </w:rPr>
        <w:t>A*</w:t>
      </w:r>
    </w:p>
    <w:p w14:paraId="44180906">
      <w:pPr>
        <w:pStyle w:val="7"/>
        <w:spacing w:after="0"/>
        <w:jc w:val="center"/>
        <w:sectPr>
          <w:pgSz w:w="11910" w:h="16850"/>
          <w:pgMar w:top="1520" w:right="283" w:bottom="1300" w:left="1417" w:header="0" w:footer="1104" w:gutter="0"/>
          <w:cols w:space="720" w:num="1"/>
        </w:sectPr>
      </w:pPr>
    </w:p>
    <w:p w14:paraId="2E55E210">
      <w:pPr>
        <w:pStyle w:val="4"/>
        <w:numPr>
          <w:ilvl w:val="0"/>
          <w:numId w:val="11"/>
        </w:numPr>
        <w:tabs>
          <w:tab w:val="left" w:pos="1004"/>
        </w:tabs>
        <w:spacing w:before="74" w:after="0" w:line="240" w:lineRule="auto"/>
        <w:ind w:left="1004" w:right="0" w:hanging="578"/>
        <w:jc w:val="left"/>
      </w:pPr>
      <w:r>
        <w:rPr>
          <w:spacing w:val="-4"/>
        </w:rPr>
        <w:t>Code</w:t>
      </w:r>
    </w:p>
    <w:p w14:paraId="1F5CA7A6">
      <w:pPr>
        <w:pStyle w:val="7"/>
        <w:ind w:left="426"/>
        <w:rPr>
          <w:sz w:val="20"/>
        </w:rPr>
        <w:sectPr>
          <w:pgSz w:w="11910" w:h="16850"/>
          <w:pgMar w:top="1060" w:right="283" w:bottom="1300" w:left="1417" w:header="0" w:footer="1104" w:gutter="0"/>
          <w:cols w:space="720" w:num="1"/>
        </w:sectPr>
      </w:pPr>
      <w:r>
        <w:drawing>
          <wp:inline distT="0" distB="0" distL="114300" distR="114300">
            <wp:extent cx="5857875" cy="4543425"/>
            <wp:effectExtent l="0" t="0" r="9525" b="9525"/>
            <wp:docPr id="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Picture 3"/>
                    <pic:cNvPicPr>
                      <a:picLocks noChangeAspect="1"/>
                    </pic:cNvPicPr>
                  </pic:nvPicPr>
                  <pic:blipFill>
                    <a:blip r:embed="rId13"/>
                    <a:stretch>
                      <a:fillRect/>
                    </a:stretch>
                  </pic:blipFill>
                  <pic:spPr>
                    <a:xfrm>
                      <a:off x="0" y="0"/>
                      <a:ext cx="5857875" cy="4543425"/>
                    </a:xfrm>
                    <a:prstGeom prst="rect">
                      <a:avLst/>
                    </a:prstGeom>
                    <a:noFill/>
                    <a:ln>
                      <a:noFill/>
                    </a:ln>
                  </pic:spPr>
                </pic:pic>
              </a:graphicData>
            </a:graphic>
          </wp:inline>
        </w:drawing>
      </w:r>
    </w:p>
    <w:p w14:paraId="5DFFD27F">
      <w:pPr>
        <w:pStyle w:val="7"/>
        <w:ind w:left="0" w:leftChars="0" w:firstLine="0" w:firstLineChars="0"/>
        <w:rPr>
          <w:sz w:val="20"/>
        </w:rPr>
      </w:pPr>
      <w:r>
        <w:drawing>
          <wp:inline distT="0" distB="0" distL="114300" distR="114300">
            <wp:extent cx="6481445" cy="2421255"/>
            <wp:effectExtent l="0" t="0" r="14605" b="17145"/>
            <wp:docPr id="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Picture 4"/>
                    <pic:cNvPicPr>
                      <a:picLocks noChangeAspect="1"/>
                    </pic:cNvPicPr>
                  </pic:nvPicPr>
                  <pic:blipFill>
                    <a:blip r:embed="rId14"/>
                    <a:stretch>
                      <a:fillRect/>
                    </a:stretch>
                  </pic:blipFill>
                  <pic:spPr>
                    <a:xfrm>
                      <a:off x="0" y="0"/>
                      <a:ext cx="6481445" cy="2421255"/>
                    </a:xfrm>
                    <a:prstGeom prst="rect">
                      <a:avLst/>
                    </a:prstGeom>
                    <a:noFill/>
                    <a:ln>
                      <a:noFill/>
                    </a:ln>
                  </pic:spPr>
                </pic:pic>
              </a:graphicData>
            </a:graphic>
          </wp:inline>
        </w:drawing>
      </w:r>
    </w:p>
    <w:p w14:paraId="1023618A">
      <w:pPr>
        <w:pStyle w:val="7"/>
        <w:spacing w:before="168"/>
        <w:ind w:left="0"/>
        <w:rPr>
          <w:b/>
        </w:rPr>
      </w:pPr>
    </w:p>
    <w:p w14:paraId="55149BFF">
      <w:pPr>
        <w:pStyle w:val="7"/>
        <w:spacing w:before="1"/>
        <w:ind w:left="3384"/>
        <w:rPr>
          <w:spacing w:val="-5"/>
        </w:rPr>
      </w:pPr>
      <w:r>
        <w:t>Hình</w:t>
      </w:r>
      <w:r>
        <w:rPr>
          <w:spacing w:val="-5"/>
        </w:rPr>
        <w:t xml:space="preserve"> </w:t>
      </w:r>
      <w:r>
        <w:t>4.</w:t>
      </w:r>
      <w:r>
        <w:rPr>
          <w:spacing w:val="-4"/>
        </w:rPr>
        <w:t xml:space="preserve"> </w:t>
      </w:r>
      <w:r>
        <w:t>Code</w:t>
      </w:r>
      <w:r>
        <w:rPr>
          <w:spacing w:val="-3"/>
        </w:rPr>
        <w:t xml:space="preserve"> </w:t>
      </w:r>
      <w:r>
        <w:t>thuật</w:t>
      </w:r>
      <w:r>
        <w:rPr>
          <w:spacing w:val="-5"/>
        </w:rPr>
        <w:t xml:space="preserve"> </w:t>
      </w:r>
      <w:r>
        <w:t>toán</w:t>
      </w:r>
      <w:r>
        <w:rPr>
          <w:spacing w:val="-4"/>
        </w:rPr>
        <w:t xml:space="preserve"> </w:t>
      </w:r>
      <w:r>
        <w:rPr>
          <w:spacing w:val="-5"/>
        </w:rPr>
        <w:t>A*</w:t>
      </w:r>
    </w:p>
    <w:p w14:paraId="7F851E27">
      <w:pPr>
        <w:pStyle w:val="7"/>
        <w:spacing w:before="1"/>
        <w:ind w:left="0" w:leftChars="0" w:firstLine="0" w:firstLineChars="0"/>
        <w:rPr>
          <w:spacing w:val="-5"/>
        </w:rPr>
      </w:pPr>
    </w:p>
    <w:p w14:paraId="01BFF4F0">
      <w:pPr>
        <w:pStyle w:val="4"/>
        <w:numPr>
          <w:ilvl w:val="1"/>
          <w:numId w:val="10"/>
        </w:numPr>
        <w:tabs>
          <w:tab w:val="left" w:pos="1287"/>
        </w:tabs>
        <w:spacing w:before="147" w:after="0" w:line="240" w:lineRule="auto"/>
        <w:ind w:left="1287" w:right="0" w:hanging="719"/>
        <w:jc w:val="both"/>
      </w:pPr>
      <w:bookmarkStart w:id="18" w:name="_bookmark18"/>
      <w:bookmarkEnd w:id="18"/>
      <w:r>
        <w:t>Thuật</w:t>
      </w:r>
      <w:r>
        <w:rPr>
          <w:spacing w:val="-11"/>
        </w:rPr>
        <w:t xml:space="preserve"> </w:t>
      </w:r>
      <w:r>
        <w:t>toán</w:t>
      </w:r>
      <w:r>
        <w:rPr>
          <w:spacing w:val="-10"/>
        </w:rPr>
        <w:t xml:space="preserve"> </w:t>
      </w:r>
      <w:r>
        <w:t>Breadth</w:t>
      </w:r>
      <w:r>
        <w:rPr>
          <w:spacing w:val="-10"/>
        </w:rPr>
        <w:t xml:space="preserve"> </w:t>
      </w:r>
      <w:r>
        <w:t>First</w:t>
      </w:r>
      <w:r>
        <w:rPr>
          <w:spacing w:val="-10"/>
        </w:rPr>
        <w:t xml:space="preserve"> </w:t>
      </w:r>
      <w:r>
        <w:t>Search</w:t>
      </w:r>
      <w:r>
        <w:rPr>
          <w:spacing w:val="-7"/>
        </w:rPr>
        <w:t xml:space="preserve"> </w:t>
      </w:r>
      <w:r>
        <w:rPr>
          <w:spacing w:val="-2"/>
        </w:rPr>
        <w:t>(BFS)</w:t>
      </w:r>
    </w:p>
    <w:p w14:paraId="7017884C">
      <w:pPr>
        <w:pStyle w:val="4"/>
        <w:numPr>
          <w:ilvl w:val="2"/>
          <w:numId w:val="10"/>
        </w:numPr>
        <w:tabs>
          <w:tab w:val="left" w:pos="1236"/>
        </w:tabs>
        <w:spacing w:before="150" w:after="0" w:line="240" w:lineRule="auto"/>
        <w:ind w:left="1236" w:right="0" w:hanging="668"/>
        <w:jc w:val="both"/>
      </w:pPr>
      <w:bookmarkStart w:id="19" w:name="_bookmark19"/>
      <w:bookmarkEnd w:id="19"/>
      <w:r>
        <w:t>Giới</w:t>
      </w:r>
      <w:r>
        <w:rPr>
          <w:spacing w:val="-6"/>
        </w:rPr>
        <w:t xml:space="preserve"> </w:t>
      </w:r>
      <w:r>
        <w:t>thiệu</w:t>
      </w:r>
      <w:r>
        <w:rPr>
          <w:spacing w:val="-7"/>
        </w:rPr>
        <w:t xml:space="preserve"> </w:t>
      </w:r>
      <w:r>
        <w:t>thuật</w:t>
      </w:r>
      <w:r>
        <w:rPr>
          <w:spacing w:val="-5"/>
        </w:rPr>
        <w:t xml:space="preserve"> </w:t>
      </w:r>
      <w:r>
        <w:t>toán</w:t>
      </w:r>
      <w:r>
        <w:rPr>
          <w:spacing w:val="-7"/>
        </w:rPr>
        <w:t xml:space="preserve"> </w:t>
      </w:r>
      <w:r>
        <w:rPr>
          <w:spacing w:val="-5"/>
        </w:rPr>
        <w:t>BFS</w:t>
      </w:r>
    </w:p>
    <w:p w14:paraId="74D3FB35">
      <w:pPr>
        <w:pStyle w:val="7"/>
        <w:spacing w:before="150" w:line="264" w:lineRule="auto"/>
        <w:ind w:right="846" w:firstLine="427"/>
        <w:jc w:val="both"/>
      </w:pPr>
      <w:r>
        <w:t>Breadth</w:t>
      </w:r>
      <w:r>
        <w:rPr>
          <w:spacing w:val="-7"/>
        </w:rPr>
        <w:t xml:space="preserve"> </w:t>
      </w:r>
      <w:r>
        <w:t>First</w:t>
      </w:r>
      <w:r>
        <w:rPr>
          <w:spacing w:val="-8"/>
        </w:rPr>
        <w:t xml:space="preserve"> </w:t>
      </w:r>
      <w:r>
        <w:t>Search</w:t>
      </w:r>
      <w:r>
        <w:rPr>
          <w:spacing w:val="-8"/>
        </w:rPr>
        <w:t xml:space="preserve"> </w:t>
      </w:r>
      <w:r>
        <w:t>là</w:t>
      </w:r>
      <w:r>
        <w:rPr>
          <w:spacing w:val="-7"/>
        </w:rPr>
        <w:t xml:space="preserve"> </w:t>
      </w:r>
      <w:r>
        <w:t>một</w:t>
      </w:r>
      <w:r>
        <w:rPr>
          <w:spacing w:val="-10"/>
        </w:rPr>
        <w:t xml:space="preserve"> </w:t>
      </w:r>
      <w:r>
        <w:t>thuật</w:t>
      </w:r>
      <w:r>
        <w:rPr>
          <w:spacing w:val="-10"/>
        </w:rPr>
        <w:t xml:space="preserve"> </w:t>
      </w:r>
      <w:r>
        <w:t>toán</w:t>
      </w:r>
      <w:r>
        <w:rPr>
          <w:spacing w:val="-10"/>
        </w:rPr>
        <w:t xml:space="preserve"> </w:t>
      </w:r>
      <w:r>
        <w:t>tìm</w:t>
      </w:r>
      <w:r>
        <w:rPr>
          <w:spacing w:val="-8"/>
        </w:rPr>
        <w:t xml:space="preserve"> </w:t>
      </w:r>
      <w:r>
        <w:t>kiếm</w:t>
      </w:r>
      <w:r>
        <w:rPr>
          <w:spacing w:val="-10"/>
        </w:rPr>
        <w:t xml:space="preserve"> </w:t>
      </w:r>
      <w:r>
        <w:t>trong</w:t>
      </w:r>
      <w:r>
        <w:rPr>
          <w:spacing w:val="-8"/>
        </w:rPr>
        <w:t xml:space="preserve"> </w:t>
      </w:r>
      <w:r>
        <w:t>đồ</w:t>
      </w:r>
      <w:r>
        <w:rPr>
          <w:spacing w:val="-8"/>
        </w:rPr>
        <w:t xml:space="preserve"> </w:t>
      </w:r>
      <w:r>
        <w:t>thị.</w:t>
      </w:r>
      <w:r>
        <w:rPr>
          <w:spacing w:val="-8"/>
        </w:rPr>
        <w:t xml:space="preserve"> </w:t>
      </w:r>
      <w:r>
        <w:t>BFS</w:t>
      </w:r>
      <w:r>
        <w:rPr>
          <w:spacing w:val="-8"/>
        </w:rPr>
        <w:t xml:space="preserve"> </w:t>
      </w:r>
      <w:r>
        <w:t>lần</w:t>
      </w:r>
      <w:r>
        <w:rPr>
          <w:spacing w:val="-8"/>
        </w:rPr>
        <w:t xml:space="preserve"> </w:t>
      </w:r>
      <w:r>
        <w:t>đầu</w:t>
      </w:r>
      <w:r>
        <w:rPr>
          <w:spacing w:val="-10"/>
        </w:rPr>
        <w:t xml:space="preserve"> </w:t>
      </w:r>
      <w:r>
        <w:t>được</w:t>
      </w:r>
      <w:r>
        <w:rPr>
          <w:spacing w:val="-10"/>
        </w:rPr>
        <w:t xml:space="preserve"> </w:t>
      </w:r>
      <w:r>
        <w:t>phát minh vào năm 1945 bởi Konrad Zuse và không được giới thiệu rộng rãi cho đến năm 1972.</w:t>
      </w:r>
      <w:r>
        <w:rPr>
          <w:spacing w:val="-12"/>
        </w:rPr>
        <w:t xml:space="preserve"> </w:t>
      </w:r>
      <w:r>
        <w:t>Vào</w:t>
      </w:r>
      <w:r>
        <w:rPr>
          <w:spacing w:val="-10"/>
        </w:rPr>
        <w:t xml:space="preserve"> </w:t>
      </w:r>
      <w:r>
        <w:t>năm</w:t>
      </w:r>
      <w:r>
        <w:rPr>
          <w:spacing w:val="-9"/>
        </w:rPr>
        <w:t xml:space="preserve"> </w:t>
      </w:r>
      <w:r>
        <w:t>1959,</w:t>
      </w:r>
      <w:r>
        <w:rPr>
          <w:spacing w:val="-10"/>
        </w:rPr>
        <w:t xml:space="preserve"> </w:t>
      </w:r>
      <w:r>
        <w:t>thuật</w:t>
      </w:r>
      <w:r>
        <w:rPr>
          <w:spacing w:val="-11"/>
        </w:rPr>
        <w:t xml:space="preserve"> </w:t>
      </w:r>
      <w:r>
        <w:t>toán</w:t>
      </w:r>
      <w:r>
        <w:rPr>
          <w:spacing w:val="-10"/>
        </w:rPr>
        <w:t xml:space="preserve"> </w:t>
      </w:r>
      <w:r>
        <w:t>đã</w:t>
      </w:r>
      <w:r>
        <w:rPr>
          <w:spacing w:val="-12"/>
        </w:rPr>
        <w:t xml:space="preserve"> </w:t>
      </w:r>
      <w:r>
        <w:t>được</w:t>
      </w:r>
      <w:r>
        <w:rPr>
          <w:spacing w:val="-9"/>
        </w:rPr>
        <w:t xml:space="preserve"> </w:t>
      </w:r>
      <w:r>
        <w:t>cải</w:t>
      </w:r>
      <w:r>
        <w:rPr>
          <w:spacing w:val="-12"/>
        </w:rPr>
        <w:t xml:space="preserve"> </w:t>
      </w:r>
      <w:r>
        <w:t>tiến</w:t>
      </w:r>
      <w:r>
        <w:rPr>
          <w:spacing w:val="-12"/>
        </w:rPr>
        <w:t xml:space="preserve"> </w:t>
      </w:r>
      <w:r>
        <w:t>và</w:t>
      </w:r>
      <w:r>
        <w:rPr>
          <w:spacing w:val="-11"/>
        </w:rPr>
        <w:t xml:space="preserve"> </w:t>
      </w:r>
      <w:r>
        <w:t>phát</w:t>
      </w:r>
      <w:r>
        <w:rPr>
          <w:spacing w:val="-10"/>
        </w:rPr>
        <w:t xml:space="preserve"> </w:t>
      </w:r>
      <w:r>
        <w:t>minh</w:t>
      </w:r>
      <w:r>
        <w:rPr>
          <w:spacing w:val="-10"/>
        </w:rPr>
        <w:t xml:space="preserve"> </w:t>
      </w:r>
      <w:r>
        <w:t>lại</w:t>
      </w:r>
      <w:r>
        <w:rPr>
          <w:spacing w:val="-12"/>
        </w:rPr>
        <w:t xml:space="preserve"> </w:t>
      </w:r>
      <w:r>
        <w:t>bởi</w:t>
      </w:r>
      <w:r>
        <w:rPr>
          <w:spacing w:val="-9"/>
        </w:rPr>
        <w:t xml:space="preserve"> </w:t>
      </w:r>
      <w:r>
        <w:t>Edward</w:t>
      </w:r>
      <w:r>
        <w:rPr>
          <w:spacing w:val="-12"/>
        </w:rPr>
        <w:t xml:space="preserve"> </w:t>
      </w:r>
      <w:r>
        <w:t>F.</w:t>
      </w:r>
      <w:r>
        <w:rPr>
          <w:spacing w:val="-10"/>
        </w:rPr>
        <w:t xml:space="preserve"> </w:t>
      </w:r>
      <w:r>
        <w:rPr>
          <w:spacing w:val="-2"/>
        </w:rPr>
        <w:t>Moore.</w:t>
      </w:r>
    </w:p>
    <w:p w14:paraId="3716A9A4">
      <w:pPr>
        <w:pStyle w:val="7"/>
        <w:spacing w:after="0" w:line="264" w:lineRule="auto"/>
        <w:jc w:val="both"/>
        <w:sectPr>
          <w:pgSz w:w="11910" w:h="16850"/>
          <w:pgMar w:top="1140" w:right="283" w:bottom="1300" w:left="1417" w:header="0" w:footer="1104" w:gutter="0"/>
          <w:cols w:space="720" w:num="1"/>
        </w:sectPr>
      </w:pPr>
    </w:p>
    <w:p w14:paraId="14ECF6ED">
      <w:pPr>
        <w:pStyle w:val="4"/>
        <w:numPr>
          <w:ilvl w:val="2"/>
          <w:numId w:val="10"/>
        </w:numPr>
        <w:tabs>
          <w:tab w:val="left" w:pos="953"/>
        </w:tabs>
        <w:spacing w:before="76" w:after="0" w:line="240" w:lineRule="auto"/>
        <w:ind w:left="953" w:right="0" w:hanging="668"/>
        <w:jc w:val="left"/>
      </w:pPr>
      <w:bookmarkStart w:id="20" w:name="_bookmark20"/>
      <w:bookmarkEnd w:id="20"/>
      <w:r>
        <w:t>Ý</w:t>
      </w:r>
      <w:r>
        <w:rPr>
          <w:spacing w:val="-6"/>
        </w:rPr>
        <w:t xml:space="preserve"> </w:t>
      </w:r>
      <w:r>
        <w:t>tưởng</w:t>
      </w:r>
      <w:r>
        <w:rPr>
          <w:spacing w:val="-5"/>
        </w:rPr>
        <w:t xml:space="preserve"> </w:t>
      </w:r>
      <w:r>
        <w:t>thuật</w:t>
      </w:r>
      <w:r>
        <w:rPr>
          <w:spacing w:val="-5"/>
        </w:rPr>
        <w:t xml:space="preserve"> </w:t>
      </w:r>
      <w:r>
        <w:rPr>
          <w:spacing w:val="-4"/>
        </w:rPr>
        <w:t>toán</w:t>
      </w:r>
    </w:p>
    <w:p w14:paraId="39FD91B6">
      <w:pPr>
        <w:pStyle w:val="7"/>
        <w:spacing w:before="30"/>
        <w:ind w:left="712"/>
      </w:pPr>
      <w:r>
        <w:t>Từ</w:t>
      </w:r>
      <w:r>
        <w:rPr>
          <w:spacing w:val="-4"/>
        </w:rPr>
        <w:t xml:space="preserve"> </w:t>
      </w:r>
      <w:r>
        <w:t>một</w:t>
      </w:r>
      <w:r>
        <w:rPr>
          <w:spacing w:val="-5"/>
        </w:rPr>
        <w:t xml:space="preserve"> </w:t>
      </w:r>
      <w:r>
        <w:t>đỉnh</w:t>
      </w:r>
      <w:r>
        <w:rPr>
          <w:spacing w:val="-4"/>
        </w:rPr>
        <w:t xml:space="preserve"> </w:t>
      </w:r>
      <w:r>
        <w:t>(nút)</w:t>
      </w:r>
      <w:r>
        <w:rPr>
          <w:spacing w:val="-5"/>
        </w:rPr>
        <w:t xml:space="preserve"> </w:t>
      </w:r>
      <w:r>
        <w:t>gốc ban</w:t>
      </w:r>
      <w:r>
        <w:rPr>
          <w:spacing w:val="-5"/>
        </w:rPr>
        <w:t xml:space="preserve"> </w:t>
      </w:r>
      <w:r>
        <w:rPr>
          <w:spacing w:val="-4"/>
        </w:rPr>
        <w:t>đầu.</w:t>
      </w:r>
    </w:p>
    <w:p w14:paraId="7ECE56CB">
      <w:pPr>
        <w:pStyle w:val="13"/>
        <w:numPr>
          <w:ilvl w:val="0"/>
          <w:numId w:val="12"/>
        </w:numPr>
        <w:tabs>
          <w:tab w:val="left" w:pos="862"/>
        </w:tabs>
        <w:spacing w:before="148" w:after="0" w:line="240" w:lineRule="auto"/>
        <w:ind w:left="862" w:right="0" w:hanging="150"/>
        <w:jc w:val="left"/>
        <w:rPr>
          <w:sz w:val="26"/>
        </w:rPr>
      </w:pPr>
      <w:r>
        <w:rPr>
          <w:sz w:val="26"/>
        </w:rPr>
        <w:t>Xác</w:t>
      </w:r>
      <w:r>
        <w:rPr>
          <w:spacing w:val="-5"/>
          <w:sz w:val="26"/>
        </w:rPr>
        <w:t xml:space="preserve"> </w:t>
      </w:r>
      <w:r>
        <w:rPr>
          <w:sz w:val="26"/>
        </w:rPr>
        <w:t>định</w:t>
      </w:r>
      <w:r>
        <w:rPr>
          <w:spacing w:val="-4"/>
          <w:sz w:val="26"/>
        </w:rPr>
        <w:t xml:space="preserve"> </w:t>
      </w:r>
      <w:r>
        <w:rPr>
          <w:sz w:val="26"/>
        </w:rPr>
        <w:t>và</w:t>
      </w:r>
      <w:r>
        <w:rPr>
          <w:spacing w:val="-4"/>
          <w:sz w:val="26"/>
        </w:rPr>
        <w:t xml:space="preserve"> </w:t>
      </w:r>
      <w:r>
        <w:rPr>
          <w:sz w:val="26"/>
        </w:rPr>
        <w:t>lần</w:t>
      </w:r>
      <w:r>
        <w:rPr>
          <w:spacing w:val="-5"/>
          <w:sz w:val="26"/>
        </w:rPr>
        <w:t xml:space="preserve"> </w:t>
      </w:r>
      <w:r>
        <w:rPr>
          <w:sz w:val="26"/>
        </w:rPr>
        <w:t>lượt</w:t>
      </w:r>
      <w:r>
        <w:rPr>
          <w:spacing w:val="-3"/>
          <w:sz w:val="26"/>
        </w:rPr>
        <w:t xml:space="preserve"> </w:t>
      </w:r>
      <w:r>
        <w:rPr>
          <w:sz w:val="26"/>
        </w:rPr>
        <w:t>duyệt</w:t>
      </w:r>
      <w:r>
        <w:rPr>
          <w:spacing w:val="-4"/>
          <w:sz w:val="26"/>
        </w:rPr>
        <w:t xml:space="preserve"> </w:t>
      </w:r>
      <w:r>
        <w:rPr>
          <w:sz w:val="26"/>
        </w:rPr>
        <w:t>các</w:t>
      </w:r>
      <w:r>
        <w:rPr>
          <w:spacing w:val="-5"/>
          <w:sz w:val="26"/>
        </w:rPr>
        <w:t xml:space="preserve"> </w:t>
      </w:r>
      <w:r>
        <w:rPr>
          <w:sz w:val="26"/>
        </w:rPr>
        <w:t>đỉnh</w:t>
      </w:r>
      <w:r>
        <w:rPr>
          <w:spacing w:val="-5"/>
          <w:sz w:val="26"/>
        </w:rPr>
        <w:t xml:space="preserve"> </w:t>
      </w:r>
      <w:r>
        <w:rPr>
          <w:sz w:val="26"/>
        </w:rPr>
        <w:t>kề</w:t>
      </w:r>
      <w:r>
        <w:rPr>
          <w:spacing w:val="-5"/>
          <w:sz w:val="26"/>
        </w:rPr>
        <w:t xml:space="preserve"> </w:t>
      </w:r>
      <w:r>
        <w:rPr>
          <w:sz w:val="26"/>
        </w:rPr>
        <w:t>xung</w:t>
      </w:r>
      <w:r>
        <w:rPr>
          <w:spacing w:val="-3"/>
          <w:sz w:val="26"/>
        </w:rPr>
        <w:t xml:space="preserve"> </w:t>
      </w:r>
      <w:r>
        <w:rPr>
          <w:sz w:val="26"/>
        </w:rPr>
        <w:t>quanh</w:t>
      </w:r>
      <w:r>
        <w:rPr>
          <w:spacing w:val="-5"/>
          <w:sz w:val="26"/>
        </w:rPr>
        <w:t xml:space="preserve"> </w:t>
      </w:r>
      <w:r>
        <w:rPr>
          <w:sz w:val="26"/>
        </w:rPr>
        <w:t>đỉnh</w:t>
      </w:r>
      <w:r>
        <w:rPr>
          <w:spacing w:val="-5"/>
          <w:sz w:val="26"/>
        </w:rPr>
        <w:t xml:space="preserve"> </w:t>
      </w:r>
      <w:r>
        <w:rPr>
          <w:sz w:val="26"/>
        </w:rPr>
        <w:t>gốc</w:t>
      </w:r>
      <w:r>
        <w:rPr>
          <w:spacing w:val="-5"/>
          <w:sz w:val="26"/>
        </w:rPr>
        <w:t xml:space="preserve"> </w:t>
      </w:r>
      <w:r>
        <w:rPr>
          <w:sz w:val="26"/>
        </w:rPr>
        <w:t>vừa</w:t>
      </w:r>
      <w:r>
        <w:rPr>
          <w:spacing w:val="-4"/>
          <w:sz w:val="26"/>
        </w:rPr>
        <w:t xml:space="preserve"> xét.</w:t>
      </w:r>
    </w:p>
    <w:p w14:paraId="33940D1C">
      <w:pPr>
        <w:pStyle w:val="13"/>
        <w:numPr>
          <w:ilvl w:val="0"/>
          <w:numId w:val="12"/>
        </w:numPr>
        <w:tabs>
          <w:tab w:val="left" w:pos="855"/>
        </w:tabs>
        <w:spacing w:before="150" w:after="0" w:line="360" w:lineRule="auto"/>
        <w:ind w:left="285" w:right="850" w:firstLine="427"/>
        <w:jc w:val="left"/>
        <w:rPr>
          <w:sz w:val="26"/>
        </w:rPr>
      </w:pPr>
      <w:r>
        <w:rPr>
          <w:sz w:val="26"/>
        </w:rPr>
        <w:t>Tiếp</w:t>
      </w:r>
      <w:r>
        <w:rPr>
          <w:spacing w:val="-10"/>
          <w:sz w:val="26"/>
        </w:rPr>
        <w:t xml:space="preserve"> </w:t>
      </w:r>
      <w:r>
        <w:rPr>
          <w:sz w:val="26"/>
        </w:rPr>
        <w:t>tục</w:t>
      </w:r>
      <w:r>
        <w:rPr>
          <w:spacing w:val="-10"/>
          <w:sz w:val="26"/>
        </w:rPr>
        <w:t xml:space="preserve"> </w:t>
      </w:r>
      <w:r>
        <w:rPr>
          <w:sz w:val="26"/>
        </w:rPr>
        <w:t>quá</w:t>
      </w:r>
      <w:r>
        <w:rPr>
          <w:spacing w:val="-8"/>
          <w:sz w:val="26"/>
        </w:rPr>
        <w:t xml:space="preserve"> </w:t>
      </w:r>
      <w:r>
        <w:rPr>
          <w:sz w:val="26"/>
        </w:rPr>
        <w:t>trình</w:t>
      </w:r>
      <w:r>
        <w:rPr>
          <w:spacing w:val="-8"/>
          <w:sz w:val="26"/>
        </w:rPr>
        <w:t xml:space="preserve"> </w:t>
      </w:r>
      <w:r>
        <w:rPr>
          <w:sz w:val="26"/>
        </w:rPr>
        <w:t>duyệt</w:t>
      </w:r>
      <w:r>
        <w:rPr>
          <w:spacing w:val="-10"/>
          <w:sz w:val="26"/>
        </w:rPr>
        <w:t xml:space="preserve"> </w:t>
      </w:r>
      <w:r>
        <w:rPr>
          <w:sz w:val="26"/>
        </w:rPr>
        <w:t>qua</w:t>
      </w:r>
      <w:r>
        <w:rPr>
          <w:spacing w:val="-10"/>
          <w:sz w:val="26"/>
        </w:rPr>
        <w:t xml:space="preserve"> </w:t>
      </w:r>
      <w:r>
        <w:rPr>
          <w:sz w:val="26"/>
        </w:rPr>
        <w:t>các</w:t>
      </w:r>
      <w:r>
        <w:rPr>
          <w:spacing w:val="-7"/>
          <w:sz w:val="26"/>
        </w:rPr>
        <w:t xml:space="preserve"> </w:t>
      </w:r>
      <w:r>
        <w:rPr>
          <w:sz w:val="26"/>
        </w:rPr>
        <w:t>đỉnh</w:t>
      </w:r>
      <w:r>
        <w:rPr>
          <w:spacing w:val="-8"/>
          <w:sz w:val="26"/>
        </w:rPr>
        <w:t xml:space="preserve"> </w:t>
      </w:r>
      <w:r>
        <w:rPr>
          <w:sz w:val="26"/>
        </w:rPr>
        <w:t>kề</w:t>
      </w:r>
      <w:r>
        <w:rPr>
          <w:spacing w:val="-10"/>
          <w:sz w:val="26"/>
        </w:rPr>
        <w:t xml:space="preserve"> </w:t>
      </w:r>
      <w:r>
        <w:rPr>
          <w:sz w:val="26"/>
        </w:rPr>
        <w:t>đỉnh</w:t>
      </w:r>
      <w:r>
        <w:rPr>
          <w:spacing w:val="-8"/>
          <w:sz w:val="26"/>
        </w:rPr>
        <w:t xml:space="preserve"> </w:t>
      </w:r>
      <w:r>
        <w:rPr>
          <w:sz w:val="26"/>
        </w:rPr>
        <w:t>vừa</w:t>
      </w:r>
      <w:r>
        <w:rPr>
          <w:spacing w:val="-10"/>
          <w:sz w:val="26"/>
        </w:rPr>
        <w:t xml:space="preserve"> </w:t>
      </w:r>
      <w:r>
        <w:rPr>
          <w:sz w:val="26"/>
        </w:rPr>
        <w:t>xét</w:t>
      </w:r>
      <w:r>
        <w:rPr>
          <w:spacing w:val="-10"/>
          <w:sz w:val="26"/>
        </w:rPr>
        <w:t xml:space="preserve"> </w:t>
      </w:r>
      <w:r>
        <w:rPr>
          <w:sz w:val="26"/>
        </w:rPr>
        <w:t>cho</w:t>
      </w:r>
      <w:r>
        <w:rPr>
          <w:spacing w:val="-8"/>
          <w:sz w:val="26"/>
        </w:rPr>
        <w:t xml:space="preserve"> </w:t>
      </w:r>
      <w:r>
        <w:rPr>
          <w:sz w:val="26"/>
        </w:rPr>
        <w:t>đến</w:t>
      </w:r>
      <w:r>
        <w:rPr>
          <w:spacing w:val="-7"/>
          <w:sz w:val="26"/>
        </w:rPr>
        <w:t xml:space="preserve"> </w:t>
      </w:r>
      <w:r>
        <w:rPr>
          <w:sz w:val="26"/>
        </w:rPr>
        <w:t>khi</w:t>
      </w:r>
      <w:r>
        <w:rPr>
          <w:spacing w:val="-10"/>
          <w:sz w:val="26"/>
        </w:rPr>
        <w:t xml:space="preserve"> </w:t>
      </w:r>
      <w:r>
        <w:rPr>
          <w:sz w:val="26"/>
        </w:rPr>
        <w:t>đạt</w:t>
      </w:r>
      <w:r>
        <w:rPr>
          <w:spacing w:val="-8"/>
          <w:sz w:val="26"/>
        </w:rPr>
        <w:t xml:space="preserve"> </w:t>
      </w:r>
      <w:r>
        <w:rPr>
          <w:sz w:val="26"/>
        </w:rPr>
        <w:t>được</w:t>
      </w:r>
      <w:r>
        <w:rPr>
          <w:spacing w:val="-10"/>
          <w:sz w:val="26"/>
        </w:rPr>
        <w:t xml:space="preserve"> </w:t>
      </w:r>
      <w:r>
        <w:rPr>
          <w:sz w:val="26"/>
        </w:rPr>
        <w:t>kết</w:t>
      </w:r>
      <w:r>
        <w:rPr>
          <w:spacing w:val="-10"/>
          <w:sz w:val="26"/>
        </w:rPr>
        <w:t xml:space="preserve"> </w:t>
      </w:r>
      <w:r>
        <w:rPr>
          <w:sz w:val="26"/>
        </w:rPr>
        <w:t>quả cần tìm hoặc duyệt qua tất cả các đỉnh.</w:t>
      </w:r>
    </w:p>
    <w:p w14:paraId="55864241">
      <w:pPr>
        <w:pStyle w:val="4"/>
        <w:numPr>
          <w:ilvl w:val="2"/>
          <w:numId w:val="10"/>
        </w:numPr>
        <w:tabs>
          <w:tab w:val="left" w:pos="953"/>
        </w:tabs>
        <w:spacing w:before="41" w:after="0" w:line="240" w:lineRule="auto"/>
        <w:ind w:left="953" w:right="0" w:hanging="668"/>
        <w:jc w:val="left"/>
      </w:pPr>
      <w:bookmarkStart w:id="21" w:name="_bookmark21"/>
      <w:bookmarkEnd w:id="21"/>
      <w:r>
        <w:t>Mô</w:t>
      </w:r>
      <w:r>
        <w:rPr>
          <w:spacing w:val="-4"/>
        </w:rPr>
        <w:t xml:space="preserve"> </w:t>
      </w:r>
      <w:r>
        <w:t>tả</w:t>
      </w:r>
      <w:r>
        <w:rPr>
          <w:spacing w:val="-4"/>
        </w:rPr>
        <w:t xml:space="preserve"> </w:t>
      </w:r>
      <w:r>
        <w:t>thuật</w:t>
      </w:r>
      <w:r>
        <w:rPr>
          <w:spacing w:val="-3"/>
        </w:rPr>
        <w:t xml:space="preserve"> </w:t>
      </w:r>
      <w:r>
        <w:rPr>
          <w:spacing w:val="-4"/>
        </w:rPr>
        <w:t>toán</w:t>
      </w:r>
    </w:p>
    <w:p w14:paraId="0D228C1F">
      <w:pPr>
        <w:pStyle w:val="7"/>
        <w:spacing w:before="30" w:line="360" w:lineRule="auto"/>
        <w:ind w:right="844" w:firstLine="427"/>
      </w:pPr>
      <w:r>
        <w:t>Thuật</w:t>
      </w:r>
      <w:r>
        <w:rPr>
          <w:spacing w:val="-8"/>
        </w:rPr>
        <w:t xml:space="preserve"> </w:t>
      </w:r>
      <w:r>
        <w:t>toán</w:t>
      </w:r>
      <w:r>
        <w:rPr>
          <w:spacing w:val="-8"/>
        </w:rPr>
        <w:t xml:space="preserve"> </w:t>
      </w:r>
      <w:r>
        <w:t>sử</w:t>
      </w:r>
      <w:r>
        <w:rPr>
          <w:spacing w:val="-8"/>
        </w:rPr>
        <w:t xml:space="preserve"> </w:t>
      </w:r>
      <w:r>
        <w:t>dụng</w:t>
      </w:r>
      <w:r>
        <w:rPr>
          <w:spacing w:val="-9"/>
        </w:rPr>
        <w:t xml:space="preserve"> </w:t>
      </w:r>
      <w:r>
        <w:t>một</w:t>
      </w:r>
      <w:r>
        <w:rPr>
          <w:spacing w:val="-9"/>
        </w:rPr>
        <w:t xml:space="preserve"> </w:t>
      </w:r>
      <w:r>
        <w:t>cấu</w:t>
      </w:r>
      <w:r>
        <w:rPr>
          <w:spacing w:val="-8"/>
        </w:rPr>
        <w:t xml:space="preserve"> </w:t>
      </w:r>
      <w:r>
        <w:t>trúc</w:t>
      </w:r>
      <w:r>
        <w:rPr>
          <w:spacing w:val="-8"/>
        </w:rPr>
        <w:t xml:space="preserve"> </w:t>
      </w:r>
      <w:r>
        <w:t>dữ</w:t>
      </w:r>
      <w:r>
        <w:rPr>
          <w:spacing w:val="-8"/>
        </w:rPr>
        <w:t xml:space="preserve"> </w:t>
      </w:r>
      <w:r>
        <w:t>liệu</w:t>
      </w:r>
      <w:r>
        <w:rPr>
          <w:spacing w:val="-9"/>
        </w:rPr>
        <w:t xml:space="preserve"> </w:t>
      </w:r>
      <w:r>
        <w:t>hàng</w:t>
      </w:r>
      <w:r>
        <w:rPr>
          <w:spacing w:val="-6"/>
        </w:rPr>
        <w:t xml:space="preserve"> </w:t>
      </w:r>
      <w:r>
        <w:t>đợi</w:t>
      </w:r>
      <w:r>
        <w:rPr>
          <w:spacing w:val="-9"/>
        </w:rPr>
        <w:t xml:space="preserve"> </w:t>
      </w:r>
      <w:r>
        <w:t>để</w:t>
      </w:r>
      <w:r>
        <w:rPr>
          <w:spacing w:val="-8"/>
        </w:rPr>
        <w:t xml:space="preserve"> </w:t>
      </w:r>
      <w:r>
        <w:t>lưu</w:t>
      </w:r>
      <w:r>
        <w:rPr>
          <w:spacing w:val="-9"/>
        </w:rPr>
        <w:t xml:space="preserve"> </w:t>
      </w:r>
      <w:r>
        <w:t>trữ</w:t>
      </w:r>
      <w:r>
        <w:rPr>
          <w:spacing w:val="-8"/>
        </w:rPr>
        <w:t xml:space="preserve"> </w:t>
      </w:r>
      <w:r>
        <w:t>thông</w:t>
      </w:r>
      <w:r>
        <w:rPr>
          <w:spacing w:val="-9"/>
        </w:rPr>
        <w:t xml:space="preserve"> </w:t>
      </w:r>
      <w:r>
        <w:t>tin</w:t>
      </w:r>
      <w:r>
        <w:rPr>
          <w:spacing w:val="-6"/>
        </w:rPr>
        <w:t xml:space="preserve"> </w:t>
      </w:r>
      <w:r>
        <w:t>trung</w:t>
      </w:r>
      <w:r>
        <w:rPr>
          <w:spacing w:val="-8"/>
        </w:rPr>
        <w:t xml:space="preserve"> </w:t>
      </w:r>
      <w:r>
        <w:t>gian</w:t>
      </w:r>
      <w:r>
        <w:rPr>
          <w:spacing w:val="-8"/>
        </w:rPr>
        <w:t xml:space="preserve"> </w:t>
      </w:r>
      <w:r>
        <w:t>thu được trong quá trình tìm kiếm:</w:t>
      </w:r>
    </w:p>
    <w:p w14:paraId="1E735E7F">
      <w:pPr>
        <w:pStyle w:val="13"/>
        <w:numPr>
          <w:ilvl w:val="0"/>
          <w:numId w:val="13"/>
        </w:numPr>
        <w:tabs>
          <w:tab w:val="left" w:pos="1004"/>
        </w:tabs>
        <w:spacing w:before="0" w:after="0" w:line="298" w:lineRule="exact"/>
        <w:ind w:left="1004" w:right="0" w:hanging="292"/>
        <w:jc w:val="left"/>
        <w:rPr>
          <w:sz w:val="26"/>
        </w:rPr>
      </w:pPr>
      <w:r>
        <w:rPr>
          <w:sz w:val="26"/>
        </w:rPr>
        <w:t>Chọn</w:t>
      </w:r>
      <w:r>
        <w:rPr>
          <w:spacing w:val="-14"/>
          <w:sz w:val="26"/>
        </w:rPr>
        <w:t xml:space="preserve"> </w:t>
      </w:r>
      <w:r>
        <w:rPr>
          <w:sz w:val="26"/>
        </w:rPr>
        <w:t>điểm</w:t>
      </w:r>
      <w:r>
        <w:rPr>
          <w:spacing w:val="-12"/>
          <w:sz w:val="26"/>
        </w:rPr>
        <w:t xml:space="preserve"> </w:t>
      </w:r>
      <w:r>
        <w:rPr>
          <w:sz w:val="26"/>
        </w:rPr>
        <w:t>bắt</w:t>
      </w:r>
      <w:r>
        <w:rPr>
          <w:spacing w:val="-13"/>
          <w:sz w:val="26"/>
        </w:rPr>
        <w:t xml:space="preserve"> </w:t>
      </w:r>
      <w:r>
        <w:rPr>
          <w:sz w:val="26"/>
        </w:rPr>
        <w:t>đầu,</w:t>
      </w:r>
      <w:r>
        <w:rPr>
          <w:spacing w:val="-13"/>
          <w:sz w:val="26"/>
        </w:rPr>
        <w:t xml:space="preserve"> </w:t>
      </w:r>
      <w:r>
        <w:rPr>
          <w:sz w:val="26"/>
        </w:rPr>
        <w:t>chọn</w:t>
      </w:r>
      <w:r>
        <w:rPr>
          <w:spacing w:val="-13"/>
          <w:sz w:val="26"/>
        </w:rPr>
        <w:t xml:space="preserve"> </w:t>
      </w:r>
      <w:r>
        <w:rPr>
          <w:sz w:val="26"/>
        </w:rPr>
        <w:t>ra</w:t>
      </w:r>
      <w:r>
        <w:rPr>
          <w:spacing w:val="-13"/>
          <w:sz w:val="26"/>
        </w:rPr>
        <w:t xml:space="preserve"> </w:t>
      </w:r>
      <w:r>
        <w:rPr>
          <w:sz w:val="26"/>
        </w:rPr>
        <w:t>các</w:t>
      </w:r>
      <w:r>
        <w:rPr>
          <w:spacing w:val="-11"/>
          <w:sz w:val="26"/>
        </w:rPr>
        <w:t xml:space="preserve"> </w:t>
      </w:r>
      <w:r>
        <w:rPr>
          <w:sz w:val="26"/>
        </w:rPr>
        <w:t>đỉnh</w:t>
      </w:r>
      <w:r>
        <w:rPr>
          <w:spacing w:val="-13"/>
          <w:sz w:val="26"/>
        </w:rPr>
        <w:t xml:space="preserve"> </w:t>
      </w:r>
      <w:r>
        <w:rPr>
          <w:sz w:val="26"/>
        </w:rPr>
        <w:t>có</w:t>
      </w:r>
      <w:r>
        <w:rPr>
          <w:spacing w:val="-11"/>
          <w:sz w:val="26"/>
        </w:rPr>
        <w:t xml:space="preserve"> </w:t>
      </w:r>
      <w:r>
        <w:rPr>
          <w:sz w:val="26"/>
        </w:rPr>
        <w:t>thể</w:t>
      </w:r>
      <w:r>
        <w:rPr>
          <w:spacing w:val="-12"/>
          <w:sz w:val="26"/>
        </w:rPr>
        <w:t xml:space="preserve"> </w:t>
      </w:r>
      <w:r>
        <w:rPr>
          <w:sz w:val="26"/>
        </w:rPr>
        <w:t>đi</w:t>
      </w:r>
      <w:r>
        <w:rPr>
          <w:spacing w:val="-13"/>
          <w:sz w:val="26"/>
        </w:rPr>
        <w:t xml:space="preserve"> </w:t>
      </w:r>
      <w:r>
        <w:rPr>
          <w:sz w:val="26"/>
        </w:rPr>
        <w:t>được</w:t>
      </w:r>
      <w:r>
        <w:rPr>
          <w:spacing w:val="-14"/>
          <w:sz w:val="26"/>
        </w:rPr>
        <w:t xml:space="preserve"> </w:t>
      </w:r>
      <w:r>
        <w:rPr>
          <w:sz w:val="26"/>
        </w:rPr>
        <w:t>từ</w:t>
      </w:r>
      <w:r>
        <w:rPr>
          <w:spacing w:val="-11"/>
          <w:sz w:val="26"/>
        </w:rPr>
        <w:t xml:space="preserve"> </w:t>
      </w:r>
      <w:r>
        <w:rPr>
          <w:sz w:val="26"/>
        </w:rPr>
        <w:t>điểm</w:t>
      </w:r>
      <w:r>
        <w:rPr>
          <w:spacing w:val="-11"/>
          <w:sz w:val="26"/>
        </w:rPr>
        <w:t xml:space="preserve"> </w:t>
      </w:r>
      <w:r>
        <w:rPr>
          <w:sz w:val="26"/>
        </w:rPr>
        <w:t>bắt</w:t>
      </w:r>
      <w:r>
        <w:rPr>
          <w:spacing w:val="-11"/>
          <w:sz w:val="26"/>
        </w:rPr>
        <w:t xml:space="preserve"> </w:t>
      </w:r>
      <w:r>
        <w:rPr>
          <w:sz w:val="26"/>
        </w:rPr>
        <w:t>đầu</w:t>
      </w:r>
      <w:r>
        <w:rPr>
          <w:spacing w:val="-11"/>
          <w:sz w:val="26"/>
        </w:rPr>
        <w:t xml:space="preserve"> </w:t>
      </w:r>
      <w:r>
        <w:rPr>
          <w:sz w:val="26"/>
        </w:rPr>
        <w:t>đưa</w:t>
      </w:r>
      <w:r>
        <w:rPr>
          <w:spacing w:val="-13"/>
          <w:sz w:val="26"/>
        </w:rPr>
        <w:t xml:space="preserve"> </w:t>
      </w:r>
      <w:r>
        <w:rPr>
          <w:sz w:val="26"/>
        </w:rPr>
        <w:t>vào</w:t>
      </w:r>
      <w:r>
        <w:rPr>
          <w:spacing w:val="-10"/>
          <w:sz w:val="26"/>
        </w:rPr>
        <w:t xml:space="preserve"> </w:t>
      </w:r>
      <w:r>
        <w:rPr>
          <w:spacing w:val="-4"/>
          <w:sz w:val="26"/>
        </w:rPr>
        <w:t>hàng</w:t>
      </w:r>
    </w:p>
    <w:p w14:paraId="2EBB9CE3">
      <w:pPr>
        <w:pStyle w:val="7"/>
        <w:spacing w:before="150"/>
      </w:pPr>
      <w:r>
        <w:t>đợi</w:t>
      </w:r>
      <w:r>
        <w:rPr>
          <w:spacing w:val="-9"/>
        </w:rPr>
        <w:t xml:space="preserve"> </w:t>
      </w:r>
      <w:r>
        <w:t>(đang</w:t>
      </w:r>
      <w:r>
        <w:rPr>
          <w:spacing w:val="-3"/>
        </w:rPr>
        <w:t xml:space="preserve"> </w:t>
      </w:r>
      <w:r>
        <w:t>hướng</w:t>
      </w:r>
      <w:r>
        <w:rPr>
          <w:spacing w:val="-5"/>
        </w:rPr>
        <w:t xml:space="preserve"> </w:t>
      </w:r>
      <w:r>
        <w:rPr>
          <w:spacing w:val="-4"/>
        </w:rPr>
        <w:t>tới)</w:t>
      </w:r>
    </w:p>
    <w:p w14:paraId="47EA9EE4">
      <w:pPr>
        <w:pStyle w:val="13"/>
        <w:numPr>
          <w:ilvl w:val="0"/>
          <w:numId w:val="13"/>
        </w:numPr>
        <w:tabs>
          <w:tab w:val="left" w:pos="1004"/>
        </w:tabs>
        <w:spacing w:before="150" w:after="0" w:line="240" w:lineRule="auto"/>
        <w:ind w:left="1004" w:right="0" w:hanging="292"/>
        <w:jc w:val="left"/>
        <w:rPr>
          <w:sz w:val="26"/>
        </w:rPr>
      </w:pPr>
      <w:r>
        <w:rPr>
          <w:sz w:val="26"/>
        </w:rPr>
        <w:t>Lấy</w:t>
      </w:r>
      <w:r>
        <w:rPr>
          <w:spacing w:val="-5"/>
          <w:sz w:val="26"/>
        </w:rPr>
        <w:t xml:space="preserve"> </w:t>
      </w:r>
      <w:r>
        <w:rPr>
          <w:sz w:val="26"/>
        </w:rPr>
        <w:t>ra</w:t>
      </w:r>
      <w:r>
        <w:rPr>
          <w:spacing w:val="-4"/>
          <w:sz w:val="26"/>
        </w:rPr>
        <w:t xml:space="preserve"> </w:t>
      </w:r>
      <w:r>
        <w:rPr>
          <w:sz w:val="26"/>
        </w:rPr>
        <w:t>đỉnh</w:t>
      </w:r>
      <w:r>
        <w:rPr>
          <w:spacing w:val="-2"/>
          <w:sz w:val="26"/>
        </w:rPr>
        <w:t xml:space="preserve"> </w:t>
      </w:r>
      <w:r>
        <w:rPr>
          <w:sz w:val="26"/>
        </w:rPr>
        <w:t>đầu</w:t>
      </w:r>
      <w:r>
        <w:rPr>
          <w:spacing w:val="-4"/>
          <w:sz w:val="26"/>
        </w:rPr>
        <w:t xml:space="preserve"> </w:t>
      </w:r>
      <w:r>
        <w:rPr>
          <w:sz w:val="26"/>
        </w:rPr>
        <w:t>tiên</w:t>
      </w:r>
      <w:r>
        <w:rPr>
          <w:spacing w:val="-3"/>
          <w:sz w:val="26"/>
        </w:rPr>
        <w:t xml:space="preserve"> </w:t>
      </w:r>
      <w:r>
        <w:rPr>
          <w:sz w:val="26"/>
        </w:rPr>
        <w:t>trong</w:t>
      </w:r>
      <w:r>
        <w:rPr>
          <w:spacing w:val="-4"/>
          <w:sz w:val="26"/>
        </w:rPr>
        <w:t xml:space="preserve"> </w:t>
      </w:r>
      <w:r>
        <w:rPr>
          <w:sz w:val="26"/>
        </w:rPr>
        <w:t>hàng</w:t>
      </w:r>
      <w:r>
        <w:rPr>
          <w:spacing w:val="-4"/>
          <w:sz w:val="26"/>
        </w:rPr>
        <w:t xml:space="preserve"> </w:t>
      </w:r>
      <w:r>
        <w:rPr>
          <w:sz w:val="26"/>
        </w:rPr>
        <w:t>đợi</w:t>
      </w:r>
      <w:r>
        <w:rPr>
          <w:spacing w:val="-4"/>
          <w:sz w:val="26"/>
        </w:rPr>
        <w:t xml:space="preserve"> </w:t>
      </w:r>
      <w:r>
        <w:rPr>
          <w:sz w:val="26"/>
        </w:rPr>
        <w:t>và</w:t>
      </w:r>
      <w:r>
        <w:rPr>
          <w:spacing w:val="-5"/>
          <w:sz w:val="26"/>
        </w:rPr>
        <w:t xml:space="preserve"> </w:t>
      </w:r>
      <w:r>
        <w:rPr>
          <w:sz w:val="26"/>
        </w:rPr>
        <w:t>quan</w:t>
      </w:r>
      <w:r>
        <w:rPr>
          <w:spacing w:val="-4"/>
          <w:sz w:val="26"/>
        </w:rPr>
        <w:t xml:space="preserve"> </w:t>
      </w:r>
      <w:r>
        <w:rPr>
          <w:sz w:val="26"/>
        </w:rPr>
        <w:t>sát</w:t>
      </w:r>
      <w:r>
        <w:rPr>
          <w:spacing w:val="-4"/>
          <w:sz w:val="26"/>
        </w:rPr>
        <w:t xml:space="preserve"> </w:t>
      </w:r>
      <w:r>
        <w:rPr>
          <w:spacing w:val="-5"/>
          <w:sz w:val="26"/>
        </w:rPr>
        <w:t>nó:</w:t>
      </w:r>
    </w:p>
    <w:p w14:paraId="225FA999">
      <w:pPr>
        <w:pStyle w:val="13"/>
        <w:numPr>
          <w:ilvl w:val="1"/>
          <w:numId w:val="13"/>
        </w:numPr>
        <w:tabs>
          <w:tab w:val="left" w:pos="1155"/>
        </w:tabs>
        <w:spacing w:before="149" w:after="0" w:line="240" w:lineRule="auto"/>
        <w:ind w:left="1155" w:right="0" w:hanging="150"/>
        <w:jc w:val="left"/>
        <w:rPr>
          <w:sz w:val="26"/>
        </w:rPr>
      </w:pPr>
      <w:r>
        <w:rPr>
          <w:sz w:val="26"/>
        </w:rPr>
        <w:t>Nếu</w:t>
      </w:r>
      <w:r>
        <w:rPr>
          <w:spacing w:val="-5"/>
          <w:sz w:val="26"/>
        </w:rPr>
        <w:t xml:space="preserve"> </w:t>
      </w:r>
      <w:r>
        <w:rPr>
          <w:sz w:val="26"/>
        </w:rPr>
        <w:t>đỉnh</w:t>
      </w:r>
      <w:r>
        <w:rPr>
          <w:spacing w:val="-3"/>
          <w:sz w:val="26"/>
        </w:rPr>
        <w:t xml:space="preserve"> </w:t>
      </w:r>
      <w:r>
        <w:rPr>
          <w:sz w:val="26"/>
        </w:rPr>
        <w:t>này</w:t>
      </w:r>
      <w:r>
        <w:rPr>
          <w:spacing w:val="-4"/>
          <w:sz w:val="26"/>
        </w:rPr>
        <w:t xml:space="preserve"> </w:t>
      </w:r>
      <w:r>
        <w:rPr>
          <w:sz w:val="26"/>
        </w:rPr>
        <w:t>chính</w:t>
      </w:r>
      <w:r>
        <w:rPr>
          <w:spacing w:val="-5"/>
          <w:sz w:val="26"/>
        </w:rPr>
        <w:t xml:space="preserve"> </w:t>
      </w:r>
      <w:r>
        <w:rPr>
          <w:sz w:val="26"/>
        </w:rPr>
        <w:t>là</w:t>
      </w:r>
      <w:r>
        <w:rPr>
          <w:spacing w:val="-1"/>
          <w:sz w:val="26"/>
        </w:rPr>
        <w:t xml:space="preserve"> </w:t>
      </w:r>
      <w:r>
        <w:rPr>
          <w:sz w:val="26"/>
        </w:rPr>
        <w:t>đỉnh</w:t>
      </w:r>
      <w:r>
        <w:rPr>
          <w:spacing w:val="-5"/>
          <w:sz w:val="26"/>
        </w:rPr>
        <w:t xml:space="preserve"> </w:t>
      </w:r>
      <w:r>
        <w:rPr>
          <w:sz w:val="26"/>
        </w:rPr>
        <w:t>đích,</w:t>
      </w:r>
      <w:r>
        <w:rPr>
          <w:spacing w:val="-2"/>
          <w:sz w:val="26"/>
        </w:rPr>
        <w:t xml:space="preserve"> </w:t>
      </w:r>
      <w:r>
        <w:rPr>
          <w:sz w:val="26"/>
        </w:rPr>
        <w:t>dừng</w:t>
      </w:r>
      <w:r>
        <w:rPr>
          <w:spacing w:val="-5"/>
          <w:sz w:val="26"/>
        </w:rPr>
        <w:t xml:space="preserve"> </w:t>
      </w:r>
      <w:r>
        <w:rPr>
          <w:sz w:val="26"/>
        </w:rPr>
        <w:t>quá</w:t>
      </w:r>
      <w:r>
        <w:rPr>
          <w:spacing w:val="-4"/>
          <w:sz w:val="26"/>
        </w:rPr>
        <w:t xml:space="preserve"> </w:t>
      </w:r>
      <w:r>
        <w:rPr>
          <w:sz w:val="26"/>
        </w:rPr>
        <w:t>trình</w:t>
      </w:r>
      <w:r>
        <w:rPr>
          <w:spacing w:val="-5"/>
          <w:sz w:val="26"/>
        </w:rPr>
        <w:t xml:space="preserve"> </w:t>
      </w:r>
      <w:r>
        <w:rPr>
          <w:sz w:val="26"/>
        </w:rPr>
        <w:t>tìm</w:t>
      </w:r>
      <w:r>
        <w:rPr>
          <w:spacing w:val="-4"/>
          <w:sz w:val="26"/>
        </w:rPr>
        <w:t xml:space="preserve"> </w:t>
      </w:r>
      <w:r>
        <w:rPr>
          <w:sz w:val="26"/>
        </w:rPr>
        <w:t>kiếm</w:t>
      </w:r>
      <w:r>
        <w:rPr>
          <w:spacing w:val="-5"/>
          <w:sz w:val="26"/>
        </w:rPr>
        <w:t xml:space="preserve"> </w:t>
      </w:r>
      <w:r>
        <w:rPr>
          <w:sz w:val="26"/>
        </w:rPr>
        <w:t>và</w:t>
      </w:r>
      <w:r>
        <w:rPr>
          <w:spacing w:val="-4"/>
          <w:sz w:val="26"/>
        </w:rPr>
        <w:t xml:space="preserve"> </w:t>
      </w:r>
      <w:r>
        <w:rPr>
          <w:sz w:val="26"/>
        </w:rPr>
        <w:t>trả</w:t>
      </w:r>
      <w:r>
        <w:rPr>
          <w:spacing w:val="-3"/>
          <w:sz w:val="26"/>
        </w:rPr>
        <w:t xml:space="preserve"> </w:t>
      </w:r>
      <w:r>
        <w:rPr>
          <w:sz w:val="26"/>
        </w:rPr>
        <w:t>về</w:t>
      </w:r>
      <w:r>
        <w:rPr>
          <w:spacing w:val="-5"/>
          <w:sz w:val="26"/>
        </w:rPr>
        <w:t xml:space="preserve"> </w:t>
      </w:r>
      <w:r>
        <w:rPr>
          <w:sz w:val="26"/>
        </w:rPr>
        <w:t>kết</w:t>
      </w:r>
      <w:r>
        <w:rPr>
          <w:spacing w:val="-4"/>
          <w:sz w:val="26"/>
        </w:rPr>
        <w:t xml:space="preserve"> quả.</w:t>
      </w:r>
    </w:p>
    <w:p w14:paraId="619CFC83">
      <w:pPr>
        <w:pStyle w:val="13"/>
        <w:numPr>
          <w:ilvl w:val="1"/>
          <w:numId w:val="13"/>
        </w:numPr>
        <w:tabs>
          <w:tab w:val="left" w:pos="1150"/>
        </w:tabs>
        <w:spacing w:before="150" w:after="0" w:line="360" w:lineRule="auto"/>
        <w:ind w:left="285" w:right="850" w:firstLine="719"/>
        <w:jc w:val="left"/>
        <w:rPr>
          <w:sz w:val="26"/>
        </w:rPr>
      </w:pPr>
      <w:r>
        <w:rPr>
          <w:sz w:val="26"/>
        </w:rPr>
        <w:t>Nếu</w:t>
      </w:r>
      <w:r>
        <w:rPr>
          <w:spacing w:val="-7"/>
          <w:sz w:val="26"/>
        </w:rPr>
        <w:t xml:space="preserve"> </w:t>
      </w:r>
      <w:r>
        <w:rPr>
          <w:sz w:val="26"/>
        </w:rPr>
        <w:t>không</w:t>
      </w:r>
      <w:r>
        <w:rPr>
          <w:spacing w:val="-8"/>
          <w:sz w:val="26"/>
        </w:rPr>
        <w:t xml:space="preserve"> </w:t>
      </w:r>
      <w:r>
        <w:rPr>
          <w:sz w:val="26"/>
        </w:rPr>
        <w:t>phải</w:t>
      </w:r>
      <w:r>
        <w:rPr>
          <w:spacing w:val="-7"/>
          <w:sz w:val="26"/>
        </w:rPr>
        <w:t xml:space="preserve"> </w:t>
      </w:r>
      <w:r>
        <w:rPr>
          <w:sz w:val="26"/>
        </w:rPr>
        <w:t>thì</w:t>
      </w:r>
      <w:r>
        <w:rPr>
          <w:spacing w:val="-6"/>
          <w:sz w:val="26"/>
        </w:rPr>
        <w:t xml:space="preserve"> </w:t>
      </w:r>
      <w:r>
        <w:rPr>
          <w:sz w:val="26"/>
        </w:rPr>
        <w:t>chèn</w:t>
      </w:r>
      <w:r>
        <w:rPr>
          <w:spacing w:val="-7"/>
          <w:sz w:val="26"/>
        </w:rPr>
        <w:t xml:space="preserve"> </w:t>
      </w:r>
      <w:r>
        <w:rPr>
          <w:sz w:val="26"/>
        </w:rPr>
        <w:t>tất</w:t>
      </w:r>
      <w:r>
        <w:rPr>
          <w:spacing w:val="-8"/>
          <w:sz w:val="26"/>
        </w:rPr>
        <w:t xml:space="preserve"> </w:t>
      </w:r>
      <w:r>
        <w:rPr>
          <w:sz w:val="26"/>
        </w:rPr>
        <w:t>cả</w:t>
      </w:r>
      <w:r>
        <w:rPr>
          <w:spacing w:val="-6"/>
          <w:sz w:val="26"/>
        </w:rPr>
        <w:t xml:space="preserve"> </w:t>
      </w:r>
      <w:r>
        <w:rPr>
          <w:sz w:val="26"/>
        </w:rPr>
        <w:t>các</w:t>
      </w:r>
      <w:r>
        <w:rPr>
          <w:spacing w:val="-7"/>
          <w:sz w:val="26"/>
        </w:rPr>
        <w:t xml:space="preserve"> </w:t>
      </w:r>
      <w:r>
        <w:rPr>
          <w:sz w:val="26"/>
        </w:rPr>
        <w:t>đỉnh</w:t>
      </w:r>
      <w:r>
        <w:rPr>
          <w:spacing w:val="-8"/>
          <w:sz w:val="26"/>
        </w:rPr>
        <w:t xml:space="preserve"> </w:t>
      </w:r>
      <w:r>
        <w:rPr>
          <w:sz w:val="26"/>
        </w:rPr>
        <w:t>kề</w:t>
      </w:r>
      <w:r>
        <w:rPr>
          <w:spacing w:val="-6"/>
          <w:sz w:val="26"/>
        </w:rPr>
        <w:t xml:space="preserve"> </w:t>
      </w:r>
      <w:r>
        <w:rPr>
          <w:sz w:val="26"/>
        </w:rPr>
        <w:t>với</w:t>
      </w:r>
      <w:r>
        <w:rPr>
          <w:spacing w:val="-8"/>
          <w:sz w:val="26"/>
        </w:rPr>
        <w:t xml:space="preserve"> </w:t>
      </w:r>
      <w:r>
        <w:rPr>
          <w:sz w:val="26"/>
        </w:rPr>
        <w:t>đỉnh</w:t>
      </w:r>
      <w:r>
        <w:rPr>
          <w:spacing w:val="-8"/>
          <w:sz w:val="26"/>
        </w:rPr>
        <w:t xml:space="preserve"> </w:t>
      </w:r>
      <w:r>
        <w:rPr>
          <w:sz w:val="26"/>
        </w:rPr>
        <w:t>vừa</w:t>
      </w:r>
      <w:r>
        <w:rPr>
          <w:spacing w:val="-6"/>
          <w:sz w:val="26"/>
        </w:rPr>
        <w:t xml:space="preserve"> </w:t>
      </w:r>
      <w:r>
        <w:rPr>
          <w:sz w:val="26"/>
        </w:rPr>
        <w:t>thăm</w:t>
      </w:r>
      <w:r>
        <w:rPr>
          <w:spacing w:val="-6"/>
          <w:sz w:val="26"/>
        </w:rPr>
        <w:t xml:space="preserve"> </w:t>
      </w:r>
      <w:r>
        <w:rPr>
          <w:sz w:val="26"/>
        </w:rPr>
        <w:t>nhưng</w:t>
      </w:r>
      <w:r>
        <w:rPr>
          <w:spacing w:val="-6"/>
          <w:sz w:val="26"/>
        </w:rPr>
        <w:t xml:space="preserve"> </w:t>
      </w:r>
      <w:r>
        <w:rPr>
          <w:sz w:val="26"/>
        </w:rPr>
        <w:t>chưa</w:t>
      </w:r>
      <w:r>
        <w:rPr>
          <w:spacing w:val="-7"/>
          <w:sz w:val="26"/>
        </w:rPr>
        <w:t xml:space="preserve"> </w:t>
      </w:r>
      <w:r>
        <w:rPr>
          <w:sz w:val="26"/>
        </w:rPr>
        <w:t>được quan sát trước đó vào hàng đợi.</w:t>
      </w:r>
    </w:p>
    <w:p w14:paraId="303AE543">
      <w:pPr>
        <w:pStyle w:val="13"/>
        <w:numPr>
          <w:ilvl w:val="0"/>
          <w:numId w:val="13"/>
        </w:numPr>
        <w:tabs>
          <w:tab w:val="left" w:pos="1004"/>
        </w:tabs>
        <w:spacing w:before="1" w:after="0" w:line="357" w:lineRule="auto"/>
        <w:ind w:left="285" w:right="845" w:firstLine="427"/>
        <w:jc w:val="left"/>
        <w:rPr>
          <w:sz w:val="26"/>
        </w:rPr>
      </w:pPr>
      <w:r>
        <w:rPr>
          <w:sz w:val="26"/>
        </w:rPr>
        <w:t>Nếu</w:t>
      </w:r>
      <w:r>
        <w:rPr>
          <w:spacing w:val="-3"/>
          <w:sz w:val="26"/>
        </w:rPr>
        <w:t xml:space="preserve"> </w:t>
      </w:r>
      <w:r>
        <w:rPr>
          <w:sz w:val="26"/>
        </w:rPr>
        <w:t>hàng đợi</w:t>
      </w:r>
      <w:r>
        <w:rPr>
          <w:spacing w:val="-3"/>
          <w:sz w:val="26"/>
        </w:rPr>
        <w:t xml:space="preserve"> </w:t>
      </w:r>
      <w:r>
        <w:rPr>
          <w:sz w:val="26"/>
        </w:rPr>
        <w:t>là</w:t>
      </w:r>
      <w:r>
        <w:rPr>
          <w:spacing w:val="-1"/>
          <w:sz w:val="26"/>
        </w:rPr>
        <w:t xml:space="preserve"> </w:t>
      </w:r>
      <w:r>
        <w:rPr>
          <w:sz w:val="26"/>
        </w:rPr>
        <w:t>rỗng, thì</w:t>
      </w:r>
      <w:r>
        <w:rPr>
          <w:spacing w:val="-3"/>
          <w:sz w:val="26"/>
        </w:rPr>
        <w:t xml:space="preserve"> </w:t>
      </w:r>
      <w:r>
        <w:rPr>
          <w:sz w:val="26"/>
        </w:rPr>
        <w:t>tất</w:t>
      </w:r>
      <w:r>
        <w:rPr>
          <w:spacing w:val="-3"/>
          <w:sz w:val="26"/>
        </w:rPr>
        <w:t xml:space="preserve"> </w:t>
      </w:r>
      <w:r>
        <w:rPr>
          <w:sz w:val="26"/>
        </w:rPr>
        <w:t>cả</w:t>
      </w:r>
      <w:r>
        <w:rPr>
          <w:spacing w:val="-3"/>
          <w:sz w:val="26"/>
        </w:rPr>
        <w:t xml:space="preserve"> </w:t>
      </w:r>
      <w:r>
        <w:rPr>
          <w:sz w:val="26"/>
        </w:rPr>
        <w:t>các</w:t>
      </w:r>
      <w:r>
        <w:rPr>
          <w:spacing w:val="-3"/>
          <w:sz w:val="26"/>
        </w:rPr>
        <w:t xml:space="preserve"> </w:t>
      </w:r>
      <w:r>
        <w:rPr>
          <w:sz w:val="26"/>
        </w:rPr>
        <w:t>đỉnh</w:t>
      </w:r>
      <w:r>
        <w:rPr>
          <w:spacing w:val="-1"/>
          <w:sz w:val="26"/>
        </w:rPr>
        <w:t xml:space="preserve"> </w:t>
      </w:r>
      <w:r>
        <w:rPr>
          <w:sz w:val="26"/>
        </w:rPr>
        <w:t>có</w:t>
      </w:r>
      <w:r>
        <w:rPr>
          <w:spacing w:val="-3"/>
          <w:sz w:val="26"/>
        </w:rPr>
        <w:t xml:space="preserve"> </w:t>
      </w:r>
      <w:r>
        <w:rPr>
          <w:sz w:val="26"/>
        </w:rPr>
        <w:t>thể đến</w:t>
      </w:r>
      <w:r>
        <w:rPr>
          <w:spacing w:val="-3"/>
          <w:sz w:val="26"/>
        </w:rPr>
        <w:t xml:space="preserve"> </w:t>
      </w:r>
      <w:r>
        <w:rPr>
          <w:sz w:val="26"/>
        </w:rPr>
        <w:t>được</w:t>
      </w:r>
      <w:r>
        <w:rPr>
          <w:spacing w:val="-3"/>
          <w:sz w:val="26"/>
        </w:rPr>
        <w:t xml:space="preserve"> </w:t>
      </w:r>
      <w:r>
        <w:rPr>
          <w:sz w:val="26"/>
        </w:rPr>
        <w:t>đều</w:t>
      </w:r>
      <w:r>
        <w:rPr>
          <w:spacing w:val="-3"/>
          <w:sz w:val="26"/>
        </w:rPr>
        <w:t xml:space="preserve"> </w:t>
      </w:r>
      <w:r>
        <w:rPr>
          <w:sz w:val="26"/>
        </w:rPr>
        <w:t>đã được</w:t>
      </w:r>
      <w:r>
        <w:rPr>
          <w:spacing w:val="-1"/>
          <w:sz w:val="26"/>
        </w:rPr>
        <w:t xml:space="preserve"> </w:t>
      </w:r>
      <w:r>
        <w:rPr>
          <w:sz w:val="26"/>
        </w:rPr>
        <w:t>quan</w:t>
      </w:r>
      <w:r>
        <w:rPr>
          <w:spacing w:val="-3"/>
          <w:sz w:val="26"/>
        </w:rPr>
        <w:t xml:space="preserve"> </w:t>
      </w:r>
      <w:r>
        <w:rPr>
          <w:sz w:val="26"/>
        </w:rPr>
        <w:t>sát – dừng việc tìm kiếm và trả về "không thấy".</w:t>
      </w:r>
    </w:p>
    <w:p w14:paraId="55CD5780">
      <w:pPr>
        <w:pStyle w:val="13"/>
        <w:numPr>
          <w:ilvl w:val="0"/>
          <w:numId w:val="13"/>
        </w:numPr>
        <w:tabs>
          <w:tab w:val="left" w:pos="1004"/>
        </w:tabs>
        <w:spacing w:before="5" w:after="0" w:line="240" w:lineRule="auto"/>
        <w:ind w:left="1004" w:right="0" w:hanging="292"/>
        <w:jc w:val="left"/>
        <w:rPr>
          <w:sz w:val="26"/>
        </w:rPr>
      </w:pPr>
      <w:r>
        <w:rPr>
          <w:sz w:val="26"/>
        </w:rPr>
        <w:t>Nếu</w:t>
      </w:r>
      <w:r>
        <w:rPr>
          <w:spacing w:val="-6"/>
          <w:sz w:val="26"/>
        </w:rPr>
        <w:t xml:space="preserve"> </w:t>
      </w:r>
      <w:r>
        <w:rPr>
          <w:sz w:val="26"/>
        </w:rPr>
        <w:t>hàng</w:t>
      </w:r>
      <w:r>
        <w:rPr>
          <w:spacing w:val="-5"/>
          <w:sz w:val="26"/>
        </w:rPr>
        <w:t xml:space="preserve"> </w:t>
      </w:r>
      <w:r>
        <w:rPr>
          <w:sz w:val="26"/>
        </w:rPr>
        <w:t>đợi</w:t>
      </w:r>
      <w:r>
        <w:rPr>
          <w:spacing w:val="-5"/>
          <w:sz w:val="26"/>
        </w:rPr>
        <w:t xml:space="preserve"> </w:t>
      </w:r>
      <w:r>
        <w:rPr>
          <w:sz w:val="26"/>
        </w:rPr>
        <w:t>không</w:t>
      </w:r>
      <w:r>
        <w:rPr>
          <w:spacing w:val="-5"/>
          <w:sz w:val="26"/>
        </w:rPr>
        <w:t xml:space="preserve"> </w:t>
      </w:r>
      <w:r>
        <w:rPr>
          <w:sz w:val="26"/>
        </w:rPr>
        <w:t>rỗng</w:t>
      </w:r>
      <w:r>
        <w:rPr>
          <w:spacing w:val="-5"/>
          <w:sz w:val="26"/>
        </w:rPr>
        <w:t xml:space="preserve"> </w:t>
      </w:r>
      <w:r>
        <w:rPr>
          <w:sz w:val="26"/>
        </w:rPr>
        <w:t>thì</w:t>
      </w:r>
      <w:r>
        <w:rPr>
          <w:spacing w:val="-5"/>
          <w:sz w:val="26"/>
        </w:rPr>
        <w:t xml:space="preserve"> </w:t>
      </w:r>
      <w:r>
        <w:rPr>
          <w:sz w:val="26"/>
        </w:rPr>
        <w:t>quay</w:t>
      </w:r>
      <w:r>
        <w:rPr>
          <w:spacing w:val="-3"/>
          <w:sz w:val="26"/>
        </w:rPr>
        <w:t xml:space="preserve"> </w:t>
      </w:r>
      <w:r>
        <w:rPr>
          <w:sz w:val="26"/>
        </w:rPr>
        <w:t>về</w:t>
      </w:r>
      <w:r>
        <w:rPr>
          <w:spacing w:val="-5"/>
          <w:sz w:val="26"/>
        </w:rPr>
        <w:t xml:space="preserve"> </w:t>
      </w:r>
      <w:r>
        <w:rPr>
          <w:sz w:val="26"/>
        </w:rPr>
        <w:t>bước</w:t>
      </w:r>
      <w:r>
        <w:rPr>
          <w:spacing w:val="-5"/>
          <w:sz w:val="26"/>
        </w:rPr>
        <w:t xml:space="preserve"> 2.</w:t>
      </w:r>
    </w:p>
    <w:p w14:paraId="19CF3491">
      <w:pPr>
        <w:pStyle w:val="13"/>
        <w:spacing w:after="0" w:line="240" w:lineRule="auto"/>
        <w:jc w:val="left"/>
        <w:rPr>
          <w:sz w:val="26"/>
        </w:rPr>
        <w:sectPr>
          <w:pgSz w:w="11910" w:h="16850"/>
          <w:pgMar w:top="1060" w:right="283" w:bottom="1300" w:left="1417" w:header="0" w:footer="1104" w:gutter="0"/>
          <w:cols w:space="720" w:num="1"/>
        </w:sectPr>
      </w:pPr>
    </w:p>
    <w:p w14:paraId="5CA09CE5">
      <w:pPr>
        <w:pStyle w:val="3"/>
        <w:spacing w:before="63"/>
        <w:ind w:right="0"/>
        <w:jc w:val="left"/>
      </w:pPr>
      <w:r>
        <w:t>SƠ</w:t>
      </w:r>
      <w:r>
        <w:rPr>
          <w:spacing w:val="-6"/>
        </w:rPr>
        <w:t xml:space="preserve"> </w:t>
      </w:r>
      <w:r>
        <w:t>ĐỒ</w:t>
      </w:r>
      <w:r>
        <w:rPr>
          <w:spacing w:val="-5"/>
        </w:rPr>
        <w:t xml:space="preserve"> </w:t>
      </w:r>
      <w:r>
        <w:rPr>
          <w:spacing w:val="-4"/>
        </w:rPr>
        <w:t>KHỐI</w:t>
      </w:r>
    </w:p>
    <w:p w14:paraId="1BF55B1A">
      <w:pPr>
        <w:pStyle w:val="7"/>
        <w:spacing w:before="9"/>
        <w:ind w:left="0"/>
        <w:rPr>
          <w:b/>
          <w:sz w:val="10"/>
        </w:rPr>
      </w:pPr>
      <w:r>
        <w:rPr>
          <w:b/>
          <w:sz w:val="10"/>
        </w:rPr>
        <w:drawing>
          <wp:anchor distT="0" distB="0" distL="0" distR="0" simplePos="0" relativeHeight="251663360" behindDoc="1" locked="0" layoutInCell="1" allowOverlap="1">
            <wp:simplePos x="0" y="0"/>
            <wp:positionH relativeFrom="page">
              <wp:posOffset>1537335</wp:posOffset>
            </wp:positionH>
            <wp:positionV relativeFrom="paragraph">
              <wp:posOffset>93980</wp:posOffset>
            </wp:positionV>
            <wp:extent cx="4553585" cy="2466340"/>
            <wp:effectExtent l="0" t="0" r="0" b="0"/>
            <wp:wrapTopAndBottom/>
            <wp:docPr id="607" name="Image 607"/>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15" cstate="print"/>
                    <a:stretch>
                      <a:fillRect/>
                    </a:stretch>
                  </pic:blipFill>
                  <pic:spPr>
                    <a:xfrm>
                      <a:off x="0" y="0"/>
                      <a:ext cx="4553712" cy="2466594"/>
                    </a:xfrm>
                    <a:prstGeom prst="rect">
                      <a:avLst/>
                    </a:prstGeom>
                  </pic:spPr>
                </pic:pic>
              </a:graphicData>
            </a:graphic>
          </wp:anchor>
        </w:drawing>
      </w:r>
      <w:r>
        <w:rPr>
          <w:b/>
          <w:sz w:val="10"/>
        </w:rPr>
        <w:drawing>
          <wp:anchor distT="0" distB="0" distL="0" distR="0" simplePos="0" relativeHeight="251664384" behindDoc="1" locked="0" layoutInCell="1" allowOverlap="1">
            <wp:simplePos x="0" y="0"/>
            <wp:positionH relativeFrom="page">
              <wp:posOffset>1537335</wp:posOffset>
            </wp:positionH>
            <wp:positionV relativeFrom="paragraph">
              <wp:posOffset>2665730</wp:posOffset>
            </wp:positionV>
            <wp:extent cx="4539615" cy="1862455"/>
            <wp:effectExtent l="0" t="0" r="0" b="0"/>
            <wp:wrapTopAndBottom/>
            <wp:docPr id="608" name="Image 608"/>
            <wp:cNvGraphicFramePr/>
            <a:graphic xmlns:a="http://schemas.openxmlformats.org/drawingml/2006/main">
              <a:graphicData uri="http://schemas.openxmlformats.org/drawingml/2006/picture">
                <pic:pic xmlns:pic="http://schemas.openxmlformats.org/drawingml/2006/picture">
                  <pic:nvPicPr>
                    <pic:cNvPr id="608" name="Image 608"/>
                    <pic:cNvPicPr/>
                  </pic:nvPicPr>
                  <pic:blipFill>
                    <a:blip r:embed="rId16" cstate="print"/>
                    <a:stretch>
                      <a:fillRect/>
                    </a:stretch>
                  </pic:blipFill>
                  <pic:spPr>
                    <a:xfrm>
                      <a:off x="0" y="0"/>
                      <a:ext cx="4539495" cy="1862327"/>
                    </a:xfrm>
                    <a:prstGeom prst="rect">
                      <a:avLst/>
                    </a:prstGeom>
                  </pic:spPr>
                </pic:pic>
              </a:graphicData>
            </a:graphic>
          </wp:anchor>
        </w:drawing>
      </w:r>
      <w:r>
        <w:rPr>
          <w:b/>
          <w:sz w:val="10"/>
        </w:rPr>
        <w:drawing>
          <wp:anchor distT="0" distB="0" distL="0" distR="0" simplePos="0" relativeHeight="251664384" behindDoc="1" locked="0" layoutInCell="1" allowOverlap="1">
            <wp:simplePos x="0" y="0"/>
            <wp:positionH relativeFrom="page">
              <wp:posOffset>1537335</wp:posOffset>
            </wp:positionH>
            <wp:positionV relativeFrom="paragraph">
              <wp:posOffset>4636770</wp:posOffset>
            </wp:positionV>
            <wp:extent cx="4557395" cy="2060575"/>
            <wp:effectExtent l="0" t="0" r="0" b="0"/>
            <wp:wrapTopAndBottom/>
            <wp:docPr id="609" name="Image 609"/>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17" cstate="print"/>
                    <a:stretch>
                      <a:fillRect/>
                    </a:stretch>
                  </pic:blipFill>
                  <pic:spPr>
                    <a:xfrm>
                      <a:off x="0" y="0"/>
                      <a:ext cx="4557672" cy="2060448"/>
                    </a:xfrm>
                    <a:prstGeom prst="rect">
                      <a:avLst/>
                    </a:prstGeom>
                  </pic:spPr>
                </pic:pic>
              </a:graphicData>
            </a:graphic>
          </wp:anchor>
        </w:drawing>
      </w:r>
    </w:p>
    <w:p w14:paraId="0AFC94BB">
      <w:pPr>
        <w:pStyle w:val="7"/>
        <w:spacing w:before="4"/>
        <w:ind w:left="0"/>
        <w:rPr>
          <w:b/>
          <w:sz w:val="12"/>
        </w:rPr>
      </w:pPr>
    </w:p>
    <w:p w14:paraId="1E541400">
      <w:pPr>
        <w:pStyle w:val="7"/>
        <w:spacing w:before="8"/>
        <w:ind w:left="0"/>
        <w:rPr>
          <w:b/>
          <w:sz w:val="12"/>
        </w:rPr>
      </w:pPr>
    </w:p>
    <w:p w14:paraId="45FC23AE">
      <w:pPr>
        <w:pStyle w:val="7"/>
        <w:spacing w:before="165"/>
        <w:ind w:left="154"/>
        <w:jc w:val="center"/>
      </w:pPr>
      <w:r>
        <w:t>Hình</w:t>
      </w:r>
      <w:r>
        <w:rPr>
          <w:spacing w:val="-5"/>
        </w:rPr>
        <w:t xml:space="preserve"> </w:t>
      </w:r>
      <w:r>
        <w:t>5.</w:t>
      </w:r>
      <w:r>
        <w:rPr>
          <w:spacing w:val="-5"/>
        </w:rPr>
        <w:t xml:space="preserve"> </w:t>
      </w:r>
      <w:r>
        <w:t>Sơ</w:t>
      </w:r>
      <w:r>
        <w:rPr>
          <w:spacing w:val="-5"/>
        </w:rPr>
        <w:t xml:space="preserve"> </w:t>
      </w:r>
      <w:r>
        <w:t>đồ</w:t>
      </w:r>
      <w:r>
        <w:rPr>
          <w:spacing w:val="-5"/>
        </w:rPr>
        <w:t xml:space="preserve"> </w:t>
      </w:r>
      <w:r>
        <w:t>khối</w:t>
      </w:r>
      <w:r>
        <w:rPr>
          <w:spacing w:val="-5"/>
        </w:rPr>
        <w:t xml:space="preserve"> </w:t>
      </w:r>
      <w:r>
        <w:t>thuật</w:t>
      </w:r>
      <w:r>
        <w:rPr>
          <w:spacing w:val="-5"/>
        </w:rPr>
        <w:t xml:space="preserve"> </w:t>
      </w:r>
      <w:r>
        <w:t>toán</w:t>
      </w:r>
      <w:r>
        <w:rPr>
          <w:spacing w:val="-4"/>
        </w:rPr>
        <w:t xml:space="preserve"> </w:t>
      </w:r>
      <w:r>
        <w:rPr>
          <w:spacing w:val="-5"/>
        </w:rPr>
        <w:t>BFS</w:t>
      </w:r>
    </w:p>
    <w:p w14:paraId="1EC3B05E">
      <w:pPr>
        <w:pStyle w:val="7"/>
        <w:spacing w:after="0"/>
        <w:jc w:val="center"/>
        <w:sectPr>
          <w:pgSz w:w="11910" w:h="16850"/>
          <w:pgMar w:top="1520" w:right="283" w:bottom="1300" w:left="1417" w:header="0" w:footer="1104" w:gutter="0"/>
          <w:cols w:space="720" w:num="1"/>
        </w:sectPr>
      </w:pPr>
    </w:p>
    <w:p w14:paraId="0DD2E3D5">
      <w:pPr>
        <w:pStyle w:val="3"/>
        <w:ind w:right="0"/>
        <w:jc w:val="left"/>
      </w:pPr>
      <w:r>
        <w:rPr>
          <w:spacing w:val="-2"/>
        </w:rPr>
        <w:t>CODE:</w:t>
      </w:r>
    </w:p>
    <w:p w14:paraId="39360FDB">
      <w:pPr>
        <w:pStyle w:val="7"/>
        <w:spacing w:before="9"/>
        <w:ind w:left="0"/>
        <w:rPr>
          <w:b/>
          <w:sz w:val="10"/>
        </w:rPr>
      </w:pPr>
      <w:r>
        <w:drawing>
          <wp:inline distT="0" distB="0" distL="114300" distR="114300">
            <wp:extent cx="6476365" cy="5548630"/>
            <wp:effectExtent l="0" t="0" r="635" b="13970"/>
            <wp:docPr id="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Picture 6"/>
                    <pic:cNvPicPr>
                      <a:picLocks noChangeAspect="1"/>
                    </pic:cNvPicPr>
                  </pic:nvPicPr>
                  <pic:blipFill>
                    <a:blip r:embed="rId18"/>
                    <a:stretch>
                      <a:fillRect/>
                    </a:stretch>
                  </pic:blipFill>
                  <pic:spPr>
                    <a:xfrm>
                      <a:off x="0" y="0"/>
                      <a:ext cx="6476365" cy="5548630"/>
                    </a:xfrm>
                    <a:prstGeom prst="rect">
                      <a:avLst/>
                    </a:prstGeom>
                    <a:noFill/>
                    <a:ln>
                      <a:noFill/>
                    </a:ln>
                  </pic:spPr>
                </pic:pic>
              </a:graphicData>
            </a:graphic>
          </wp:inline>
        </w:drawing>
      </w:r>
    </w:p>
    <w:p w14:paraId="58448074">
      <w:pPr>
        <w:pStyle w:val="7"/>
        <w:spacing w:before="217"/>
        <w:ind w:left="154"/>
        <w:jc w:val="center"/>
      </w:pPr>
      <w:r>
        <w:t>Hình</w:t>
      </w:r>
      <w:r>
        <w:rPr>
          <w:spacing w:val="-5"/>
        </w:rPr>
        <w:t xml:space="preserve"> </w:t>
      </w:r>
      <w:r>
        <w:t>6.</w:t>
      </w:r>
      <w:r>
        <w:rPr>
          <w:spacing w:val="-4"/>
        </w:rPr>
        <w:t xml:space="preserve"> </w:t>
      </w:r>
      <w:r>
        <w:t>Code</w:t>
      </w:r>
      <w:r>
        <w:rPr>
          <w:spacing w:val="-5"/>
        </w:rPr>
        <w:t xml:space="preserve"> </w:t>
      </w:r>
      <w:r>
        <w:t>thuật</w:t>
      </w:r>
      <w:r>
        <w:rPr>
          <w:spacing w:val="-4"/>
        </w:rPr>
        <w:t xml:space="preserve"> </w:t>
      </w:r>
      <w:r>
        <w:t>toán</w:t>
      </w:r>
      <w:r>
        <w:rPr>
          <w:spacing w:val="-5"/>
        </w:rPr>
        <w:t xml:space="preserve"> BFS</w:t>
      </w:r>
    </w:p>
    <w:p w14:paraId="6D785AB2">
      <w:pPr>
        <w:pStyle w:val="7"/>
        <w:spacing w:after="0"/>
        <w:jc w:val="center"/>
        <w:sectPr>
          <w:pgSz w:w="11910" w:h="16850"/>
          <w:pgMar w:top="1060" w:right="283" w:bottom="1300" w:left="1417" w:header="0" w:footer="1104" w:gutter="0"/>
          <w:cols w:space="720" w:num="1"/>
        </w:sectPr>
      </w:pPr>
    </w:p>
    <w:p w14:paraId="7B8AE593">
      <w:pPr>
        <w:pStyle w:val="4"/>
        <w:numPr>
          <w:ilvl w:val="1"/>
          <w:numId w:val="10"/>
        </w:numPr>
        <w:tabs>
          <w:tab w:val="left" w:pos="992"/>
        </w:tabs>
        <w:spacing w:before="74" w:after="0" w:line="240" w:lineRule="auto"/>
        <w:ind w:left="992" w:right="0" w:hanging="719"/>
        <w:jc w:val="left"/>
      </w:pPr>
      <w:bookmarkStart w:id="22" w:name="_bookmark22"/>
      <w:bookmarkEnd w:id="22"/>
      <w:r>
        <w:t>Thuật</w:t>
      </w:r>
      <w:r>
        <w:rPr>
          <w:spacing w:val="-9"/>
        </w:rPr>
        <w:t xml:space="preserve"> </w:t>
      </w:r>
      <w:r>
        <w:t>toán</w:t>
      </w:r>
      <w:r>
        <w:rPr>
          <w:spacing w:val="-8"/>
        </w:rPr>
        <w:t xml:space="preserve"> </w:t>
      </w:r>
      <w:r>
        <w:t>Depth</w:t>
      </w:r>
      <w:r>
        <w:rPr>
          <w:spacing w:val="-9"/>
        </w:rPr>
        <w:t xml:space="preserve"> </w:t>
      </w:r>
      <w:r>
        <w:t>First</w:t>
      </w:r>
      <w:r>
        <w:rPr>
          <w:spacing w:val="-8"/>
        </w:rPr>
        <w:t xml:space="preserve"> </w:t>
      </w:r>
      <w:r>
        <w:t>Search</w:t>
      </w:r>
      <w:r>
        <w:rPr>
          <w:spacing w:val="-9"/>
        </w:rPr>
        <w:t xml:space="preserve"> </w:t>
      </w:r>
      <w:r>
        <w:rPr>
          <w:spacing w:val="-2"/>
        </w:rPr>
        <w:t>(DFS)</w:t>
      </w:r>
    </w:p>
    <w:p w14:paraId="4F0F678E">
      <w:pPr>
        <w:pStyle w:val="4"/>
        <w:numPr>
          <w:ilvl w:val="2"/>
          <w:numId w:val="14"/>
        </w:numPr>
        <w:tabs>
          <w:tab w:val="left" w:pos="953"/>
        </w:tabs>
        <w:spacing w:before="150" w:after="0" w:line="240" w:lineRule="auto"/>
        <w:ind w:left="953" w:right="0" w:hanging="668"/>
        <w:jc w:val="left"/>
      </w:pPr>
      <w:bookmarkStart w:id="23" w:name="_bookmark23"/>
      <w:bookmarkEnd w:id="23"/>
      <w:r>
        <w:t>Giới</w:t>
      </w:r>
      <w:r>
        <w:rPr>
          <w:spacing w:val="-7"/>
        </w:rPr>
        <w:t xml:space="preserve"> </w:t>
      </w:r>
      <w:r>
        <w:t>thiệu</w:t>
      </w:r>
      <w:r>
        <w:rPr>
          <w:spacing w:val="-7"/>
        </w:rPr>
        <w:t xml:space="preserve"> </w:t>
      </w:r>
      <w:r>
        <w:t>thuật</w:t>
      </w:r>
      <w:r>
        <w:rPr>
          <w:spacing w:val="-3"/>
        </w:rPr>
        <w:t xml:space="preserve"> </w:t>
      </w:r>
      <w:r>
        <w:t>toán</w:t>
      </w:r>
      <w:r>
        <w:rPr>
          <w:spacing w:val="-7"/>
        </w:rPr>
        <w:t xml:space="preserve"> </w:t>
      </w:r>
      <w:r>
        <w:rPr>
          <w:spacing w:val="-5"/>
        </w:rPr>
        <w:t>DFS</w:t>
      </w:r>
    </w:p>
    <w:p w14:paraId="776A8B19">
      <w:pPr>
        <w:pStyle w:val="7"/>
        <w:spacing w:before="150" w:line="360" w:lineRule="auto"/>
        <w:ind w:right="844" w:firstLine="427"/>
      </w:pPr>
      <w:r>
        <w:t>Một</w:t>
      </w:r>
      <w:r>
        <w:rPr>
          <w:spacing w:val="-17"/>
        </w:rPr>
        <w:t xml:space="preserve"> </w:t>
      </w:r>
      <w:r>
        <w:t>phiên</w:t>
      </w:r>
      <w:r>
        <w:rPr>
          <w:spacing w:val="-17"/>
        </w:rPr>
        <w:t xml:space="preserve"> </w:t>
      </w:r>
      <w:r>
        <w:t>bản</w:t>
      </w:r>
      <w:r>
        <w:rPr>
          <w:spacing w:val="-17"/>
        </w:rPr>
        <w:t xml:space="preserve"> </w:t>
      </w:r>
      <w:r>
        <w:t>của</w:t>
      </w:r>
      <w:r>
        <w:rPr>
          <w:spacing w:val="-16"/>
        </w:rPr>
        <w:t xml:space="preserve"> </w:t>
      </w:r>
      <w:r>
        <w:t>tìm</w:t>
      </w:r>
      <w:r>
        <w:rPr>
          <w:spacing w:val="-16"/>
        </w:rPr>
        <w:t xml:space="preserve"> </w:t>
      </w:r>
      <w:r>
        <w:t>kiếm</w:t>
      </w:r>
      <w:r>
        <w:rPr>
          <w:spacing w:val="-17"/>
        </w:rPr>
        <w:t xml:space="preserve"> </w:t>
      </w:r>
      <w:r>
        <w:t>theo</w:t>
      </w:r>
      <w:r>
        <w:rPr>
          <w:spacing w:val="-18"/>
        </w:rPr>
        <w:t xml:space="preserve"> </w:t>
      </w:r>
      <w:r>
        <w:t>chiều</w:t>
      </w:r>
      <w:r>
        <w:rPr>
          <w:spacing w:val="-18"/>
        </w:rPr>
        <w:t xml:space="preserve"> </w:t>
      </w:r>
      <w:r>
        <w:t>sâu</w:t>
      </w:r>
      <w:r>
        <w:rPr>
          <w:spacing w:val="-16"/>
        </w:rPr>
        <w:t xml:space="preserve"> </w:t>
      </w:r>
      <w:r>
        <w:t>đã</w:t>
      </w:r>
      <w:r>
        <w:rPr>
          <w:spacing w:val="-17"/>
        </w:rPr>
        <w:t xml:space="preserve"> </w:t>
      </w:r>
      <w:r>
        <w:t>được</w:t>
      </w:r>
      <w:r>
        <w:rPr>
          <w:spacing w:val="-18"/>
        </w:rPr>
        <w:t xml:space="preserve"> </w:t>
      </w:r>
      <w:r>
        <w:t>nhà</w:t>
      </w:r>
      <w:r>
        <w:rPr>
          <w:spacing w:val="-16"/>
        </w:rPr>
        <w:t xml:space="preserve"> </w:t>
      </w:r>
      <w:r>
        <w:t>toán</w:t>
      </w:r>
      <w:r>
        <w:rPr>
          <w:spacing w:val="-16"/>
        </w:rPr>
        <w:t xml:space="preserve"> </w:t>
      </w:r>
      <w:r>
        <w:t>học</w:t>
      </w:r>
      <w:r>
        <w:rPr>
          <w:spacing w:val="-17"/>
        </w:rPr>
        <w:t xml:space="preserve"> </w:t>
      </w:r>
      <w:r>
        <w:t>người</w:t>
      </w:r>
      <w:r>
        <w:rPr>
          <w:spacing w:val="-18"/>
        </w:rPr>
        <w:t xml:space="preserve"> </w:t>
      </w:r>
      <w:r>
        <w:t>Pháp</w:t>
      </w:r>
      <w:r>
        <w:rPr>
          <w:spacing w:val="-16"/>
        </w:rPr>
        <w:t xml:space="preserve"> </w:t>
      </w:r>
      <w:r>
        <w:t>Charles Pierre Trémaux nghiên cứu vào thế kỷ 19 như một chiến lược để giải các mê cung.</w:t>
      </w:r>
    </w:p>
    <w:p w14:paraId="510928B0">
      <w:pPr>
        <w:pStyle w:val="4"/>
        <w:numPr>
          <w:ilvl w:val="2"/>
          <w:numId w:val="14"/>
        </w:numPr>
        <w:tabs>
          <w:tab w:val="left" w:pos="953"/>
        </w:tabs>
        <w:spacing w:before="0" w:after="0" w:line="240" w:lineRule="auto"/>
        <w:ind w:left="953" w:right="0" w:hanging="668"/>
        <w:jc w:val="left"/>
      </w:pPr>
      <w:bookmarkStart w:id="24" w:name="_bookmark24"/>
      <w:bookmarkEnd w:id="24"/>
      <w:r>
        <w:t>Ý</w:t>
      </w:r>
      <w:r>
        <w:rPr>
          <w:spacing w:val="-6"/>
        </w:rPr>
        <w:t xml:space="preserve"> </w:t>
      </w:r>
      <w:r>
        <w:t>tưởng</w:t>
      </w:r>
      <w:r>
        <w:rPr>
          <w:spacing w:val="-5"/>
        </w:rPr>
        <w:t xml:space="preserve"> </w:t>
      </w:r>
      <w:r>
        <w:t>thuật</w:t>
      </w:r>
      <w:r>
        <w:rPr>
          <w:spacing w:val="-5"/>
        </w:rPr>
        <w:t xml:space="preserve"> </w:t>
      </w:r>
      <w:r>
        <w:rPr>
          <w:spacing w:val="-4"/>
        </w:rPr>
        <w:t>toán</w:t>
      </w:r>
    </w:p>
    <w:p w14:paraId="3BCD28A6">
      <w:pPr>
        <w:pStyle w:val="13"/>
        <w:numPr>
          <w:ilvl w:val="3"/>
          <w:numId w:val="14"/>
        </w:numPr>
        <w:tabs>
          <w:tab w:val="left" w:pos="872"/>
        </w:tabs>
        <w:spacing w:before="150" w:after="0" w:line="360" w:lineRule="auto"/>
        <w:ind w:left="285" w:right="846" w:firstLine="427"/>
        <w:jc w:val="left"/>
        <w:rPr>
          <w:sz w:val="26"/>
        </w:rPr>
      </w:pPr>
      <w:r>
        <w:rPr>
          <w:sz w:val="26"/>
        </w:rPr>
        <w:t>Từ một đỉnh, ta đi qua sâu vào từng nhánh. Khi đã duyệt hết nhánh của đỉnh, lùi lại để duyệt đỉnh tiếp theo.</w:t>
      </w:r>
    </w:p>
    <w:p w14:paraId="358FFDCF">
      <w:pPr>
        <w:pStyle w:val="13"/>
        <w:numPr>
          <w:ilvl w:val="3"/>
          <w:numId w:val="14"/>
        </w:numPr>
        <w:tabs>
          <w:tab w:val="left" w:pos="862"/>
        </w:tabs>
        <w:spacing w:before="1" w:after="0" w:line="240" w:lineRule="auto"/>
        <w:ind w:left="862" w:right="0" w:hanging="150"/>
        <w:jc w:val="left"/>
        <w:rPr>
          <w:sz w:val="26"/>
        </w:rPr>
      </w:pPr>
      <w:r>
        <w:rPr>
          <w:sz w:val="26"/>
        </w:rPr>
        <w:t>Thuật</w:t>
      </w:r>
      <w:r>
        <w:rPr>
          <w:spacing w:val="-4"/>
          <w:sz w:val="26"/>
        </w:rPr>
        <w:t xml:space="preserve"> </w:t>
      </w:r>
      <w:r>
        <w:rPr>
          <w:sz w:val="26"/>
        </w:rPr>
        <w:t>toán</w:t>
      </w:r>
      <w:r>
        <w:rPr>
          <w:spacing w:val="-3"/>
          <w:sz w:val="26"/>
        </w:rPr>
        <w:t xml:space="preserve"> </w:t>
      </w:r>
      <w:r>
        <w:rPr>
          <w:sz w:val="26"/>
        </w:rPr>
        <w:t>dừng</w:t>
      </w:r>
      <w:r>
        <w:rPr>
          <w:spacing w:val="-3"/>
          <w:sz w:val="26"/>
        </w:rPr>
        <w:t xml:space="preserve"> </w:t>
      </w:r>
      <w:r>
        <w:rPr>
          <w:sz w:val="26"/>
        </w:rPr>
        <w:t>khi</w:t>
      </w:r>
      <w:r>
        <w:rPr>
          <w:spacing w:val="-3"/>
          <w:sz w:val="26"/>
        </w:rPr>
        <w:t xml:space="preserve"> </w:t>
      </w:r>
      <w:r>
        <w:rPr>
          <w:sz w:val="26"/>
        </w:rPr>
        <w:t>đi</w:t>
      </w:r>
      <w:r>
        <w:rPr>
          <w:spacing w:val="-3"/>
          <w:sz w:val="26"/>
        </w:rPr>
        <w:t xml:space="preserve"> </w:t>
      </w:r>
      <w:r>
        <w:rPr>
          <w:sz w:val="26"/>
        </w:rPr>
        <w:t>qua</w:t>
      </w:r>
      <w:r>
        <w:rPr>
          <w:spacing w:val="-4"/>
          <w:sz w:val="26"/>
        </w:rPr>
        <w:t xml:space="preserve"> </w:t>
      </w:r>
      <w:r>
        <w:rPr>
          <w:sz w:val="26"/>
        </w:rPr>
        <w:t>hết</w:t>
      </w:r>
      <w:r>
        <w:rPr>
          <w:spacing w:val="-4"/>
          <w:sz w:val="26"/>
        </w:rPr>
        <w:t xml:space="preserve"> </w:t>
      </w:r>
      <w:r>
        <w:rPr>
          <w:sz w:val="26"/>
        </w:rPr>
        <w:t>tất</w:t>
      </w:r>
      <w:r>
        <w:rPr>
          <w:spacing w:val="-4"/>
          <w:sz w:val="26"/>
        </w:rPr>
        <w:t xml:space="preserve"> </w:t>
      </w:r>
      <w:r>
        <w:rPr>
          <w:sz w:val="26"/>
        </w:rPr>
        <w:t>cả</w:t>
      </w:r>
      <w:r>
        <w:rPr>
          <w:spacing w:val="-4"/>
          <w:sz w:val="26"/>
        </w:rPr>
        <w:t xml:space="preserve"> </w:t>
      </w:r>
      <w:r>
        <w:rPr>
          <w:sz w:val="26"/>
        </w:rPr>
        <w:t>các</w:t>
      </w:r>
      <w:r>
        <w:rPr>
          <w:spacing w:val="-3"/>
          <w:sz w:val="26"/>
        </w:rPr>
        <w:t xml:space="preserve"> </w:t>
      </w:r>
      <w:r>
        <w:rPr>
          <w:sz w:val="26"/>
        </w:rPr>
        <w:t>đỉnh</w:t>
      </w:r>
      <w:r>
        <w:rPr>
          <w:spacing w:val="-4"/>
          <w:sz w:val="26"/>
        </w:rPr>
        <w:t xml:space="preserve"> </w:t>
      </w:r>
      <w:r>
        <w:rPr>
          <w:sz w:val="26"/>
        </w:rPr>
        <w:t>có</w:t>
      </w:r>
      <w:r>
        <w:rPr>
          <w:spacing w:val="-4"/>
          <w:sz w:val="26"/>
        </w:rPr>
        <w:t xml:space="preserve"> </w:t>
      </w:r>
      <w:r>
        <w:rPr>
          <w:sz w:val="26"/>
        </w:rPr>
        <w:t>thể</w:t>
      </w:r>
      <w:r>
        <w:rPr>
          <w:spacing w:val="-4"/>
          <w:sz w:val="26"/>
        </w:rPr>
        <w:t xml:space="preserve"> </w:t>
      </w:r>
      <w:r>
        <w:rPr>
          <w:sz w:val="26"/>
        </w:rPr>
        <w:t>đi</w:t>
      </w:r>
      <w:r>
        <w:rPr>
          <w:spacing w:val="-2"/>
          <w:sz w:val="26"/>
        </w:rPr>
        <w:t xml:space="preserve"> </w:t>
      </w:r>
      <w:r>
        <w:rPr>
          <w:spacing w:val="-4"/>
          <w:sz w:val="26"/>
        </w:rPr>
        <w:t>qua.</w:t>
      </w:r>
    </w:p>
    <w:p w14:paraId="5F530771">
      <w:pPr>
        <w:pStyle w:val="4"/>
        <w:numPr>
          <w:ilvl w:val="2"/>
          <w:numId w:val="14"/>
        </w:numPr>
        <w:tabs>
          <w:tab w:val="left" w:pos="953"/>
        </w:tabs>
        <w:spacing w:before="148" w:after="0" w:line="240" w:lineRule="auto"/>
        <w:ind w:left="953" w:right="0" w:hanging="668"/>
        <w:jc w:val="left"/>
      </w:pPr>
      <w:bookmarkStart w:id="25" w:name="_bookmark25"/>
      <w:bookmarkEnd w:id="25"/>
      <w:r>
        <w:t>Mô</w:t>
      </w:r>
      <w:r>
        <w:rPr>
          <w:spacing w:val="-5"/>
        </w:rPr>
        <w:t xml:space="preserve"> </w:t>
      </w:r>
      <w:r>
        <w:t>tả</w:t>
      </w:r>
      <w:r>
        <w:rPr>
          <w:spacing w:val="-4"/>
        </w:rPr>
        <w:t xml:space="preserve"> </w:t>
      </w:r>
      <w:r>
        <w:t>thuật</w:t>
      </w:r>
      <w:r>
        <w:rPr>
          <w:spacing w:val="-4"/>
        </w:rPr>
        <w:t xml:space="preserve"> toán</w:t>
      </w:r>
    </w:p>
    <w:p w14:paraId="0D7B1782">
      <w:pPr>
        <w:pStyle w:val="13"/>
        <w:numPr>
          <w:ilvl w:val="3"/>
          <w:numId w:val="14"/>
        </w:numPr>
        <w:tabs>
          <w:tab w:val="left" w:pos="862"/>
        </w:tabs>
        <w:spacing w:before="150" w:after="0" w:line="240" w:lineRule="auto"/>
        <w:ind w:left="862" w:right="0" w:hanging="150"/>
        <w:jc w:val="left"/>
        <w:rPr>
          <w:sz w:val="26"/>
        </w:rPr>
      </w:pPr>
      <w:r>
        <w:rPr>
          <w:sz w:val="26"/>
        </w:rPr>
        <w:t>Đây</w:t>
      </w:r>
      <w:r>
        <w:rPr>
          <w:spacing w:val="-5"/>
          <w:sz w:val="26"/>
        </w:rPr>
        <w:t xml:space="preserve"> </w:t>
      </w:r>
      <w:r>
        <w:rPr>
          <w:sz w:val="26"/>
        </w:rPr>
        <w:t>là</w:t>
      </w:r>
      <w:r>
        <w:rPr>
          <w:spacing w:val="-5"/>
          <w:sz w:val="26"/>
        </w:rPr>
        <w:t xml:space="preserve"> </w:t>
      </w:r>
      <w:r>
        <w:rPr>
          <w:sz w:val="26"/>
        </w:rPr>
        <w:t>thuật</w:t>
      </w:r>
      <w:r>
        <w:rPr>
          <w:spacing w:val="-4"/>
          <w:sz w:val="26"/>
        </w:rPr>
        <w:t xml:space="preserve"> </w:t>
      </w:r>
      <w:r>
        <w:rPr>
          <w:sz w:val="26"/>
        </w:rPr>
        <w:t>toán</w:t>
      </w:r>
      <w:r>
        <w:rPr>
          <w:spacing w:val="-5"/>
          <w:sz w:val="26"/>
        </w:rPr>
        <w:t xml:space="preserve"> </w:t>
      </w:r>
      <w:r>
        <w:rPr>
          <w:sz w:val="26"/>
        </w:rPr>
        <w:t>tìm</w:t>
      </w:r>
      <w:r>
        <w:rPr>
          <w:spacing w:val="-2"/>
          <w:sz w:val="26"/>
        </w:rPr>
        <w:t xml:space="preserve"> </w:t>
      </w:r>
      <w:r>
        <w:rPr>
          <w:sz w:val="26"/>
        </w:rPr>
        <w:t>các</w:t>
      </w:r>
      <w:r>
        <w:rPr>
          <w:spacing w:val="-5"/>
          <w:sz w:val="26"/>
        </w:rPr>
        <w:t xml:space="preserve"> </w:t>
      </w:r>
      <w:r>
        <w:rPr>
          <w:sz w:val="26"/>
        </w:rPr>
        <w:t>đỉnh</w:t>
      </w:r>
      <w:r>
        <w:rPr>
          <w:spacing w:val="-3"/>
          <w:sz w:val="26"/>
        </w:rPr>
        <w:t xml:space="preserve"> </w:t>
      </w:r>
      <w:r>
        <w:rPr>
          <w:sz w:val="26"/>
        </w:rPr>
        <w:t>bằng</w:t>
      </w:r>
      <w:r>
        <w:rPr>
          <w:spacing w:val="-4"/>
          <w:sz w:val="26"/>
        </w:rPr>
        <w:t xml:space="preserve"> </w:t>
      </w:r>
      <w:r>
        <w:rPr>
          <w:sz w:val="26"/>
        </w:rPr>
        <w:t>cách</w:t>
      </w:r>
      <w:r>
        <w:rPr>
          <w:spacing w:val="-5"/>
          <w:sz w:val="26"/>
        </w:rPr>
        <w:t xml:space="preserve"> </w:t>
      </w:r>
      <w:r>
        <w:rPr>
          <w:sz w:val="26"/>
        </w:rPr>
        <w:t>duyệt</w:t>
      </w:r>
      <w:r>
        <w:rPr>
          <w:spacing w:val="-4"/>
          <w:sz w:val="26"/>
        </w:rPr>
        <w:t xml:space="preserve"> </w:t>
      </w:r>
      <w:r>
        <w:rPr>
          <w:sz w:val="26"/>
        </w:rPr>
        <w:t>theo</w:t>
      </w:r>
      <w:r>
        <w:rPr>
          <w:spacing w:val="-5"/>
          <w:sz w:val="26"/>
        </w:rPr>
        <w:t xml:space="preserve"> </w:t>
      </w:r>
      <w:r>
        <w:rPr>
          <w:sz w:val="26"/>
        </w:rPr>
        <w:t>chiều</w:t>
      </w:r>
      <w:r>
        <w:rPr>
          <w:spacing w:val="-5"/>
          <w:sz w:val="26"/>
        </w:rPr>
        <w:t xml:space="preserve"> </w:t>
      </w:r>
      <w:r>
        <w:rPr>
          <w:spacing w:val="-4"/>
          <w:sz w:val="26"/>
        </w:rPr>
        <w:t>sâu.</w:t>
      </w:r>
    </w:p>
    <w:p w14:paraId="60949C74">
      <w:pPr>
        <w:pStyle w:val="13"/>
        <w:numPr>
          <w:ilvl w:val="3"/>
          <w:numId w:val="14"/>
        </w:numPr>
        <w:tabs>
          <w:tab w:val="left" w:pos="862"/>
        </w:tabs>
        <w:spacing w:before="150" w:after="0" w:line="360" w:lineRule="auto"/>
        <w:ind w:left="712" w:right="914" w:firstLine="0"/>
        <w:jc w:val="left"/>
        <w:rPr>
          <w:sz w:val="26"/>
        </w:rPr>
      </w:pPr>
      <w:r>
        <w:rPr>
          <w:sz w:val="26"/>
        </w:rPr>
        <w:t>Xuất</w:t>
      </w:r>
      <w:r>
        <w:rPr>
          <w:spacing w:val="-3"/>
          <w:sz w:val="26"/>
        </w:rPr>
        <w:t xml:space="preserve"> </w:t>
      </w:r>
      <w:r>
        <w:rPr>
          <w:sz w:val="26"/>
        </w:rPr>
        <w:t>phát</w:t>
      </w:r>
      <w:r>
        <w:rPr>
          <w:spacing w:val="-1"/>
          <w:sz w:val="26"/>
        </w:rPr>
        <w:t xml:space="preserve"> </w:t>
      </w:r>
      <w:r>
        <w:rPr>
          <w:sz w:val="26"/>
        </w:rPr>
        <w:t>từ</w:t>
      </w:r>
      <w:r>
        <w:rPr>
          <w:spacing w:val="-2"/>
          <w:sz w:val="26"/>
        </w:rPr>
        <w:t xml:space="preserve"> </w:t>
      </w:r>
      <w:r>
        <w:rPr>
          <w:sz w:val="26"/>
        </w:rPr>
        <w:t>1</w:t>
      </w:r>
      <w:r>
        <w:rPr>
          <w:spacing w:val="-3"/>
          <w:sz w:val="26"/>
        </w:rPr>
        <w:t xml:space="preserve"> </w:t>
      </w:r>
      <w:r>
        <w:rPr>
          <w:sz w:val="26"/>
        </w:rPr>
        <w:t>đỉnh</w:t>
      </w:r>
      <w:r>
        <w:rPr>
          <w:spacing w:val="-3"/>
          <w:sz w:val="26"/>
        </w:rPr>
        <w:t xml:space="preserve"> </w:t>
      </w:r>
      <w:r>
        <w:rPr>
          <w:sz w:val="26"/>
        </w:rPr>
        <w:t>và</w:t>
      </w:r>
      <w:r>
        <w:rPr>
          <w:spacing w:val="-3"/>
          <w:sz w:val="26"/>
        </w:rPr>
        <w:t xml:space="preserve"> </w:t>
      </w:r>
      <w:r>
        <w:rPr>
          <w:sz w:val="26"/>
        </w:rPr>
        <w:t>đi</w:t>
      </w:r>
      <w:r>
        <w:rPr>
          <w:spacing w:val="-3"/>
          <w:sz w:val="26"/>
        </w:rPr>
        <w:t xml:space="preserve"> </w:t>
      </w:r>
      <w:r>
        <w:rPr>
          <w:sz w:val="26"/>
        </w:rPr>
        <w:t>cho</w:t>
      </w:r>
      <w:r>
        <w:rPr>
          <w:spacing w:val="-3"/>
          <w:sz w:val="26"/>
        </w:rPr>
        <w:t xml:space="preserve"> </w:t>
      </w:r>
      <w:r>
        <w:rPr>
          <w:sz w:val="26"/>
        </w:rPr>
        <w:t>đến</w:t>
      </w:r>
      <w:r>
        <w:rPr>
          <w:spacing w:val="-1"/>
          <w:sz w:val="26"/>
        </w:rPr>
        <w:t xml:space="preserve"> </w:t>
      </w:r>
      <w:r>
        <w:rPr>
          <w:sz w:val="26"/>
        </w:rPr>
        <w:t>khi</w:t>
      </w:r>
      <w:r>
        <w:rPr>
          <w:spacing w:val="-3"/>
          <w:sz w:val="26"/>
        </w:rPr>
        <w:t xml:space="preserve"> </w:t>
      </w:r>
      <w:r>
        <w:rPr>
          <w:sz w:val="26"/>
        </w:rPr>
        <w:t>không</w:t>
      </w:r>
      <w:r>
        <w:rPr>
          <w:spacing w:val="-1"/>
          <w:sz w:val="26"/>
        </w:rPr>
        <w:t xml:space="preserve"> </w:t>
      </w:r>
      <w:r>
        <w:rPr>
          <w:sz w:val="26"/>
        </w:rPr>
        <w:t>thể</w:t>
      </w:r>
      <w:r>
        <w:rPr>
          <w:spacing w:val="-3"/>
          <w:sz w:val="26"/>
        </w:rPr>
        <w:t xml:space="preserve"> </w:t>
      </w:r>
      <w:r>
        <w:rPr>
          <w:sz w:val="26"/>
        </w:rPr>
        <w:t>đi</w:t>
      </w:r>
      <w:r>
        <w:rPr>
          <w:spacing w:val="-3"/>
          <w:sz w:val="26"/>
        </w:rPr>
        <w:t xml:space="preserve"> </w:t>
      </w:r>
      <w:r>
        <w:rPr>
          <w:sz w:val="26"/>
        </w:rPr>
        <w:t>tiếp,</w:t>
      </w:r>
      <w:r>
        <w:rPr>
          <w:spacing w:val="-1"/>
          <w:sz w:val="26"/>
        </w:rPr>
        <w:t xml:space="preserve"> </w:t>
      </w:r>
      <w:r>
        <w:rPr>
          <w:sz w:val="26"/>
        </w:rPr>
        <w:t>sau</w:t>
      </w:r>
      <w:r>
        <w:rPr>
          <w:spacing w:val="-3"/>
          <w:sz w:val="26"/>
        </w:rPr>
        <w:t xml:space="preserve"> </w:t>
      </w:r>
      <w:r>
        <w:rPr>
          <w:sz w:val="26"/>
        </w:rPr>
        <w:t>đó</w:t>
      </w:r>
      <w:r>
        <w:rPr>
          <w:spacing w:val="-1"/>
          <w:sz w:val="26"/>
        </w:rPr>
        <w:t xml:space="preserve"> </w:t>
      </w:r>
      <w:r>
        <w:rPr>
          <w:sz w:val="26"/>
        </w:rPr>
        <w:t>đi</w:t>
      </w:r>
      <w:r>
        <w:rPr>
          <w:spacing w:val="-3"/>
          <w:sz w:val="26"/>
        </w:rPr>
        <w:t xml:space="preserve"> </w:t>
      </w:r>
      <w:r>
        <w:rPr>
          <w:sz w:val="26"/>
        </w:rPr>
        <w:t>về</w:t>
      </w:r>
      <w:r>
        <w:rPr>
          <w:spacing w:val="-1"/>
          <w:sz w:val="26"/>
        </w:rPr>
        <w:t xml:space="preserve"> </w:t>
      </w:r>
      <w:r>
        <w:rPr>
          <w:sz w:val="26"/>
        </w:rPr>
        <w:t>lại</w:t>
      </w:r>
      <w:r>
        <w:rPr>
          <w:spacing w:val="-3"/>
          <w:sz w:val="26"/>
        </w:rPr>
        <w:t xml:space="preserve"> </w:t>
      </w:r>
      <w:r>
        <w:rPr>
          <w:sz w:val="26"/>
        </w:rPr>
        <w:t>đỉnh</w:t>
      </w:r>
      <w:r>
        <w:rPr>
          <w:spacing w:val="-3"/>
          <w:sz w:val="26"/>
        </w:rPr>
        <w:t xml:space="preserve"> </w:t>
      </w:r>
      <w:r>
        <w:rPr>
          <w:sz w:val="26"/>
        </w:rPr>
        <w:t>đầu. Trong quá trình quay lại:</w:t>
      </w:r>
    </w:p>
    <w:p w14:paraId="784CDCCD">
      <w:pPr>
        <w:pStyle w:val="7"/>
        <w:ind w:left="712"/>
      </w:pPr>
      <w:r>
        <w:t>+</w:t>
      </w:r>
      <w:r>
        <w:rPr>
          <w:spacing w:val="-4"/>
        </w:rPr>
        <w:t xml:space="preserve"> </w:t>
      </w:r>
      <w:r>
        <w:t>Nếu</w:t>
      </w:r>
      <w:r>
        <w:rPr>
          <w:spacing w:val="-4"/>
        </w:rPr>
        <w:t xml:space="preserve"> </w:t>
      </w:r>
      <w:r>
        <w:t>gặp</w:t>
      </w:r>
      <w:r>
        <w:rPr>
          <w:spacing w:val="-4"/>
        </w:rPr>
        <w:t xml:space="preserve"> </w:t>
      </w:r>
      <w:r>
        <w:t>đường</w:t>
      </w:r>
      <w:r>
        <w:rPr>
          <w:spacing w:val="-4"/>
        </w:rPr>
        <w:t xml:space="preserve"> </w:t>
      </w:r>
      <w:r>
        <w:t>đi</w:t>
      </w:r>
      <w:r>
        <w:rPr>
          <w:spacing w:val="-4"/>
        </w:rPr>
        <w:t xml:space="preserve"> </w:t>
      </w:r>
      <w:r>
        <w:t>khác</w:t>
      </w:r>
      <w:r>
        <w:rPr>
          <w:spacing w:val="-4"/>
        </w:rPr>
        <w:t xml:space="preserve"> </w:t>
      </w:r>
      <w:r>
        <w:t>thì</w:t>
      </w:r>
      <w:r>
        <w:rPr>
          <w:spacing w:val="-4"/>
        </w:rPr>
        <w:t xml:space="preserve"> </w:t>
      </w:r>
      <w:r>
        <w:t>đi</w:t>
      </w:r>
      <w:r>
        <w:rPr>
          <w:spacing w:val="-4"/>
        </w:rPr>
        <w:t xml:space="preserve"> </w:t>
      </w:r>
      <w:r>
        <w:t>cho</w:t>
      </w:r>
      <w:r>
        <w:rPr>
          <w:spacing w:val="-4"/>
        </w:rPr>
        <w:t xml:space="preserve"> </w:t>
      </w:r>
      <w:r>
        <w:t>đến</w:t>
      </w:r>
      <w:r>
        <w:rPr>
          <w:spacing w:val="-4"/>
        </w:rPr>
        <w:t xml:space="preserve"> </w:t>
      </w:r>
      <w:r>
        <w:t>khi</w:t>
      </w:r>
      <w:r>
        <w:rPr>
          <w:spacing w:val="-4"/>
        </w:rPr>
        <w:t xml:space="preserve"> </w:t>
      </w:r>
      <w:r>
        <w:t>không</w:t>
      </w:r>
      <w:r>
        <w:rPr>
          <w:spacing w:val="-4"/>
        </w:rPr>
        <w:t xml:space="preserve"> </w:t>
      </w:r>
      <w:r>
        <w:t>đi</w:t>
      </w:r>
      <w:r>
        <w:rPr>
          <w:spacing w:val="-4"/>
        </w:rPr>
        <w:t xml:space="preserve"> </w:t>
      </w:r>
      <w:r>
        <w:t>tiếp</w:t>
      </w:r>
      <w:r>
        <w:rPr>
          <w:spacing w:val="-2"/>
        </w:rPr>
        <w:t xml:space="preserve"> </w:t>
      </w:r>
      <w:r>
        <w:t>được</w:t>
      </w:r>
      <w:r>
        <w:rPr>
          <w:spacing w:val="-4"/>
        </w:rPr>
        <w:t xml:space="preserve"> </w:t>
      </w:r>
      <w:r>
        <w:rPr>
          <w:spacing w:val="-5"/>
        </w:rPr>
        <w:t>nữa</w:t>
      </w:r>
    </w:p>
    <w:p w14:paraId="5F1E63F5">
      <w:pPr>
        <w:pStyle w:val="7"/>
        <w:spacing w:before="150"/>
        <w:ind w:left="712"/>
        <w:jc w:val="both"/>
      </w:pPr>
      <w:r>
        <w:t>+</w:t>
      </w:r>
      <w:r>
        <w:rPr>
          <w:spacing w:val="-5"/>
        </w:rPr>
        <w:t xml:space="preserve"> </w:t>
      </w:r>
      <w:r>
        <w:t>Nếu</w:t>
      </w:r>
      <w:r>
        <w:rPr>
          <w:spacing w:val="-4"/>
        </w:rPr>
        <w:t xml:space="preserve"> </w:t>
      </w:r>
      <w:r>
        <w:t>không</w:t>
      </w:r>
      <w:r>
        <w:rPr>
          <w:spacing w:val="-5"/>
        </w:rPr>
        <w:t xml:space="preserve"> </w:t>
      </w:r>
      <w:r>
        <w:t>tìm</w:t>
      </w:r>
      <w:r>
        <w:rPr>
          <w:spacing w:val="-4"/>
        </w:rPr>
        <w:t xml:space="preserve"> </w:t>
      </w:r>
      <w:r>
        <w:t>ra</w:t>
      </w:r>
      <w:r>
        <w:rPr>
          <w:spacing w:val="-3"/>
        </w:rPr>
        <w:t xml:space="preserve"> </w:t>
      </w:r>
      <w:r>
        <w:t>đường</w:t>
      </w:r>
      <w:r>
        <w:rPr>
          <w:spacing w:val="-4"/>
        </w:rPr>
        <w:t xml:space="preserve"> </w:t>
      </w:r>
      <w:r>
        <w:t>đi</w:t>
      </w:r>
      <w:r>
        <w:rPr>
          <w:spacing w:val="-5"/>
        </w:rPr>
        <w:t xml:space="preserve"> </w:t>
      </w:r>
      <w:r>
        <w:t>nào</w:t>
      </w:r>
      <w:r>
        <w:rPr>
          <w:spacing w:val="-4"/>
        </w:rPr>
        <w:t xml:space="preserve"> </w:t>
      </w:r>
      <w:r>
        <w:t>khác</w:t>
      </w:r>
      <w:r>
        <w:rPr>
          <w:spacing w:val="-5"/>
        </w:rPr>
        <w:t xml:space="preserve"> </w:t>
      </w:r>
      <w:r>
        <w:t>thì</w:t>
      </w:r>
      <w:r>
        <w:rPr>
          <w:spacing w:val="-4"/>
        </w:rPr>
        <w:t xml:space="preserve"> </w:t>
      </w:r>
      <w:r>
        <w:t>ngừng</w:t>
      </w:r>
      <w:r>
        <w:rPr>
          <w:spacing w:val="-2"/>
        </w:rPr>
        <w:t xml:space="preserve"> </w:t>
      </w:r>
      <w:r>
        <w:t>việc</w:t>
      </w:r>
      <w:r>
        <w:rPr>
          <w:spacing w:val="-4"/>
        </w:rPr>
        <w:t xml:space="preserve"> </w:t>
      </w:r>
      <w:r>
        <w:t>tìm</w:t>
      </w:r>
      <w:r>
        <w:rPr>
          <w:spacing w:val="-5"/>
        </w:rPr>
        <w:t xml:space="preserve"> </w:t>
      </w:r>
      <w:r>
        <w:rPr>
          <w:spacing w:val="-2"/>
        </w:rPr>
        <w:t>kiếm.</w:t>
      </w:r>
    </w:p>
    <w:p w14:paraId="5C5C3086">
      <w:pPr>
        <w:pStyle w:val="7"/>
        <w:spacing w:before="150" w:line="360" w:lineRule="auto"/>
        <w:ind w:right="846" w:firstLine="491"/>
        <w:jc w:val="both"/>
      </w:pPr>
      <w:r>
        <w:t>Trong quá trình đi đến đỉnh khác, thuật toán sẽ lưu lại đỉnh cha vừa đi qua để khi đi ngược lại từ đỉnh Kết thúc đến đỉnh Xuất phát, ta có thể xem được đường đi từ đỉnh Kết thúc đến đỉnh Bắt Đầu (có thể số lần đi không ít nhất, các bạn có thể tham khảo thuật toán BFS).</w:t>
      </w:r>
    </w:p>
    <w:p w14:paraId="7D811291">
      <w:pPr>
        <w:pStyle w:val="7"/>
        <w:spacing w:line="360" w:lineRule="auto"/>
        <w:ind w:right="855" w:firstLine="283"/>
        <w:jc w:val="both"/>
      </w:pPr>
      <w:r>
        <w:t>– Sở dĩ thuật toán này tìm được đường đi là nhờ vào cơ chế tô màu và lưu đỉnh cha. Quá trình</w:t>
      </w:r>
      <w:r>
        <w:rPr>
          <w:spacing w:val="-1"/>
        </w:rPr>
        <w:t xml:space="preserve"> </w:t>
      </w:r>
      <w:r>
        <w:t>tô</w:t>
      </w:r>
      <w:r>
        <w:rPr>
          <w:spacing w:val="-1"/>
        </w:rPr>
        <w:t xml:space="preserve"> </w:t>
      </w:r>
      <w:r>
        <w:t>màu</w:t>
      </w:r>
      <w:r>
        <w:rPr>
          <w:spacing w:val="-1"/>
        </w:rPr>
        <w:t xml:space="preserve"> </w:t>
      </w:r>
      <w:r>
        <w:t>khiến 1</w:t>
      </w:r>
      <w:r>
        <w:rPr>
          <w:spacing w:val="-1"/>
        </w:rPr>
        <w:t xml:space="preserve"> </w:t>
      </w:r>
      <w:r>
        <w:t>đỉnh</w:t>
      </w:r>
      <w:r>
        <w:rPr>
          <w:spacing w:val="-1"/>
        </w:rPr>
        <w:t xml:space="preserve"> </w:t>
      </w:r>
      <w:r>
        <w:t>không</w:t>
      </w:r>
      <w:r>
        <w:rPr>
          <w:spacing w:val="-1"/>
        </w:rPr>
        <w:t xml:space="preserve"> </w:t>
      </w:r>
      <w:r>
        <w:t>thể</w:t>
      </w:r>
      <w:r>
        <w:rPr>
          <w:spacing w:val="-1"/>
        </w:rPr>
        <w:t xml:space="preserve"> </w:t>
      </w:r>
      <w:r>
        <w:t>xét</w:t>
      </w:r>
      <w:r>
        <w:rPr>
          <w:spacing w:val="-1"/>
        </w:rPr>
        <w:t xml:space="preserve"> </w:t>
      </w:r>
      <w:r>
        <w:t>2 lần</w:t>
      </w:r>
      <w:r>
        <w:rPr>
          <w:spacing w:val="-1"/>
        </w:rPr>
        <w:t xml:space="preserve"> </w:t>
      </w:r>
      <w:r>
        <w:t>trở</w:t>
      </w:r>
      <w:r>
        <w:rPr>
          <w:spacing w:val="-1"/>
        </w:rPr>
        <w:t xml:space="preserve"> </w:t>
      </w:r>
      <w:r>
        <w:t>lên</w:t>
      </w:r>
      <w:r>
        <w:rPr>
          <w:spacing w:val="-1"/>
        </w:rPr>
        <w:t xml:space="preserve"> </w:t>
      </w:r>
      <w:r>
        <w:t>và có thể</w:t>
      </w:r>
      <w:r>
        <w:rPr>
          <w:spacing w:val="-1"/>
        </w:rPr>
        <w:t xml:space="preserve"> </w:t>
      </w:r>
      <w:r>
        <w:t>xem</w:t>
      </w:r>
      <w:r>
        <w:rPr>
          <w:spacing w:val="-1"/>
        </w:rPr>
        <w:t xml:space="preserve"> </w:t>
      </w:r>
      <w:r>
        <w:t>được</w:t>
      </w:r>
      <w:r>
        <w:rPr>
          <w:spacing w:val="-1"/>
        </w:rPr>
        <w:t xml:space="preserve"> </w:t>
      </w:r>
      <w:r>
        <w:t>đường</w:t>
      </w:r>
      <w:r>
        <w:rPr>
          <w:spacing w:val="-1"/>
        </w:rPr>
        <w:t xml:space="preserve"> </w:t>
      </w:r>
      <w:r>
        <w:t>đi từ đỉnh Kết Thúc đến đỉnh Xuất phát dựa vào việc lưu đỉnh cha.</w:t>
      </w:r>
    </w:p>
    <w:p w14:paraId="018688B4">
      <w:pPr>
        <w:pStyle w:val="7"/>
        <w:spacing w:after="0" w:line="360" w:lineRule="auto"/>
        <w:jc w:val="both"/>
        <w:sectPr>
          <w:pgSz w:w="11910" w:h="16850"/>
          <w:pgMar w:top="1060" w:right="283" w:bottom="1300" w:left="1417" w:header="0" w:footer="1104" w:gutter="0"/>
          <w:cols w:space="720" w:num="1"/>
        </w:sectPr>
      </w:pPr>
    </w:p>
    <w:p w14:paraId="0A93167A">
      <w:pPr>
        <w:pStyle w:val="3"/>
        <w:spacing w:before="63"/>
        <w:ind w:left="1288" w:right="0"/>
        <w:jc w:val="left"/>
      </w:pPr>
      <w:r>
        <w:t>SƠ</w:t>
      </w:r>
      <w:r>
        <w:rPr>
          <w:spacing w:val="-5"/>
        </w:rPr>
        <w:t xml:space="preserve"> </w:t>
      </w:r>
      <w:r>
        <w:t>ĐỒ</w:t>
      </w:r>
      <w:r>
        <w:rPr>
          <w:spacing w:val="-5"/>
        </w:rPr>
        <w:t xml:space="preserve"> </w:t>
      </w:r>
      <w:r>
        <w:rPr>
          <w:spacing w:val="-2"/>
        </w:rPr>
        <w:t>KHỐI:</w:t>
      </w:r>
    </w:p>
    <w:p w14:paraId="7F96E171">
      <w:pPr>
        <w:pStyle w:val="7"/>
        <w:spacing w:before="9"/>
        <w:ind w:left="0"/>
        <w:rPr>
          <w:b/>
          <w:sz w:val="10"/>
        </w:rPr>
      </w:pPr>
      <w:r>
        <w:rPr>
          <w:b/>
          <w:sz w:val="10"/>
        </w:rPr>
        <w:drawing>
          <wp:anchor distT="0" distB="0" distL="0" distR="0" simplePos="0" relativeHeight="251665408" behindDoc="1" locked="0" layoutInCell="1" allowOverlap="1">
            <wp:simplePos x="0" y="0"/>
            <wp:positionH relativeFrom="page">
              <wp:posOffset>1717675</wp:posOffset>
            </wp:positionH>
            <wp:positionV relativeFrom="paragraph">
              <wp:posOffset>93980</wp:posOffset>
            </wp:positionV>
            <wp:extent cx="4536440" cy="2466340"/>
            <wp:effectExtent l="0" t="0" r="0" b="0"/>
            <wp:wrapTopAndBottom/>
            <wp:docPr id="611" name="Image 611"/>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9" cstate="print"/>
                    <a:stretch>
                      <a:fillRect/>
                    </a:stretch>
                  </pic:blipFill>
                  <pic:spPr>
                    <a:xfrm>
                      <a:off x="0" y="0"/>
                      <a:ext cx="4536264" cy="2466594"/>
                    </a:xfrm>
                    <a:prstGeom prst="rect">
                      <a:avLst/>
                    </a:prstGeom>
                  </pic:spPr>
                </pic:pic>
              </a:graphicData>
            </a:graphic>
          </wp:anchor>
        </w:drawing>
      </w:r>
      <w:r>
        <w:rPr>
          <w:b/>
          <w:sz w:val="10"/>
        </w:rPr>
        <w:drawing>
          <wp:anchor distT="0" distB="0" distL="0" distR="0" simplePos="0" relativeHeight="251666432" behindDoc="1" locked="0" layoutInCell="1" allowOverlap="1">
            <wp:simplePos x="0" y="0"/>
            <wp:positionH relativeFrom="page">
              <wp:posOffset>1717675</wp:posOffset>
            </wp:positionH>
            <wp:positionV relativeFrom="paragraph">
              <wp:posOffset>2675255</wp:posOffset>
            </wp:positionV>
            <wp:extent cx="4538345" cy="1862455"/>
            <wp:effectExtent l="0" t="0" r="0" b="0"/>
            <wp:wrapTopAndBottom/>
            <wp:docPr id="612" name="Image 612"/>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20" cstate="print"/>
                    <a:stretch>
                      <a:fillRect/>
                    </a:stretch>
                  </pic:blipFill>
                  <pic:spPr>
                    <a:xfrm>
                      <a:off x="0" y="0"/>
                      <a:ext cx="4538573" cy="1862327"/>
                    </a:xfrm>
                    <a:prstGeom prst="rect">
                      <a:avLst/>
                    </a:prstGeom>
                  </pic:spPr>
                </pic:pic>
              </a:graphicData>
            </a:graphic>
          </wp:anchor>
        </w:drawing>
      </w:r>
      <w:r>
        <w:rPr>
          <w:b/>
          <w:sz w:val="10"/>
        </w:rPr>
        <w:drawing>
          <wp:anchor distT="0" distB="0" distL="0" distR="0" simplePos="0" relativeHeight="251666432" behindDoc="1" locked="0" layoutInCell="1" allowOverlap="1">
            <wp:simplePos x="0" y="0"/>
            <wp:positionH relativeFrom="page">
              <wp:posOffset>1717675</wp:posOffset>
            </wp:positionH>
            <wp:positionV relativeFrom="paragraph">
              <wp:posOffset>4646295</wp:posOffset>
            </wp:positionV>
            <wp:extent cx="4559300" cy="2080260"/>
            <wp:effectExtent l="0" t="0" r="0" b="0"/>
            <wp:wrapTopAndBottom/>
            <wp:docPr id="613" name="Image 613"/>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21" cstate="print"/>
                    <a:stretch>
                      <a:fillRect/>
                    </a:stretch>
                  </pic:blipFill>
                  <pic:spPr>
                    <a:xfrm>
                      <a:off x="0" y="0"/>
                      <a:ext cx="4559473" cy="2080260"/>
                    </a:xfrm>
                    <a:prstGeom prst="rect">
                      <a:avLst/>
                    </a:prstGeom>
                  </pic:spPr>
                </pic:pic>
              </a:graphicData>
            </a:graphic>
          </wp:anchor>
        </w:drawing>
      </w:r>
    </w:p>
    <w:p w14:paraId="1BFDF35D">
      <w:pPr>
        <w:pStyle w:val="7"/>
        <w:spacing w:before="7"/>
        <w:ind w:left="0"/>
        <w:rPr>
          <w:b/>
          <w:sz w:val="13"/>
        </w:rPr>
      </w:pPr>
    </w:p>
    <w:p w14:paraId="67FFB811">
      <w:pPr>
        <w:pStyle w:val="7"/>
        <w:spacing w:before="9"/>
        <w:ind w:left="0"/>
        <w:rPr>
          <w:b/>
          <w:sz w:val="12"/>
        </w:rPr>
      </w:pPr>
    </w:p>
    <w:p w14:paraId="6B7BCA03">
      <w:pPr>
        <w:pStyle w:val="7"/>
        <w:ind w:left="0"/>
        <w:rPr>
          <w:b/>
        </w:rPr>
      </w:pPr>
    </w:p>
    <w:p w14:paraId="1C4D7791">
      <w:pPr>
        <w:pStyle w:val="7"/>
        <w:spacing w:before="12"/>
        <w:ind w:left="0"/>
        <w:rPr>
          <w:b/>
        </w:rPr>
      </w:pPr>
    </w:p>
    <w:p w14:paraId="70D952C5">
      <w:pPr>
        <w:pStyle w:val="7"/>
        <w:ind w:left="0" w:right="563"/>
        <w:jc w:val="center"/>
      </w:pPr>
      <w:r>
        <w:t>Hình</w:t>
      </w:r>
      <w:r>
        <w:rPr>
          <w:spacing w:val="-5"/>
        </w:rPr>
        <w:t xml:space="preserve"> </w:t>
      </w:r>
      <w:r>
        <w:t>7.</w:t>
      </w:r>
      <w:r>
        <w:rPr>
          <w:spacing w:val="-4"/>
        </w:rPr>
        <w:t xml:space="preserve"> </w:t>
      </w:r>
      <w:r>
        <w:t>Sơ</w:t>
      </w:r>
      <w:r>
        <w:rPr>
          <w:spacing w:val="-4"/>
        </w:rPr>
        <w:t xml:space="preserve"> </w:t>
      </w:r>
      <w:r>
        <w:t>đồ</w:t>
      </w:r>
      <w:r>
        <w:rPr>
          <w:spacing w:val="-4"/>
        </w:rPr>
        <w:t xml:space="preserve"> </w:t>
      </w:r>
      <w:r>
        <w:t>khối</w:t>
      </w:r>
      <w:r>
        <w:rPr>
          <w:spacing w:val="-3"/>
        </w:rPr>
        <w:t xml:space="preserve"> </w:t>
      </w:r>
      <w:r>
        <w:t>thuật</w:t>
      </w:r>
      <w:r>
        <w:rPr>
          <w:spacing w:val="-4"/>
        </w:rPr>
        <w:t xml:space="preserve"> </w:t>
      </w:r>
      <w:r>
        <w:t>toán</w:t>
      </w:r>
      <w:r>
        <w:rPr>
          <w:spacing w:val="-4"/>
        </w:rPr>
        <w:t xml:space="preserve"> </w:t>
      </w:r>
      <w:r>
        <w:rPr>
          <w:spacing w:val="-5"/>
        </w:rPr>
        <w:t>DFS</w:t>
      </w:r>
    </w:p>
    <w:p w14:paraId="31D06A6F">
      <w:pPr>
        <w:pStyle w:val="7"/>
        <w:spacing w:after="0"/>
        <w:jc w:val="center"/>
        <w:sectPr>
          <w:pgSz w:w="11910" w:h="16850"/>
          <w:pgMar w:top="1520" w:right="283" w:bottom="1300" w:left="1417" w:header="0" w:footer="1104" w:gutter="0"/>
          <w:cols w:space="720" w:num="1"/>
        </w:sectPr>
      </w:pPr>
    </w:p>
    <w:p w14:paraId="698FA21C">
      <w:pPr>
        <w:pStyle w:val="7"/>
        <w:ind w:left="568"/>
        <w:rPr>
          <w:sz w:val="20"/>
        </w:rPr>
      </w:pPr>
      <w:r>
        <w:drawing>
          <wp:inline distT="0" distB="0" distL="114300" distR="114300">
            <wp:extent cx="6482080" cy="5497195"/>
            <wp:effectExtent l="0" t="0" r="13970" b="8255"/>
            <wp:docPr id="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Picture 7"/>
                    <pic:cNvPicPr>
                      <a:picLocks noChangeAspect="1"/>
                    </pic:cNvPicPr>
                  </pic:nvPicPr>
                  <pic:blipFill>
                    <a:blip r:embed="rId22"/>
                    <a:stretch>
                      <a:fillRect/>
                    </a:stretch>
                  </pic:blipFill>
                  <pic:spPr>
                    <a:xfrm>
                      <a:off x="0" y="0"/>
                      <a:ext cx="6482080" cy="5497195"/>
                    </a:xfrm>
                    <a:prstGeom prst="rect">
                      <a:avLst/>
                    </a:prstGeom>
                    <a:noFill/>
                    <a:ln>
                      <a:noFill/>
                    </a:ln>
                  </pic:spPr>
                </pic:pic>
              </a:graphicData>
            </a:graphic>
          </wp:inline>
        </w:drawing>
      </w:r>
    </w:p>
    <w:p w14:paraId="1580809C">
      <w:pPr>
        <w:pStyle w:val="7"/>
        <w:spacing w:before="54"/>
        <w:ind w:left="135" w:right="559"/>
        <w:jc w:val="center"/>
      </w:pPr>
      <w:r>
        <w:t>Hình</w:t>
      </w:r>
      <w:r>
        <w:rPr>
          <w:spacing w:val="-5"/>
        </w:rPr>
        <w:t xml:space="preserve"> </w:t>
      </w:r>
      <w:r>
        <w:t>8.</w:t>
      </w:r>
      <w:r>
        <w:rPr>
          <w:spacing w:val="-4"/>
        </w:rPr>
        <w:t xml:space="preserve"> </w:t>
      </w:r>
      <w:r>
        <w:t>Code</w:t>
      </w:r>
      <w:r>
        <w:rPr>
          <w:spacing w:val="-5"/>
        </w:rPr>
        <w:t xml:space="preserve"> </w:t>
      </w:r>
      <w:r>
        <w:t>thuật</w:t>
      </w:r>
      <w:r>
        <w:rPr>
          <w:spacing w:val="-4"/>
        </w:rPr>
        <w:t xml:space="preserve"> </w:t>
      </w:r>
      <w:r>
        <w:t>toán</w:t>
      </w:r>
      <w:r>
        <w:rPr>
          <w:spacing w:val="-5"/>
        </w:rPr>
        <w:t xml:space="preserve"> DFS</w:t>
      </w:r>
    </w:p>
    <w:p w14:paraId="1ED9FE92">
      <w:pPr>
        <w:pStyle w:val="7"/>
        <w:spacing w:after="0"/>
        <w:jc w:val="center"/>
      </w:pPr>
    </w:p>
    <w:p w14:paraId="7E3582C5">
      <w:pPr>
        <w:pStyle w:val="7"/>
        <w:spacing w:after="0"/>
        <w:jc w:val="center"/>
      </w:pPr>
    </w:p>
    <w:p w14:paraId="79003C71">
      <w:pPr>
        <w:pStyle w:val="7"/>
        <w:spacing w:after="0"/>
        <w:jc w:val="center"/>
      </w:pPr>
    </w:p>
    <w:p w14:paraId="66783B27">
      <w:pPr>
        <w:pStyle w:val="7"/>
        <w:spacing w:after="0"/>
        <w:jc w:val="center"/>
      </w:pPr>
    </w:p>
    <w:p w14:paraId="00B72588">
      <w:pPr>
        <w:pStyle w:val="7"/>
        <w:spacing w:after="0"/>
        <w:jc w:val="center"/>
      </w:pPr>
    </w:p>
    <w:p w14:paraId="041F5C27">
      <w:pPr>
        <w:pStyle w:val="7"/>
        <w:spacing w:after="0"/>
        <w:jc w:val="center"/>
        <w:rPr>
          <w:rFonts w:hint="default"/>
          <w:lang w:val="vi-VN"/>
        </w:rPr>
        <w:sectPr>
          <w:pgSz w:w="11910" w:h="16850"/>
          <w:pgMar w:top="1140" w:right="283" w:bottom="1300" w:left="1417" w:header="0" w:footer="1104" w:gutter="0"/>
          <w:cols w:space="720" w:num="1"/>
        </w:sectPr>
      </w:pPr>
      <w:r>
        <w:rPr>
          <w:rFonts w:hint="default"/>
          <w:lang w:val="vi-VN"/>
        </w:rPr>
        <w:t>(thuật toán ucs và bidirectional search)</w:t>
      </w:r>
    </w:p>
    <w:p w14:paraId="7A670722">
      <w:pPr>
        <w:pStyle w:val="3"/>
        <w:ind w:left="1128" w:right="1420"/>
      </w:pPr>
      <w:bookmarkStart w:id="26" w:name="_bookmark26"/>
      <w:bookmarkEnd w:id="26"/>
      <w:r>
        <w:t>PHẦN</w:t>
      </w:r>
      <w:r>
        <w:rPr>
          <w:spacing w:val="-8"/>
        </w:rPr>
        <w:t xml:space="preserve"> </w:t>
      </w:r>
      <w:r>
        <w:t>4:</w:t>
      </w:r>
      <w:r>
        <w:rPr>
          <w:spacing w:val="-4"/>
        </w:rPr>
        <w:t xml:space="preserve"> </w:t>
      </w:r>
      <w:r>
        <w:t>THỰC</w:t>
      </w:r>
      <w:r>
        <w:rPr>
          <w:spacing w:val="-6"/>
        </w:rPr>
        <w:t xml:space="preserve"> </w:t>
      </w:r>
      <w:r>
        <w:t>NGHIỆM,</w:t>
      </w:r>
      <w:r>
        <w:rPr>
          <w:spacing w:val="-7"/>
        </w:rPr>
        <w:t xml:space="preserve"> </w:t>
      </w:r>
      <w:r>
        <w:t>ĐÁNH</w:t>
      </w:r>
      <w:r>
        <w:rPr>
          <w:spacing w:val="-8"/>
        </w:rPr>
        <w:t xml:space="preserve"> </w:t>
      </w:r>
      <w:r>
        <w:t>GIÁ,</w:t>
      </w:r>
      <w:r>
        <w:rPr>
          <w:spacing w:val="-5"/>
        </w:rPr>
        <w:t xml:space="preserve"> </w:t>
      </w:r>
      <w:r>
        <w:t>PHÂN</w:t>
      </w:r>
      <w:r>
        <w:rPr>
          <w:spacing w:val="-8"/>
        </w:rPr>
        <w:t xml:space="preserve"> </w:t>
      </w:r>
      <w:r>
        <w:t>TÍCH</w:t>
      </w:r>
      <w:r>
        <w:rPr>
          <w:spacing w:val="-7"/>
        </w:rPr>
        <w:t xml:space="preserve"> </w:t>
      </w:r>
      <w:r>
        <w:t>KẾT</w:t>
      </w:r>
      <w:r>
        <w:rPr>
          <w:spacing w:val="-7"/>
        </w:rPr>
        <w:t xml:space="preserve"> </w:t>
      </w:r>
      <w:r>
        <w:rPr>
          <w:spacing w:val="-5"/>
        </w:rPr>
        <w:t>QUẢ</w:t>
      </w:r>
    </w:p>
    <w:p w14:paraId="1AEF60BD">
      <w:pPr>
        <w:pStyle w:val="4"/>
        <w:numPr>
          <w:ilvl w:val="1"/>
          <w:numId w:val="15"/>
        </w:numPr>
        <w:tabs>
          <w:tab w:val="left" w:pos="759"/>
        </w:tabs>
        <w:spacing w:before="150" w:after="0" w:line="240" w:lineRule="auto"/>
        <w:ind w:left="759" w:right="0" w:hanging="474"/>
        <w:jc w:val="left"/>
      </w:pPr>
      <w:bookmarkStart w:id="27" w:name="_bookmark27"/>
      <w:bookmarkEnd w:id="27"/>
      <w:r>
        <w:t>Xây</w:t>
      </w:r>
      <w:r>
        <w:rPr>
          <w:spacing w:val="-4"/>
        </w:rPr>
        <w:t xml:space="preserve"> </w:t>
      </w:r>
      <w:r>
        <w:t>dựng</w:t>
      </w:r>
      <w:r>
        <w:rPr>
          <w:spacing w:val="-5"/>
        </w:rPr>
        <w:t xml:space="preserve"> </w:t>
      </w:r>
      <w:r>
        <w:t>giao</w:t>
      </w:r>
      <w:r>
        <w:rPr>
          <w:spacing w:val="-5"/>
        </w:rPr>
        <w:t xml:space="preserve"> </w:t>
      </w:r>
      <w:r>
        <w:rPr>
          <w:spacing w:val="-4"/>
        </w:rPr>
        <w:t>diện</w:t>
      </w:r>
    </w:p>
    <w:p w14:paraId="782FB267">
      <w:pPr>
        <w:pStyle w:val="7"/>
        <w:spacing w:before="150" w:line="360" w:lineRule="auto"/>
        <w:ind w:right="844" w:firstLine="427"/>
      </w:pPr>
      <w:r>
        <w:t xml:space="preserve">Khi chạy thực thi file </w:t>
      </w:r>
      <w:r>
        <w:rPr>
          <w:b/>
        </w:rPr>
        <w:t xml:space="preserve">main.py </w:t>
      </w:r>
      <w:r>
        <w:t>sẽ ra cửa sổ gồm một bản đồ ma trận có kích thước 41</w:t>
      </w:r>
      <w:r>
        <w:rPr>
          <w:spacing w:val="-14"/>
        </w:rPr>
        <w:t xml:space="preserve"> </w:t>
      </w:r>
      <w:r>
        <w:t>x</w:t>
      </w:r>
      <w:r>
        <w:rPr>
          <w:spacing w:val="-14"/>
        </w:rPr>
        <w:t xml:space="preserve"> </w:t>
      </w:r>
      <w:r>
        <w:t>41,</w:t>
      </w:r>
      <w:r>
        <w:rPr>
          <w:spacing w:val="-14"/>
        </w:rPr>
        <w:t xml:space="preserve"> </w:t>
      </w:r>
      <w:r>
        <w:t>các</w:t>
      </w:r>
      <w:r>
        <w:rPr>
          <w:spacing w:val="-13"/>
        </w:rPr>
        <w:t xml:space="preserve"> </w:t>
      </w:r>
      <w:r>
        <w:t>nút</w:t>
      </w:r>
      <w:r>
        <w:rPr>
          <w:spacing w:val="-14"/>
        </w:rPr>
        <w:t xml:space="preserve"> </w:t>
      </w:r>
      <w:r>
        <w:t>chức</w:t>
      </w:r>
      <w:r>
        <w:rPr>
          <w:spacing w:val="-14"/>
        </w:rPr>
        <w:t xml:space="preserve"> </w:t>
      </w:r>
      <w:r>
        <w:t>năng</w:t>
      </w:r>
      <w:r>
        <w:rPr>
          <w:spacing w:val="-13"/>
        </w:rPr>
        <w:t xml:space="preserve"> </w:t>
      </w:r>
      <w:r>
        <w:t>bên</w:t>
      </w:r>
      <w:r>
        <w:rPr>
          <w:spacing w:val="-14"/>
        </w:rPr>
        <w:t xml:space="preserve"> </w:t>
      </w:r>
      <w:r>
        <w:t>dưới</w:t>
      </w:r>
      <w:r>
        <w:rPr>
          <w:spacing w:val="-14"/>
        </w:rPr>
        <w:t xml:space="preserve"> </w:t>
      </w:r>
      <w:r>
        <w:t>bản</w:t>
      </w:r>
      <w:r>
        <w:rPr>
          <w:spacing w:val="-13"/>
        </w:rPr>
        <w:t xml:space="preserve"> </w:t>
      </w:r>
      <w:r>
        <w:t>đồ</w:t>
      </w:r>
      <w:r>
        <w:rPr>
          <w:spacing w:val="-14"/>
        </w:rPr>
        <w:t xml:space="preserve"> </w:t>
      </w:r>
      <w:r>
        <w:t>và</w:t>
      </w:r>
      <w:r>
        <w:rPr>
          <w:spacing w:val="-12"/>
        </w:rPr>
        <w:t xml:space="preserve"> </w:t>
      </w:r>
      <w:r>
        <w:t>banner</w:t>
      </w:r>
      <w:r>
        <w:rPr>
          <w:spacing w:val="-13"/>
        </w:rPr>
        <w:t xml:space="preserve"> </w:t>
      </w:r>
      <w:r>
        <w:t>cùng</w:t>
      </w:r>
      <w:r>
        <w:rPr>
          <w:spacing w:val="-14"/>
        </w:rPr>
        <w:t xml:space="preserve"> </w:t>
      </w:r>
      <w:r>
        <w:t>hướng</w:t>
      </w:r>
      <w:r>
        <w:rPr>
          <w:spacing w:val="-14"/>
        </w:rPr>
        <w:t xml:space="preserve"> </w:t>
      </w:r>
      <w:r>
        <w:t>dẫn</w:t>
      </w:r>
      <w:r>
        <w:rPr>
          <w:spacing w:val="-12"/>
        </w:rPr>
        <w:t xml:space="preserve"> </w:t>
      </w:r>
      <w:r>
        <w:t>thao</w:t>
      </w:r>
      <w:r>
        <w:rPr>
          <w:spacing w:val="-13"/>
        </w:rPr>
        <w:t xml:space="preserve"> </w:t>
      </w:r>
      <w:r>
        <w:t>tác</w:t>
      </w:r>
      <w:r>
        <w:rPr>
          <w:spacing w:val="-14"/>
        </w:rPr>
        <w:t xml:space="preserve"> </w:t>
      </w:r>
      <w:r>
        <w:t>góc</w:t>
      </w:r>
      <w:r>
        <w:rPr>
          <w:spacing w:val="-14"/>
        </w:rPr>
        <w:t xml:space="preserve"> </w:t>
      </w:r>
      <w:r>
        <w:rPr>
          <w:spacing w:val="-2"/>
        </w:rPr>
        <w:t>phải.</w:t>
      </w:r>
    </w:p>
    <w:p w14:paraId="34377A74">
      <w:pPr>
        <w:pStyle w:val="7"/>
        <w:ind w:left="284"/>
        <w:rPr>
          <w:sz w:val="20"/>
        </w:rPr>
      </w:pPr>
      <w:r>
        <w:drawing>
          <wp:inline distT="0" distB="0" distL="114300" distR="114300">
            <wp:extent cx="6475095" cy="4186555"/>
            <wp:effectExtent l="0" t="0" r="1905" b="4445"/>
            <wp:docPr id="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Picture 8"/>
                    <pic:cNvPicPr>
                      <a:picLocks noChangeAspect="1"/>
                    </pic:cNvPicPr>
                  </pic:nvPicPr>
                  <pic:blipFill>
                    <a:blip r:embed="rId23"/>
                    <a:stretch>
                      <a:fillRect/>
                    </a:stretch>
                  </pic:blipFill>
                  <pic:spPr>
                    <a:xfrm>
                      <a:off x="0" y="0"/>
                      <a:ext cx="6475095" cy="4186555"/>
                    </a:xfrm>
                    <a:prstGeom prst="rect">
                      <a:avLst/>
                    </a:prstGeom>
                    <a:noFill/>
                    <a:ln>
                      <a:noFill/>
                    </a:ln>
                  </pic:spPr>
                </pic:pic>
              </a:graphicData>
            </a:graphic>
          </wp:inline>
        </w:drawing>
      </w:r>
    </w:p>
    <w:p w14:paraId="6E12B0AB">
      <w:pPr>
        <w:pStyle w:val="7"/>
        <w:spacing w:before="156"/>
        <w:ind w:left="3062"/>
      </w:pPr>
      <w:r>
        <w:t>Hình</w:t>
      </w:r>
      <w:r>
        <w:rPr>
          <w:spacing w:val="-5"/>
        </w:rPr>
        <w:t xml:space="preserve"> </w:t>
      </w:r>
      <w:r>
        <w:t>9.</w:t>
      </w:r>
      <w:r>
        <w:rPr>
          <w:spacing w:val="-5"/>
        </w:rPr>
        <w:t xml:space="preserve"> </w:t>
      </w:r>
      <w:r>
        <w:t>Giao</w:t>
      </w:r>
      <w:r>
        <w:rPr>
          <w:spacing w:val="-5"/>
        </w:rPr>
        <w:t xml:space="preserve"> </w:t>
      </w:r>
      <w:r>
        <w:t>diện</w:t>
      </w:r>
      <w:r>
        <w:rPr>
          <w:spacing w:val="-3"/>
        </w:rPr>
        <w:t xml:space="preserve"> </w:t>
      </w:r>
      <w:r>
        <w:t>phần</w:t>
      </w:r>
      <w:r>
        <w:rPr>
          <w:spacing w:val="-3"/>
        </w:rPr>
        <w:t xml:space="preserve"> </w:t>
      </w:r>
      <w:r>
        <w:t>mềm</w:t>
      </w:r>
      <w:r>
        <w:rPr>
          <w:spacing w:val="-5"/>
        </w:rPr>
        <w:t xml:space="preserve"> </w:t>
      </w:r>
      <w:r>
        <w:t>khi</w:t>
      </w:r>
      <w:r>
        <w:rPr>
          <w:spacing w:val="-3"/>
        </w:rPr>
        <w:t xml:space="preserve"> </w:t>
      </w:r>
      <w:r>
        <w:t>bắt</w:t>
      </w:r>
      <w:r>
        <w:rPr>
          <w:spacing w:val="-5"/>
        </w:rPr>
        <w:t xml:space="preserve"> đầu</w:t>
      </w:r>
    </w:p>
    <w:p w14:paraId="2C2D796C">
      <w:pPr>
        <w:pStyle w:val="7"/>
        <w:spacing w:before="150" w:line="360" w:lineRule="auto"/>
        <w:ind w:right="709" w:firstLine="427"/>
      </w:pPr>
      <w:r>
        <w:t>Để</w:t>
      </w:r>
      <w:r>
        <w:rPr>
          <w:spacing w:val="-3"/>
        </w:rPr>
        <w:t xml:space="preserve"> </w:t>
      </w:r>
      <w:r>
        <w:t>xây</w:t>
      </w:r>
      <w:r>
        <w:rPr>
          <w:spacing w:val="-3"/>
        </w:rPr>
        <w:t xml:space="preserve"> </w:t>
      </w:r>
      <w:r>
        <w:t>dựng</w:t>
      </w:r>
      <w:r>
        <w:rPr>
          <w:spacing w:val="-2"/>
        </w:rPr>
        <w:t xml:space="preserve"> </w:t>
      </w:r>
      <w:r>
        <w:t>giao</w:t>
      </w:r>
      <w:r>
        <w:rPr>
          <w:spacing w:val="-3"/>
        </w:rPr>
        <w:t xml:space="preserve"> </w:t>
      </w:r>
      <w:r>
        <w:t>diện</w:t>
      </w:r>
      <w:r>
        <w:rPr>
          <w:spacing w:val="-1"/>
        </w:rPr>
        <w:t xml:space="preserve"> </w:t>
      </w:r>
      <w:r>
        <w:t>như</w:t>
      </w:r>
      <w:r>
        <w:rPr>
          <w:spacing w:val="-2"/>
        </w:rPr>
        <w:t xml:space="preserve"> </w:t>
      </w:r>
      <w:r>
        <w:t>trên,</w:t>
      </w:r>
      <w:r>
        <w:rPr>
          <w:spacing w:val="-2"/>
        </w:rPr>
        <w:t xml:space="preserve"> </w:t>
      </w:r>
      <w:r>
        <w:t>đầu</w:t>
      </w:r>
      <w:r>
        <w:rPr>
          <w:spacing w:val="-3"/>
        </w:rPr>
        <w:t xml:space="preserve"> </w:t>
      </w:r>
      <w:r>
        <w:t>tiên</w:t>
      </w:r>
      <w:r>
        <w:rPr>
          <w:spacing w:val="-3"/>
        </w:rPr>
        <w:t xml:space="preserve"> </w:t>
      </w:r>
      <w:r>
        <w:t>nhóm</w:t>
      </w:r>
      <w:r>
        <w:rPr>
          <w:spacing w:val="-3"/>
        </w:rPr>
        <w:t xml:space="preserve"> </w:t>
      </w:r>
      <w:r>
        <w:t>chúng</w:t>
      </w:r>
      <w:r>
        <w:rPr>
          <w:spacing w:val="-3"/>
        </w:rPr>
        <w:t xml:space="preserve"> </w:t>
      </w:r>
      <w:r>
        <w:t>em</w:t>
      </w:r>
      <w:r>
        <w:rPr>
          <w:spacing w:val="-2"/>
        </w:rPr>
        <w:t xml:space="preserve"> </w:t>
      </w:r>
      <w:r>
        <w:t>khai</w:t>
      </w:r>
      <w:r>
        <w:rPr>
          <w:spacing w:val="-3"/>
        </w:rPr>
        <w:t xml:space="preserve"> </w:t>
      </w:r>
      <w:r>
        <w:t>báo</w:t>
      </w:r>
      <w:r>
        <w:rPr>
          <w:spacing w:val="-3"/>
        </w:rPr>
        <w:t xml:space="preserve"> </w:t>
      </w:r>
      <w:r>
        <w:t>các</w:t>
      </w:r>
      <w:r>
        <w:rPr>
          <w:spacing w:val="-1"/>
        </w:rPr>
        <w:t xml:space="preserve"> </w:t>
      </w:r>
      <w:r>
        <w:t>hằng</w:t>
      </w:r>
      <w:r>
        <w:rPr>
          <w:spacing w:val="-3"/>
        </w:rPr>
        <w:t xml:space="preserve"> </w:t>
      </w:r>
      <w:r>
        <w:t xml:space="preserve">như kích thước ma trận, tiêu đề project, mã màu (định dạng RGB),… Các hằng khai báo trong file tên </w:t>
      </w:r>
      <w:r>
        <w:rPr>
          <w:rFonts w:hint="default"/>
          <w:lang w:val="vi-VN"/>
        </w:rPr>
        <w:t>(...................)</w:t>
      </w:r>
      <w:r>
        <w:t>và được liệt kê ở bảng bên dưới:</w:t>
      </w:r>
    </w:p>
    <w:p w14:paraId="0C15E590">
      <w:pPr>
        <w:pStyle w:val="7"/>
        <w:spacing w:before="218"/>
        <w:ind w:left="0"/>
        <w:rPr>
          <w:sz w:val="20"/>
        </w:rPr>
      </w:pPr>
    </w:p>
    <w:tbl>
      <w:tblPr>
        <w:tblStyle w:val="6"/>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685"/>
        <w:gridCol w:w="4532"/>
      </w:tblGrid>
      <w:tr w14:paraId="47F27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9064" w:type="dxa"/>
            <w:gridSpan w:val="3"/>
          </w:tcPr>
          <w:p w14:paraId="7E0312FA">
            <w:pPr>
              <w:pStyle w:val="14"/>
              <w:spacing w:before="0" w:line="301" w:lineRule="exact"/>
              <w:ind w:left="13"/>
              <w:jc w:val="center"/>
              <w:rPr>
                <w:b/>
                <w:sz w:val="28"/>
              </w:rPr>
            </w:pPr>
            <w:r>
              <w:rPr>
                <w:b/>
                <w:sz w:val="28"/>
              </w:rPr>
              <w:t>THÔNG</w:t>
            </w:r>
            <w:r>
              <w:rPr>
                <w:b/>
                <w:spacing w:val="-6"/>
                <w:sz w:val="28"/>
              </w:rPr>
              <w:t xml:space="preserve"> </w:t>
            </w:r>
            <w:r>
              <w:rPr>
                <w:b/>
                <w:sz w:val="28"/>
              </w:rPr>
              <w:t>TIN</w:t>
            </w:r>
            <w:r>
              <w:rPr>
                <w:b/>
                <w:spacing w:val="-7"/>
                <w:sz w:val="28"/>
              </w:rPr>
              <w:t xml:space="preserve"> </w:t>
            </w:r>
            <w:r>
              <w:rPr>
                <w:b/>
                <w:sz w:val="28"/>
              </w:rPr>
              <w:t>CÁC</w:t>
            </w:r>
            <w:r>
              <w:rPr>
                <w:b/>
                <w:spacing w:val="-6"/>
                <w:sz w:val="28"/>
              </w:rPr>
              <w:t xml:space="preserve"> </w:t>
            </w:r>
            <w:r>
              <w:rPr>
                <w:b/>
                <w:spacing w:val="-4"/>
                <w:sz w:val="28"/>
              </w:rPr>
              <w:t>HẰNG</w:t>
            </w:r>
          </w:p>
        </w:tc>
      </w:tr>
      <w:tr w14:paraId="1703F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47" w:type="dxa"/>
          </w:tcPr>
          <w:p w14:paraId="6AA1E4B0">
            <w:pPr>
              <w:pStyle w:val="14"/>
              <w:rPr>
                <w:b/>
                <w:sz w:val="26"/>
              </w:rPr>
            </w:pPr>
            <w:r>
              <w:rPr>
                <w:b/>
                <w:spacing w:val="-5"/>
                <w:sz w:val="26"/>
              </w:rPr>
              <w:t>STT</w:t>
            </w:r>
          </w:p>
        </w:tc>
        <w:tc>
          <w:tcPr>
            <w:tcW w:w="3685" w:type="dxa"/>
          </w:tcPr>
          <w:p w14:paraId="75E60680">
            <w:pPr>
              <w:pStyle w:val="14"/>
              <w:ind w:left="105"/>
              <w:rPr>
                <w:b/>
                <w:sz w:val="26"/>
              </w:rPr>
            </w:pPr>
            <w:r>
              <w:rPr>
                <w:b/>
                <w:spacing w:val="-4"/>
                <w:sz w:val="26"/>
              </w:rPr>
              <w:t>Hằng</w:t>
            </w:r>
          </w:p>
        </w:tc>
        <w:tc>
          <w:tcPr>
            <w:tcW w:w="4532" w:type="dxa"/>
          </w:tcPr>
          <w:p w14:paraId="596E261D">
            <w:pPr>
              <w:pStyle w:val="14"/>
              <w:rPr>
                <w:b/>
                <w:sz w:val="26"/>
              </w:rPr>
            </w:pPr>
            <w:r>
              <w:rPr>
                <w:b/>
                <w:sz w:val="26"/>
              </w:rPr>
              <w:t>Giải</w:t>
            </w:r>
            <w:r>
              <w:rPr>
                <w:b/>
                <w:spacing w:val="-8"/>
                <w:sz w:val="26"/>
              </w:rPr>
              <w:t xml:space="preserve"> </w:t>
            </w:r>
            <w:r>
              <w:rPr>
                <w:b/>
                <w:spacing w:val="-2"/>
                <w:sz w:val="26"/>
              </w:rPr>
              <w:t>thích</w:t>
            </w:r>
          </w:p>
        </w:tc>
      </w:tr>
      <w:tr w14:paraId="711DF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847" w:type="dxa"/>
          </w:tcPr>
          <w:p w14:paraId="1708E057">
            <w:pPr>
              <w:pStyle w:val="14"/>
              <w:spacing w:line="240" w:lineRule="auto"/>
              <w:rPr>
                <w:sz w:val="26"/>
              </w:rPr>
            </w:pPr>
            <w:r>
              <w:rPr>
                <w:spacing w:val="-10"/>
                <w:sz w:val="26"/>
              </w:rPr>
              <w:t>1</w:t>
            </w:r>
          </w:p>
        </w:tc>
        <w:tc>
          <w:tcPr>
            <w:tcW w:w="3685" w:type="dxa"/>
          </w:tcPr>
          <w:p w14:paraId="2AE324BF">
            <w:pPr>
              <w:pStyle w:val="14"/>
              <w:spacing w:line="240" w:lineRule="auto"/>
              <w:ind w:left="105"/>
              <w:rPr>
                <w:sz w:val="26"/>
              </w:rPr>
            </w:pPr>
            <w:r>
              <w:rPr>
                <w:sz w:val="26"/>
              </w:rPr>
              <w:t>WIDTH</w:t>
            </w:r>
            <w:r>
              <w:rPr>
                <w:spacing w:val="-7"/>
                <w:sz w:val="26"/>
              </w:rPr>
              <w:t xml:space="preserve"> </w:t>
            </w:r>
            <w:r>
              <w:rPr>
                <w:sz w:val="26"/>
              </w:rPr>
              <w:t>=</w:t>
            </w:r>
            <w:r>
              <w:rPr>
                <w:spacing w:val="-5"/>
                <w:sz w:val="26"/>
              </w:rPr>
              <w:t xml:space="preserve"> 615</w:t>
            </w:r>
          </w:p>
        </w:tc>
        <w:tc>
          <w:tcPr>
            <w:tcW w:w="4532" w:type="dxa"/>
          </w:tcPr>
          <w:p w14:paraId="4452AA73">
            <w:pPr>
              <w:pStyle w:val="14"/>
              <w:spacing w:line="240" w:lineRule="auto"/>
              <w:rPr>
                <w:sz w:val="26"/>
              </w:rPr>
            </w:pPr>
            <w:r>
              <w:rPr>
                <w:sz w:val="26"/>
              </w:rPr>
              <w:t>Kích</w:t>
            </w:r>
            <w:r>
              <w:rPr>
                <w:spacing w:val="-6"/>
                <w:sz w:val="26"/>
              </w:rPr>
              <w:t xml:space="preserve"> </w:t>
            </w:r>
            <w:r>
              <w:rPr>
                <w:sz w:val="26"/>
              </w:rPr>
              <w:t>thước</w:t>
            </w:r>
            <w:r>
              <w:rPr>
                <w:spacing w:val="-4"/>
                <w:sz w:val="26"/>
              </w:rPr>
              <w:t xml:space="preserve"> </w:t>
            </w:r>
            <w:r>
              <w:rPr>
                <w:sz w:val="26"/>
              </w:rPr>
              <w:t>bản</w:t>
            </w:r>
            <w:r>
              <w:rPr>
                <w:spacing w:val="-5"/>
                <w:sz w:val="26"/>
              </w:rPr>
              <w:t xml:space="preserve"> </w:t>
            </w:r>
            <w:r>
              <w:rPr>
                <w:sz w:val="26"/>
              </w:rPr>
              <w:t>đồ</w:t>
            </w:r>
            <w:r>
              <w:rPr>
                <w:spacing w:val="-4"/>
                <w:sz w:val="26"/>
              </w:rPr>
              <w:t xml:space="preserve"> </w:t>
            </w:r>
            <w:r>
              <w:rPr>
                <w:sz w:val="26"/>
              </w:rPr>
              <w:t>ma</w:t>
            </w:r>
            <w:r>
              <w:rPr>
                <w:spacing w:val="-3"/>
                <w:sz w:val="26"/>
              </w:rPr>
              <w:t xml:space="preserve"> </w:t>
            </w:r>
            <w:r>
              <w:rPr>
                <w:spacing w:val="-4"/>
                <w:sz w:val="26"/>
              </w:rPr>
              <w:t>trận</w:t>
            </w:r>
          </w:p>
        </w:tc>
      </w:tr>
      <w:tr w14:paraId="64A57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847" w:type="dxa"/>
          </w:tcPr>
          <w:p w14:paraId="7C13C386">
            <w:pPr>
              <w:pStyle w:val="14"/>
              <w:spacing w:line="240" w:lineRule="auto"/>
              <w:rPr>
                <w:sz w:val="26"/>
              </w:rPr>
            </w:pPr>
            <w:r>
              <w:rPr>
                <w:spacing w:val="-10"/>
                <w:sz w:val="26"/>
              </w:rPr>
              <w:t>2</w:t>
            </w:r>
          </w:p>
        </w:tc>
        <w:tc>
          <w:tcPr>
            <w:tcW w:w="3685" w:type="dxa"/>
          </w:tcPr>
          <w:p w14:paraId="3B23D64A">
            <w:pPr>
              <w:pStyle w:val="14"/>
              <w:spacing w:line="240" w:lineRule="auto"/>
              <w:ind w:left="105"/>
              <w:rPr>
                <w:sz w:val="26"/>
              </w:rPr>
            </w:pPr>
            <w:r>
              <w:rPr>
                <w:sz w:val="26"/>
              </w:rPr>
              <w:t>SIZE</w:t>
            </w:r>
            <w:r>
              <w:rPr>
                <w:spacing w:val="-5"/>
                <w:sz w:val="26"/>
              </w:rPr>
              <w:t xml:space="preserve"> </w:t>
            </w:r>
            <w:r>
              <w:rPr>
                <w:sz w:val="26"/>
              </w:rPr>
              <w:t>=</w:t>
            </w:r>
            <w:r>
              <w:rPr>
                <w:spacing w:val="-4"/>
                <w:sz w:val="26"/>
              </w:rPr>
              <w:t xml:space="preserve"> </w:t>
            </w:r>
            <w:r>
              <w:rPr>
                <w:spacing w:val="-5"/>
                <w:sz w:val="26"/>
              </w:rPr>
              <w:t>700</w:t>
            </w:r>
          </w:p>
        </w:tc>
        <w:tc>
          <w:tcPr>
            <w:tcW w:w="4532" w:type="dxa"/>
          </w:tcPr>
          <w:p w14:paraId="082137D5">
            <w:pPr>
              <w:pStyle w:val="14"/>
              <w:spacing w:line="240" w:lineRule="auto"/>
              <w:rPr>
                <w:sz w:val="26"/>
              </w:rPr>
            </w:pPr>
            <w:r>
              <w:rPr>
                <w:sz w:val="26"/>
              </w:rPr>
              <w:t>Kích</w:t>
            </w:r>
            <w:r>
              <w:rPr>
                <w:spacing w:val="-6"/>
                <w:sz w:val="26"/>
              </w:rPr>
              <w:t xml:space="preserve"> </w:t>
            </w:r>
            <w:r>
              <w:rPr>
                <w:sz w:val="26"/>
              </w:rPr>
              <w:t>thước</w:t>
            </w:r>
            <w:r>
              <w:rPr>
                <w:spacing w:val="-5"/>
                <w:sz w:val="26"/>
              </w:rPr>
              <w:t xml:space="preserve"> </w:t>
            </w:r>
            <w:r>
              <w:rPr>
                <w:sz w:val="26"/>
              </w:rPr>
              <w:t>cửa</w:t>
            </w:r>
            <w:r>
              <w:rPr>
                <w:spacing w:val="-4"/>
                <w:sz w:val="26"/>
              </w:rPr>
              <w:t xml:space="preserve"> </w:t>
            </w:r>
            <w:r>
              <w:rPr>
                <w:sz w:val="26"/>
              </w:rPr>
              <w:t>số</w:t>
            </w:r>
            <w:r>
              <w:rPr>
                <w:spacing w:val="-3"/>
                <w:sz w:val="26"/>
              </w:rPr>
              <w:t xml:space="preserve"> </w:t>
            </w:r>
            <w:r>
              <w:rPr>
                <w:sz w:val="26"/>
              </w:rPr>
              <w:t>chương</w:t>
            </w:r>
            <w:r>
              <w:rPr>
                <w:spacing w:val="-5"/>
                <w:sz w:val="26"/>
              </w:rPr>
              <w:t xml:space="preserve"> </w:t>
            </w:r>
            <w:r>
              <w:rPr>
                <w:spacing w:val="-2"/>
                <w:sz w:val="26"/>
              </w:rPr>
              <w:t>trình</w:t>
            </w:r>
          </w:p>
        </w:tc>
      </w:tr>
      <w:tr w14:paraId="0C302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47" w:type="dxa"/>
          </w:tcPr>
          <w:p w14:paraId="2BB1EA85">
            <w:pPr>
              <w:pStyle w:val="14"/>
              <w:spacing w:line="240" w:lineRule="auto"/>
              <w:rPr>
                <w:sz w:val="26"/>
              </w:rPr>
            </w:pPr>
            <w:r>
              <w:rPr>
                <w:spacing w:val="-10"/>
                <w:sz w:val="26"/>
              </w:rPr>
              <w:t>3</w:t>
            </w:r>
          </w:p>
        </w:tc>
        <w:tc>
          <w:tcPr>
            <w:tcW w:w="3685" w:type="dxa"/>
          </w:tcPr>
          <w:p w14:paraId="78324829">
            <w:pPr>
              <w:pStyle w:val="14"/>
              <w:spacing w:line="240" w:lineRule="auto"/>
              <w:ind w:left="105"/>
              <w:rPr>
                <w:sz w:val="26"/>
              </w:rPr>
            </w:pPr>
            <w:r>
              <w:rPr>
                <w:sz w:val="26"/>
              </w:rPr>
              <w:t>SQUARE_SIZE</w:t>
            </w:r>
            <w:r>
              <w:rPr>
                <w:spacing w:val="-10"/>
                <w:sz w:val="26"/>
              </w:rPr>
              <w:t xml:space="preserve"> </w:t>
            </w:r>
            <w:r>
              <w:rPr>
                <w:sz w:val="26"/>
              </w:rPr>
              <w:t>=</w:t>
            </w:r>
            <w:r>
              <w:rPr>
                <w:spacing w:val="-6"/>
                <w:sz w:val="26"/>
              </w:rPr>
              <w:t xml:space="preserve"> </w:t>
            </w:r>
            <w:r>
              <w:rPr>
                <w:spacing w:val="-5"/>
                <w:sz w:val="26"/>
              </w:rPr>
              <w:t>15</w:t>
            </w:r>
          </w:p>
        </w:tc>
        <w:tc>
          <w:tcPr>
            <w:tcW w:w="4532" w:type="dxa"/>
          </w:tcPr>
          <w:p w14:paraId="420E5D3C">
            <w:pPr>
              <w:pStyle w:val="14"/>
              <w:spacing w:line="240" w:lineRule="auto"/>
              <w:rPr>
                <w:sz w:val="26"/>
              </w:rPr>
            </w:pPr>
            <w:r>
              <w:rPr>
                <w:sz w:val="26"/>
              </w:rPr>
              <w:t>Kích</w:t>
            </w:r>
            <w:r>
              <w:rPr>
                <w:spacing w:val="-6"/>
                <w:sz w:val="26"/>
              </w:rPr>
              <w:t xml:space="preserve"> </w:t>
            </w:r>
            <w:r>
              <w:rPr>
                <w:sz w:val="26"/>
              </w:rPr>
              <w:t>thước</w:t>
            </w:r>
            <w:r>
              <w:rPr>
                <w:spacing w:val="-4"/>
                <w:sz w:val="26"/>
              </w:rPr>
              <w:t xml:space="preserve"> </w:t>
            </w:r>
            <w:r>
              <w:rPr>
                <w:sz w:val="26"/>
              </w:rPr>
              <w:t>từng</w:t>
            </w:r>
            <w:r>
              <w:rPr>
                <w:spacing w:val="-3"/>
                <w:sz w:val="26"/>
              </w:rPr>
              <w:t xml:space="preserve"> </w:t>
            </w:r>
            <w:r>
              <w:rPr>
                <w:sz w:val="26"/>
              </w:rPr>
              <w:t>ô</w:t>
            </w:r>
            <w:r>
              <w:rPr>
                <w:spacing w:val="-4"/>
                <w:sz w:val="26"/>
              </w:rPr>
              <w:t xml:space="preserve"> </w:t>
            </w:r>
            <w:r>
              <w:rPr>
                <w:sz w:val="26"/>
              </w:rPr>
              <w:t>trong</w:t>
            </w:r>
            <w:r>
              <w:rPr>
                <w:spacing w:val="-6"/>
                <w:sz w:val="26"/>
              </w:rPr>
              <w:t xml:space="preserve"> </w:t>
            </w:r>
            <w:r>
              <w:rPr>
                <w:sz w:val="26"/>
              </w:rPr>
              <w:t>bản</w:t>
            </w:r>
            <w:r>
              <w:rPr>
                <w:spacing w:val="-5"/>
                <w:sz w:val="26"/>
              </w:rPr>
              <w:t xml:space="preserve"> đồ</w:t>
            </w:r>
          </w:p>
        </w:tc>
      </w:tr>
      <w:tr w14:paraId="4EC1A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847" w:type="dxa"/>
          </w:tcPr>
          <w:p w14:paraId="34D0BE15">
            <w:pPr>
              <w:pStyle w:val="14"/>
              <w:spacing w:line="240" w:lineRule="auto"/>
              <w:rPr>
                <w:sz w:val="26"/>
              </w:rPr>
            </w:pPr>
            <w:r>
              <w:rPr>
                <w:spacing w:val="-10"/>
                <w:sz w:val="26"/>
              </w:rPr>
              <w:t>4</w:t>
            </w:r>
          </w:p>
        </w:tc>
        <w:tc>
          <w:tcPr>
            <w:tcW w:w="3685" w:type="dxa"/>
          </w:tcPr>
          <w:p w14:paraId="6F9023C0">
            <w:pPr>
              <w:pStyle w:val="14"/>
              <w:spacing w:line="240" w:lineRule="auto"/>
              <w:ind w:left="105"/>
              <w:rPr>
                <w:rFonts w:hint="default"/>
                <w:sz w:val="26"/>
                <w:lang w:val="vi-VN"/>
              </w:rPr>
            </w:pPr>
            <w:r>
              <w:rPr>
                <w:sz w:val="26"/>
              </w:rPr>
              <w:t>ROWS</w:t>
            </w:r>
            <w:r>
              <w:rPr>
                <w:spacing w:val="-7"/>
                <w:sz w:val="26"/>
              </w:rPr>
              <w:t xml:space="preserve"> </w:t>
            </w:r>
            <w:r>
              <w:rPr>
                <w:sz w:val="26"/>
              </w:rPr>
              <w:t>=</w:t>
            </w:r>
            <w:r>
              <w:rPr>
                <w:spacing w:val="-7"/>
                <w:sz w:val="26"/>
              </w:rPr>
              <w:t xml:space="preserve"> </w:t>
            </w:r>
            <w:r>
              <w:rPr>
                <w:rFonts w:hint="default"/>
                <w:spacing w:val="-7"/>
                <w:sz w:val="26"/>
                <w:lang w:val="vi-VN"/>
              </w:rPr>
              <w:t>13</w:t>
            </w:r>
          </w:p>
        </w:tc>
        <w:tc>
          <w:tcPr>
            <w:tcW w:w="4532" w:type="dxa"/>
          </w:tcPr>
          <w:p w14:paraId="46A69289">
            <w:pPr>
              <w:pStyle w:val="14"/>
              <w:spacing w:line="240" w:lineRule="auto"/>
              <w:rPr>
                <w:sz w:val="26"/>
              </w:rPr>
            </w:pPr>
            <w:r>
              <w:rPr>
                <w:sz w:val="26"/>
              </w:rPr>
              <w:t>Số</w:t>
            </w:r>
            <w:r>
              <w:rPr>
                <w:spacing w:val="-6"/>
                <w:sz w:val="26"/>
              </w:rPr>
              <w:t xml:space="preserve"> </w:t>
            </w:r>
            <w:r>
              <w:rPr>
                <w:sz w:val="26"/>
              </w:rPr>
              <w:t>dòng</w:t>
            </w:r>
            <w:r>
              <w:rPr>
                <w:spacing w:val="-5"/>
                <w:sz w:val="26"/>
              </w:rPr>
              <w:t xml:space="preserve"> </w:t>
            </w:r>
            <w:r>
              <w:rPr>
                <w:sz w:val="26"/>
              </w:rPr>
              <w:t>trong</w:t>
            </w:r>
            <w:r>
              <w:rPr>
                <w:spacing w:val="-5"/>
                <w:sz w:val="26"/>
              </w:rPr>
              <w:t xml:space="preserve"> </w:t>
            </w:r>
            <w:r>
              <w:rPr>
                <w:sz w:val="26"/>
              </w:rPr>
              <w:t>bản</w:t>
            </w:r>
            <w:r>
              <w:rPr>
                <w:spacing w:val="-3"/>
                <w:sz w:val="26"/>
              </w:rPr>
              <w:t xml:space="preserve"> </w:t>
            </w:r>
            <w:r>
              <w:rPr>
                <w:spacing w:val="-5"/>
                <w:sz w:val="26"/>
              </w:rPr>
              <w:t>đồ</w:t>
            </w:r>
          </w:p>
        </w:tc>
      </w:tr>
      <w:tr w14:paraId="24B8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47" w:type="dxa"/>
          </w:tcPr>
          <w:p w14:paraId="4C1DAB4B">
            <w:pPr>
              <w:pStyle w:val="14"/>
              <w:spacing w:line="240" w:lineRule="auto"/>
              <w:rPr>
                <w:sz w:val="26"/>
              </w:rPr>
            </w:pPr>
            <w:r>
              <w:rPr>
                <w:spacing w:val="-10"/>
                <w:sz w:val="26"/>
              </w:rPr>
              <w:t>5</w:t>
            </w:r>
          </w:p>
        </w:tc>
        <w:tc>
          <w:tcPr>
            <w:tcW w:w="3685" w:type="dxa"/>
          </w:tcPr>
          <w:p w14:paraId="47A2F998">
            <w:pPr>
              <w:pStyle w:val="14"/>
              <w:spacing w:line="240" w:lineRule="auto"/>
              <w:ind w:left="105"/>
              <w:rPr>
                <w:rFonts w:hint="default"/>
                <w:sz w:val="26"/>
                <w:lang w:val="vi-VN"/>
              </w:rPr>
            </w:pPr>
            <w:r>
              <w:rPr>
                <w:sz w:val="26"/>
              </w:rPr>
              <w:t>COLS</w:t>
            </w:r>
            <w:r>
              <w:rPr>
                <w:spacing w:val="-7"/>
                <w:sz w:val="26"/>
              </w:rPr>
              <w:t xml:space="preserve"> </w:t>
            </w:r>
            <w:r>
              <w:rPr>
                <w:sz w:val="26"/>
              </w:rPr>
              <w:t>=</w:t>
            </w:r>
            <w:r>
              <w:rPr>
                <w:spacing w:val="-7"/>
                <w:sz w:val="26"/>
              </w:rPr>
              <w:t xml:space="preserve"> </w:t>
            </w:r>
            <w:r>
              <w:rPr>
                <w:rFonts w:hint="default"/>
                <w:spacing w:val="-7"/>
                <w:sz w:val="26"/>
                <w:lang w:val="vi-VN"/>
              </w:rPr>
              <w:t>21</w:t>
            </w:r>
          </w:p>
        </w:tc>
        <w:tc>
          <w:tcPr>
            <w:tcW w:w="4532" w:type="dxa"/>
          </w:tcPr>
          <w:p w14:paraId="17EA7F08">
            <w:pPr>
              <w:pStyle w:val="14"/>
              <w:spacing w:line="240" w:lineRule="auto"/>
              <w:rPr>
                <w:sz w:val="26"/>
              </w:rPr>
            </w:pPr>
            <w:r>
              <w:rPr>
                <w:sz w:val="26"/>
              </w:rPr>
              <w:t>Số</w:t>
            </w:r>
            <w:r>
              <w:rPr>
                <w:spacing w:val="-5"/>
                <w:sz w:val="26"/>
              </w:rPr>
              <w:t xml:space="preserve"> </w:t>
            </w:r>
            <w:r>
              <w:rPr>
                <w:sz w:val="26"/>
              </w:rPr>
              <w:t>cột</w:t>
            </w:r>
            <w:r>
              <w:rPr>
                <w:spacing w:val="-5"/>
                <w:sz w:val="26"/>
              </w:rPr>
              <w:t xml:space="preserve"> </w:t>
            </w:r>
            <w:r>
              <w:rPr>
                <w:sz w:val="26"/>
              </w:rPr>
              <w:t>trong</w:t>
            </w:r>
            <w:r>
              <w:rPr>
                <w:spacing w:val="-4"/>
                <w:sz w:val="26"/>
              </w:rPr>
              <w:t xml:space="preserve"> </w:t>
            </w:r>
            <w:r>
              <w:rPr>
                <w:sz w:val="26"/>
              </w:rPr>
              <w:t>bản</w:t>
            </w:r>
            <w:r>
              <w:rPr>
                <w:spacing w:val="-5"/>
                <w:sz w:val="26"/>
              </w:rPr>
              <w:t xml:space="preserve"> đồ</w:t>
            </w:r>
          </w:p>
        </w:tc>
      </w:tr>
      <w:tr w14:paraId="0C1DE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847" w:type="dxa"/>
          </w:tcPr>
          <w:p w14:paraId="2E724E2E">
            <w:pPr>
              <w:pStyle w:val="14"/>
              <w:spacing w:line="240" w:lineRule="auto"/>
              <w:rPr>
                <w:sz w:val="26"/>
              </w:rPr>
            </w:pPr>
            <w:r>
              <w:rPr>
                <w:spacing w:val="-10"/>
                <w:sz w:val="26"/>
              </w:rPr>
              <w:t>6</w:t>
            </w:r>
          </w:p>
        </w:tc>
        <w:tc>
          <w:tcPr>
            <w:tcW w:w="3685" w:type="dxa"/>
          </w:tcPr>
          <w:p w14:paraId="23F545E6">
            <w:pPr>
              <w:pStyle w:val="14"/>
              <w:spacing w:before="0" w:line="300" w:lineRule="atLeast"/>
              <w:ind w:left="105"/>
              <w:rPr>
                <w:sz w:val="26"/>
              </w:rPr>
            </w:pPr>
            <w:r>
              <w:rPr>
                <w:sz w:val="26"/>
              </w:rPr>
              <w:t>TITLE</w:t>
            </w:r>
            <w:r>
              <w:rPr>
                <w:spacing w:val="40"/>
                <w:sz w:val="26"/>
              </w:rPr>
              <w:t xml:space="preserve"> </w:t>
            </w:r>
            <w:r>
              <w:rPr>
                <w:sz w:val="26"/>
              </w:rPr>
              <w:t>=</w:t>
            </w:r>
            <w:r>
              <w:rPr>
                <w:spacing w:val="40"/>
                <w:sz w:val="26"/>
              </w:rPr>
              <w:t xml:space="preserve"> </w:t>
            </w:r>
            <w:r>
              <w:rPr>
                <w:sz w:val="26"/>
              </w:rPr>
              <w:t>"</w:t>
            </w:r>
            <w:r>
              <w:rPr>
                <w:spacing w:val="40"/>
                <w:sz w:val="26"/>
              </w:rPr>
              <w:t xml:space="preserve"> </w:t>
            </w:r>
            <w:r>
              <w:rPr>
                <w:sz w:val="26"/>
              </w:rPr>
              <w:t>Artificial</w:t>
            </w:r>
            <w:r>
              <w:rPr>
                <w:spacing w:val="40"/>
                <w:sz w:val="26"/>
              </w:rPr>
              <w:t xml:space="preserve"> </w:t>
            </w:r>
            <w:r>
              <w:rPr>
                <w:sz w:val="26"/>
              </w:rPr>
              <w:t>Intelligent Project - Group 9 "</w:t>
            </w:r>
          </w:p>
        </w:tc>
        <w:tc>
          <w:tcPr>
            <w:tcW w:w="4532" w:type="dxa"/>
          </w:tcPr>
          <w:p w14:paraId="2543F07E">
            <w:pPr>
              <w:pStyle w:val="14"/>
              <w:spacing w:line="240" w:lineRule="auto"/>
              <w:rPr>
                <w:sz w:val="26"/>
              </w:rPr>
            </w:pPr>
            <w:r>
              <w:rPr>
                <w:sz w:val="26"/>
              </w:rPr>
              <w:t>Tiêu</w:t>
            </w:r>
            <w:r>
              <w:rPr>
                <w:spacing w:val="-6"/>
                <w:sz w:val="26"/>
              </w:rPr>
              <w:t xml:space="preserve"> </w:t>
            </w:r>
            <w:r>
              <w:rPr>
                <w:sz w:val="26"/>
              </w:rPr>
              <w:t>đề</w:t>
            </w:r>
            <w:r>
              <w:rPr>
                <w:spacing w:val="-5"/>
                <w:sz w:val="26"/>
              </w:rPr>
              <w:t xml:space="preserve"> </w:t>
            </w:r>
            <w:r>
              <w:rPr>
                <w:sz w:val="26"/>
              </w:rPr>
              <w:t>chương</w:t>
            </w:r>
            <w:r>
              <w:rPr>
                <w:spacing w:val="-6"/>
                <w:sz w:val="26"/>
              </w:rPr>
              <w:t xml:space="preserve"> </w:t>
            </w:r>
            <w:r>
              <w:rPr>
                <w:spacing w:val="-2"/>
                <w:sz w:val="26"/>
              </w:rPr>
              <w:t>trình</w:t>
            </w:r>
          </w:p>
        </w:tc>
      </w:tr>
      <w:tr w14:paraId="65E6E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5" w:hRule="atLeast"/>
        </w:trPr>
        <w:tc>
          <w:tcPr>
            <w:tcW w:w="847" w:type="dxa"/>
          </w:tcPr>
          <w:p w14:paraId="01FC2055">
            <w:pPr>
              <w:pStyle w:val="14"/>
              <w:spacing w:before="0" w:line="298" w:lineRule="exact"/>
              <w:rPr>
                <w:sz w:val="26"/>
              </w:rPr>
            </w:pPr>
            <w:r>
              <w:rPr>
                <w:spacing w:val="-10"/>
                <w:sz w:val="26"/>
              </w:rPr>
              <w:t>7</w:t>
            </w:r>
          </w:p>
        </w:tc>
        <w:tc>
          <w:tcPr>
            <w:tcW w:w="3685" w:type="dxa"/>
          </w:tcPr>
          <w:p w14:paraId="1E172FE3">
            <w:pPr>
              <w:pStyle w:val="14"/>
              <w:spacing w:before="0" w:line="298" w:lineRule="exact"/>
              <w:ind w:left="105"/>
              <w:rPr>
                <w:sz w:val="26"/>
              </w:rPr>
            </w:pPr>
            <w:r>
              <w:rPr>
                <w:sz w:val="26"/>
              </w:rPr>
              <w:t>FONT_NAME</w:t>
            </w:r>
            <w:r>
              <w:rPr>
                <w:spacing w:val="-12"/>
                <w:sz w:val="26"/>
              </w:rPr>
              <w:t xml:space="preserve"> </w:t>
            </w:r>
            <w:r>
              <w:rPr>
                <w:sz w:val="26"/>
              </w:rPr>
              <w:t>=</w:t>
            </w:r>
            <w:r>
              <w:rPr>
                <w:spacing w:val="-11"/>
                <w:sz w:val="26"/>
              </w:rPr>
              <w:t xml:space="preserve"> </w:t>
            </w:r>
            <w:r>
              <w:rPr>
                <w:spacing w:val="-2"/>
                <w:sz w:val="26"/>
              </w:rPr>
              <w:t>“Verdana”</w:t>
            </w:r>
          </w:p>
        </w:tc>
        <w:tc>
          <w:tcPr>
            <w:tcW w:w="4532" w:type="dxa"/>
          </w:tcPr>
          <w:p w14:paraId="2DEFE647">
            <w:pPr>
              <w:pStyle w:val="14"/>
              <w:spacing w:before="0" w:line="298" w:lineRule="exact"/>
              <w:rPr>
                <w:sz w:val="26"/>
              </w:rPr>
            </w:pPr>
            <w:r>
              <w:rPr>
                <w:sz w:val="26"/>
              </w:rPr>
              <w:t>Tên</w:t>
            </w:r>
            <w:r>
              <w:rPr>
                <w:spacing w:val="-5"/>
                <w:sz w:val="26"/>
              </w:rPr>
              <w:t xml:space="preserve"> </w:t>
            </w:r>
            <w:r>
              <w:rPr>
                <w:sz w:val="26"/>
              </w:rPr>
              <w:t>font</w:t>
            </w:r>
            <w:r>
              <w:rPr>
                <w:spacing w:val="-5"/>
                <w:sz w:val="26"/>
              </w:rPr>
              <w:t xml:space="preserve"> </w:t>
            </w:r>
            <w:r>
              <w:rPr>
                <w:sz w:val="26"/>
              </w:rPr>
              <w:t>chữ</w:t>
            </w:r>
            <w:r>
              <w:rPr>
                <w:spacing w:val="-4"/>
                <w:sz w:val="26"/>
              </w:rPr>
              <w:t xml:space="preserve"> </w:t>
            </w:r>
            <w:r>
              <w:rPr>
                <w:sz w:val="26"/>
              </w:rPr>
              <w:t>mặc</w:t>
            </w:r>
            <w:r>
              <w:rPr>
                <w:spacing w:val="-5"/>
                <w:sz w:val="26"/>
              </w:rPr>
              <w:t xml:space="preserve"> </w:t>
            </w:r>
            <w:r>
              <w:rPr>
                <w:spacing w:val="-4"/>
                <w:sz w:val="26"/>
              </w:rPr>
              <w:t>định</w:t>
            </w:r>
          </w:p>
        </w:tc>
      </w:tr>
    </w:tbl>
    <w:p w14:paraId="128647C9">
      <w:pPr>
        <w:pStyle w:val="14"/>
        <w:spacing w:after="0" w:line="298" w:lineRule="exact"/>
        <w:rPr>
          <w:sz w:val="26"/>
        </w:rPr>
        <w:sectPr>
          <w:pgSz w:w="11910" w:h="16850"/>
          <w:pgMar w:top="1060" w:right="283" w:bottom="1435" w:left="1417" w:header="0" w:footer="1104" w:gutter="0"/>
          <w:cols w:space="720" w:num="1"/>
        </w:sectPr>
      </w:pPr>
    </w:p>
    <w:tbl>
      <w:tblPr>
        <w:tblStyle w:val="6"/>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685"/>
        <w:gridCol w:w="4532"/>
      </w:tblGrid>
      <w:tr w14:paraId="2B029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47" w:type="dxa"/>
          </w:tcPr>
          <w:p w14:paraId="25E4B3AF">
            <w:pPr>
              <w:pStyle w:val="14"/>
              <w:rPr>
                <w:sz w:val="26"/>
              </w:rPr>
            </w:pPr>
            <w:r>
              <w:rPr>
                <w:spacing w:val="-10"/>
                <w:sz w:val="26"/>
              </w:rPr>
              <w:t>8</w:t>
            </w:r>
          </w:p>
        </w:tc>
        <w:tc>
          <w:tcPr>
            <w:tcW w:w="3685" w:type="dxa"/>
          </w:tcPr>
          <w:p w14:paraId="33B19054">
            <w:pPr>
              <w:pStyle w:val="14"/>
              <w:ind w:left="105"/>
              <w:rPr>
                <w:sz w:val="26"/>
              </w:rPr>
            </w:pPr>
            <w:r>
              <w:rPr>
                <w:sz w:val="26"/>
              </w:rPr>
              <w:t>FONT_SIZE</w:t>
            </w:r>
            <w:r>
              <w:rPr>
                <w:spacing w:val="-8"/>
                <w:sz w:val="26"/>
              </w:rPr>
              <w:t xml:space="preserve"> </w:t>
            </w:r>
            <w:r>
              <w:rPr>
                <w:sz w:val="26"/>
              </w:rPr>
              <w:t>=</w:t>
            </w:r>
            <w:r>
              <w:rPr>
                <w:spacing w:val="-8"/>
                <w:sz w:val="26"/>
              </w:rPr>
              <w:t xml:space="preserve"> </w:t>
            </w:r>
            <w:r>
              <w:rPr>
                <w:spacing w:val="-5"/>
                <w:sz w:val="26"/>
              </w:rPr>
              <w:t>15</w:t>
            </w:r>
          </w:p>
        </w:tc>
        <w:tc>
          <w:tcPr>
            <w:tcW w:w="4532" w:type="dxa"/>
          </w:tcPr>
          <w:p w14:paraId="617556B6">
            <w:pPr>
              <w:pStyle w:val="14"/>
              <w:rPr>
                <w:sz w:val="26"/>
              </w:rPr>
            </w:pPr>
            <w:r>
              <w:rPr>
                <w:sz w:val="26"/>
              </w:rPr>
              <w:t>Kích</w:t>
            </w:r>
            <w:r>
              <w:rPr>
                <w:spacing w:val="-6"/>
                <w:sz w:val="26"/>
              </w:rPr>
              <w:t xml:space="preserve"> </w:t>
            </w:r>
            <w:r>
              <w:rPr>
                <w:sz w:val="26"/>
              </w:rPr>
              <w:t>thước</w:t>
            </w:r>
            <w:r>
              <w:rPr>
                <w:spacing w:val="-6"/>
                <w:sz w:val="26"/>
              </w:rPr>
              <w:t xml:space="preserve"> </w:t>
            </w:r>
            <w:r>
              <w:rPr>
                <w:sz w:val="26"/>
              </w:rPr>
              <w:t>font</w:t>
            </w:r>
            <w:r>
              <w:rPr>
                <w:spacing w:val="-5"/>
                <w:sz w:val="26"/>
              </w:rPr>
              <w:t xml:space="preserve"> </w:t>
            </w:r>
            <w:r>
              <w:rPr>
                <w:sz w:val="26"/>
              </w:rPr>
              <w:t>mặc</w:t>
            </w:r>
            <w:r>
              <w:rPr>
                <w:spacing w:val="-5"/>
                <w:sz w:val="26"/>
              </w:rPr>
              <w:t xml:space="preserve"> </w:t>
            </w:r>
            <w:r>
              <w:rPr>
                <w:spacing w:val="-4"/>
                <w:sz w:val="26"/>
              </w:rPr>
              <w:t>định</w:t>
            </w:r>
          </w:p>
        </w:tc>
      </w:tr>
      <w:tr w14:paraId="3DF3C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8" w:hRule="atLeast"/>
        </w:trPr>
        <w:tc>
          <w:tcPr>
            <w:tcW w:w="847" w:type="dxa"/>
          </w:tcPr>
          <w:p w14:paraId="449F839B">
            <w:pPr>
              <w:pStyle w:val="14"/>
              <w:spacing w:line="240" w:lineRule="auto"/>
              <w:rPr>
                <w:sz w:val="26"/>
              </w:rPr>
            </w:pPr>
            <w:r>
              <w:rPr>
                <w:spacing w:val="-10"/>
                <w:sz w:val="26"/>
              </w:rPr>
              <w:t>9</w:t>
            </w:r>
          </w:p>
        </w:tc>
        <w:tc>
          <w:tcPr>
            <w:tcW w:w="3685" w:type="dxa"/>
          </w:tcPr>
          <w:p w14:paraId="5BEE0281">
            <w:pPr>
              <w:pStyle w:val="14"/>
              <w:spacing w:line="240" w:lineRule="auto"/>
              <w:ind w:left="105"/>
              <w:rPr>
                <w:sz w:val="26"/>
              </w:rPr>
            </w:pPr>
            <w:r>
              <w:rPr>
                <w:sz w:val="26"/>
              </w:rPr>
              <w:t>GREY</w:t>
            </w:r>
            <w:r>
              <w:rPr>
                <w:spacing w:val="-5"/>
                <w:sz w:val="26"/>
              </w:rPr>
              <w:t xml:space="preserve"> </w:t>
            </w:r>
            <w:r>
              <w:rPr>
                <w:sz w:val="26"/>
              </w:rPr>
              <w:t>=</w:t>
            </w:r>
            <w:r>
              <w:rPr>
                <w:spacing w:val="-5"/>
                <w:sz w:val="26"/>
              </w:rPr>
              <w:t xml:space="preserve"> </w:t>
            </w:r>
            <w:r>
              <w:rPr>
                <w:sz w:val="26"/>
              </w:rPr>
              <w:t>(250,</w:t>
            </w:r>
            <w:r>
              <w:rPr>
                <w:spacing w:val="-4"/>
                <w:sz w:val="26"/>
              </w:rPr>
              <w:t xml:space="preserve"> </w:t>
            </w:r>
            <w:r>
              <w:rPr>
                <w:sz w:val="26"/>
              </w:rPr>
              <w:t>250,</w:t>
            </w:r>
            <w:r>
              <w:rPr>
                <w:spacing w:val="-5"/>
                <w:sz w:val="26"/>
              </w:rPr>
              <w:t xml:space="preserve"> </w:t>
            </w:r>
            <w:r>
              <w:rPr>
                <w:spacing w:val="-4"/>
                <w:sz w:val="26"/>
              </w:rPr>
              <w:t>250)</w:t>
            </w:r>
          </w:p>
        </w:tc>
        <w:tc>
          <w:tcPr>
            <w:tcW w:w="4532" w:type="dxa"/>
          </w:tcPr>
          <w:p w14:paraId="22858AA1">
            <w:pPr>
              <w:pStyle w:val="14"/>
              <w:spacing w:line="240" w:lineRule="auto"/>
              <w:rPr>
                <w:sz w:val="26"/>
              </w:rPr>
            </w:pPr>
            <w:r>
              <w:rPr>
                <w:sz w:val="26"/>
              </w:rPr>
              <w:t>Màu</w:t>
            </w:r>
            <w:r>
              <w:rPr>
                <w:spacing w:val="79"/>
                <w:sz w:val="26"/>
              </w:rPr>
              <w:t xml:space="preserve"> </w:t>
            </w:r>
            <w:r>
              <w:rPr>
                <w:sz w:val="26"/>
              </w:rPr>
              <w:t>xám</w:t>
            </w:r>
            <w:r>
              <w:rPr>
                <w:spacing w:val="48"/>
                <w:w w:val="150"/>
                <w:sz w:val="26"/>
              </w:rPr>
              <w:t xml:space="preserve"> </w:t>
            </w:r>
            <w:r>
              <w:rPr>
                <w:sz w:val="26"/>
              </w:rPr>
              <w:t>trắng,</w:t>
            </w:r>
            <w:r>
              <w:rPr>
                <w:spacing w:val="79"/>
                <w:sz w:val="26"/>
              </w:rPr>
              <w:t xml:space="preserve"> </w:t>
            </w:r>
            <w:r>
              <w:rPr>
                <w:sz w:val="26"/>
              </w:rPr>
              <w:t>màu</w:t>
            </w:r>
            <w:r>
              <w:rPr>
                <w:spacing w:val="50"/>
                <w:w w:val="150"/>
                <w:sz w:val="26"/>
              </w:rPr>
              <w:t xml:space="preserve"> </w:t>
            </w:r>
            <w:r>
              <w:rPr>
                <w:sz w:val="26"/>
              </w:rPr>
              <w:t>background</w:t>
            </w:r>
            <w:r>
              <w:rPr>
                <w:spacing w:val="49"/>
                <w:w w:val="150"/>
                <w:sz w:val="26"/>
              </w:rPr>
              <w:t xml:space="preserve"> </w:t>
            </w:r>
            <w:r>
              <w:rPr>
                <w:spacing w:val="-5"/>
                <w:sz w:val="26"/>
              </w:rPr>
              <w:t>của</w:t>
            </w:r>
          </w:p>
          <w:p w14:paraId="0D5C4258">
            <w:pPr>
              <w:pStyle w:val="14"/>
              <w:spacing w:before="1" w:line="240" w:lineRule="auto"/>
              <w:rPr>
                <w:sz w:val="26"/>
              </w:rPr>
            </w:pPr>
            <w:r>
              <w:rPr>
                <w:sz w:val="26"/>
              </w:rPr>
              <w:t>chương</w:t>
            </w:r>
            <w:r>
              <w:rPr>
                <w:spacing w:val="-8"/>
                <w:sz w:val="26"/>
              </w:rPr>
              <w:t xml:space="preserve"> </w:t>
            </w:r>
            <w:r>
              <w:rPr>
                <w:spacing w:val="-2"/>
                <w:sz w:val="26"/>
              </w:rPr>
              <w:t>trình</w:t>
            </w:r>
          </w:p>
        </w:tc>
      </w:tr>
      <w:tr w14:paraId="619EF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847" w:type="dxa"/>
          </w:tcPr>
          <w:p w14:paraId="6AF45B02">
            <w:pPr>
              <w:pStyle w:val="14"/>
              <w:spacing w:line="240" w:lineRule="auto"/>
              <w:rPr>
                <w:sz w:val="26"/>
              </w:rPr>
            </w:pPr>
            <w:r>
              <w:rPr>
                <w:spacing w:val="-5"/>
                <w:sz w:val="26"/>
              </w:rPr>
              <w:t>10</w:t>
            </w:r>
          </w:p>
        </w:tc>
        <w:tc>
          <w:tcPr>
            <w:tcW w:w="3685" w:type="dxa"/>
          </w:tcPr>
          <w:p w14:paraId="67998FA2">
            <w:pPr>
              <w:pStyle w:val="14"/>
              <w:spacing w:line="240" w:lineRule="auto"/>
              <w:ind w:left="105"/>
              <w:rPr>
                <w:sz w:val="26"/>
              </w:rPr>
            </w:pPr>
            <w:r>
              <w:rPr>
                <w:sz w:val="26"/>
              </w:rPr>
              <w:t>GREEN</w:t>
            </w:r>
            <w:r>
              <w:rPr>
                <w:spacing w:val="-5"/>
                <w:sz w:val="26"/>
              </w:rPr>
              <w:t xml:space="preserve"> </w:t>
            </w:r>
            <w:r>
              <w:rPr>
                <w:sz w:val="26"/>
              </w:rPr>
              <w:t>=</w:t>
            </w:r>
            <w:r>
              <w:rPr>
                <w:spacing w:val="-5"/>
                <w:sz w:val="26"/>
              </w:rPr>
              <w:t xml:space="preserve"> </w:t>
            </w:r>
            <w:r>
              <w:rPr>
                <w:sz w:val="26"/>
              </w:rPr>
              <w:t>(16,</w:t>
            </w:r>
            <w:r>
              <w:rPr>
                <w:spacing w:val="-5"/>
                <w:sz w:val="26"/>
              </w:rPr>
              <w:t xml:space="preserve"> </w:t>
            </w:r>
            <w:r>
              <w:rPr>
                <w:sz w:val="26"/>
              </w:rPr>
              <w:t>224,</w:t>
            </w:r>
            <w:r>
              <w:rPr>
                <w:spacing w:val="-5"/>
                <w:sz w:val="26"/>
              </w:rPr>
              <w:t xml:space="preserve"> 92)</w:t>
            </w:r>
          </w:p>
        </w:tc>
        <w:tc>
          <w:tcPr>
            <w:tcW w:w="4532" w:type="dxa"/>
          </w:tcPr>
          <w:p w14:paraId="470DE455">
            <w:pPr>
              <w:pStyle w:val="14"/>
              <w:spacing w:line="240" w:lineRule="auto"/>
              <w:rPr>
                <w:sz w:val="26"/>
              </w:rPr>
            </w:pPr>
            <w:r>
              <w:rPr>
                <w:sz w:val="26"/>
              </w:rPr>
              <w:t>Màu</w:t>
            </w:r>
            <w:r>
              <w:rPr>
                <w:spacing w:val="-12"/>
                <w:sz w:val="26"/>
              </w:rPr>
              <w:t xml:space="preserve"> </w:t>
            </w:r>
            <w:r>
              <w:rPr>
                <w:sz w:val="26"/>
              </w:rPr>
              <w:t>xanh</w:t>
            </w:r>
            <w:r>
              <w:rPr>
                <w:spacing w:val="-12"/>
                <w:sz w:val="26"/>
              </w:rPr>
              <w:t xml:space="preserve"> </w:t>
            </w:r>
            <w:r>
              <w:rPr>
                <w:sz w:val="26"/>
              </w:rPr>
              <w:t>lá,</w:t>
            </w:r>
            <w:r>
              <w:rPr>
                <w:spacing w:val="-12"/>
                <w:sz w:val="26"/>
              </w:rPr>
              <w:t xml:space="preserve"> </w:t>
            </w:r>
            <w:r>
              <w:rPr>
                <w:sz w:val="26"/>
              </w:rPr>
              <w:t>dùng</w:t>
            </w:r>
            <w:r>
              <w:rPr>
                <w:spacing w:val="-12"/>
                <w:sz w:val="26"/>
              </w:rPr>
              <w:t xml:space="preserve"> </w:t>
            </w:r>
            <w:r>
              <w:rPr>
                <w:sz w:val="26"/>
              </w:rPr>
              <w:t>để</w:t>
            </w:r>
            <w:r>
              <w:rPr>
                <w:spacing w:val="-12"/>
                <w:sz w:val="26"/>
              </w:rPr>
              <w:t xml:space="preserve"> </w:t>
            </w:r>
            <w:r>
              <w:rPr>
                <w:sz w:val="26"/>
              </w:rPr>
              <w:t>chỉ</w:t>
            </w:r>
            <w:r>
              <w:rPr>
                <w:spacing w:val="-11"/>
                <w:sz w:val="26"/>
              </w:rPr>
              <w:t xml:space="preserve"> </w:t>
            </w:r>
            <w:r>
              <w:rPr>
                <w:sz w:val="26"/>
              </w:rPr>
              <w:t>định</w:t>
            </w:r>
            <w:r>
              <w:rPr>
                <w:spacing w:val="-12"/>
                <w:sz w:val="26"/>
              </w:rPr>
              <w:t xml:space="preserve"> </w:t>
            </w:r>
            <w:r>
              <w:rPr>
                <w:sz w:val="26"/>
              </w:rPr>
              <w:t>nút</w:t>
            </w:r>
            <w:r>
              <w:rPr>
                <w:spacing w:val="-12"/>
                <w:sz w:val="26"/>
              </w:rPr>
              <w:t xml:space="preserve"> </w:t>
            </w:r>
            <w:r>
              <w:rPr>
                <w:sz w:val="26"/>
              </w:rPr>
              <w:t>bắt</w:t>
            </w:r>
            <w:r>
              <w:rPr>
                <w:spacing w:val="-12"/>
                <w:sz w:val="26"/>
              </w:rPr>
              <w:t xml:space="preserve"> </w:t>
            </w:r>
            <w:r>
              <w:rPr>
                <w:spacing w:val="-5"/>
                <w:sz w:val="26"/>
              </w:rPr>
              <w:t>đầu</w:t>
            </w:r>
          </w:p>
        </w:tc>
      </w:tr>
      <w:tr w14:paraId="6B7C4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7" w:type="dxa"/>
          </w:tcPr>
          <w:p w14:paraId="05E481F9">
            <w:pPr>
              <w:pStyle w:val="14"/>
              <w:spacing w:line="240" w:lineRule="auto"/>
              <w:rPr>
                <w:sz w:val="26"/>
              </w:rPr>
            </w:pPr>
            <w:r>
              <w:rPr>
                <w:spacing w:val="-5"/>
                <w:sz w:val="26"/>
              </w:rPr>
              <w:t>11</w:t>
            </w:r>
          </w:p>
        </w:tc>
        <w:tc>
          <w:tcPr>
            <w:tcW w:w="3685" w:type="dxa"/>
          </w:tcPr>
          <w:p w14:paraId="0A7BB837">
            <w:pPr>
              <w:pStyle w:val="14"/>
              <w:spacing w:line="240" w:lineRule="auto"/>
              <w:ind w:left="105"/>
              <w:rPr>
                <w:sz w:val="26"/>
              </w:rPr>
            </w:pPr>
            <w:r>
              <w:rPr>
                <w:sz w:val="26"/>
              </w:rPr>
              <w:t>RED</w:t>
            </w:r>
            <w:r>
              <w:rPr>
                <w:spacing w:val="-5"/>
                <w:sz w:val="26"/>
              </w:rPr>
              <w:t xml:space="preserve"> </w:t>
            </w:r>
            <w:r>
              <w:rPr>
                <w:sz w:val="26"/>
              </w:rPr>
              <w:t>=</w:t>
            </w:r>
            <w:r>
              <w:rPr>
                <w:spacing w:val="-4"/>
                <w:sz w:val="26"/>
              </w:rPr>
              <w:t xml:space="preserve"> </w:t>
            </w:r>
            <w:r>
              <w:rPr>
                <w:sz w:val="26"/>
              </w:rPr>
              <w:t>(224,</w:t>
            </w:r>
            <w:r>
              <w:rPr>
                <w:spacing w:val="-5"/>
                <w:sz w:val="26"/>
              </w:rPr>
              <w:t xml:space="preserve"> </w:t>
            </w:r>
            <w:r>
              <w:rPr>
                <w:sz w:val="26"/>
              </w:rPr>
              <w:t>18,</w:t>
            </w:r>
            <w:r>
              <w:rPr>
                <w:spacing w:val="-5"/>
                <w:sz w:val="26"/>
              </w:rPr>
              <w:t xml:space="preserve"> 70)</w:t>
            </w:r>
          </w:p>
        </w:tc>
        <w:tc>
          <w:tcPr>
            <w:tcW w:w="4532" w:type="dxa"/>
          </w:tcPr>
          <w:p w14:paraId="5CB7CF5C">
            <w:pPr>
              <w:pStyle w:val="14"/>
              <w:spacing w:line="240" w:lineRule="auto"/>
              <w:rPr>
                <w:sz w:val="26"/>
              </w:rPr>
            </w:pPr>
            <w:r>
              <w:rPr>
                <w:sz w:val="26"/>
              </w:rPr>
              <w:t>Mau</w:t>
            </w:r>
            <w:r>
              <w:rPr>
                <w:spacing w:val="-5"/>
                <w:sz w:val="26"/>
              </w:rPr>
              <w:t xml:space="preserve"> </w:t>
            </w:r>
            <w:r>
              <w:rPr>
                <w:sz w:val="26"/>
              </w:rPr>
              <w:t>đỏ,</w:t>
            </w:r>
            <w:r>
              <w:rPr>
                <w:spacing w:val="-4"/>
                <w:sz w:val="26"/>
              </w:rPr>
              <w:t xml:space="preserve"> </w:t>
            </w:r>
            <w:r>
              <w:rPr>
                <w:sz w:val="26"/>
              </w:rPr>
              <w:t>dùng</w:t>
            </w:r>
            <w:r>
              <w:rPr>
                <w:spacing w:val="-4"/>
                <w:sz w:val="26"/>
              </w:rPr>
              <w:t xml:space="preserve"> </w:t>
            </w:r>
            <w:r>
              <w:rPr>
                <w:sz w:val="26"/>
              </w:rPr>
              <w:t>để</w:t>
            </w:r>
            <w:r>
              <w:rPr>
                <w:spacing w:val="-4"/>
                <w:sz w:val="26"/>
              </w:rPr>
              <w:t xml:space="preserve"> </w:t>
            </w:r>
            <w:r>
              <w:rPr>
                <w:sz w:val="26"/>
              </w:rPr>
              <w:t>chỉ</w:t>
            </w:r>
            <w:r>
              <w:rPr>
                <w:spacing w:val="-5"/>
                <w:sz w:val="26"/>
              </w:rPr>
              <w:t xml:space="preserve"> </w:t>
            </w:r>
            <w:r>
              <w:rPr>
                <w:sz w:val="26"/>
              </w:rPr>
              <w:t>đinh</w:t>
            </w:r>
            <w:r>
              <w:rPr>
                <w:spacing w:val="-4"/>
                <w:sz w:val="26"/>
              </w:rPr>
              <w:t xml:space="preserve"> </w:t>
            </w:r>
            <w:r>
              <w:rPr>
                <w:sz w:val="26"/>
              </w:rPr>
              <w:t>nút</w:t>
            </w:r>
            <w:r>
              <w:rPr>
                <w:spacing w:val="-4"/>
                <w:sz w:val="26"/>
              </w:rPr>
              <w:t xml:space="preserve"> </w:t>
            </w:r>
            <w:r>
              <w:rPr>
                <w:sz w:val="26"/>
              </w:rPr>
              <w:t>kết</w:t>
            </w:r>
            <w:r>
              <w:rPr>
                <w:spacing w:val="-2"/>
                <w:sz w:val="26"/>
              </w:rPr>
              <w:t xml:space="preserve"> </w:t>
            </w:r>
            <w:r>
              <w:rPr>
                <w:spacing w:val="-4"/>
                <w:sz w:val="26"/>
              </w:rPr>
              <w:t>thúc</w:t>
            </w:r>
          </w:p>
        </w:tc>
      </w:tr>
      <w:tr w14:paraId="59D64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3" w:hRule="atLeast"/>
        </w:trPr>
        <w:tc>
          <w:tcPr>
            <w:tcW w:w="847" w:type="dxa"/>
          </w:tcPr>
          <w:p w14:paraId="6E4D211A">
            <w:pPr>
              <w:pStyle w:val="14"/>
              <w:spacing w:line="240" w:lineRule="auto"/>
              <w:rPr>
                <w:sz w:val="26"/>
              </w:rPr>
            </w:pPr>
            <w:r>
              <w:rPr>
                <w:spacing w:val="-5"/>
                <w:sz w:val="26"/>
              </w:rPr>
              <w:t>12</w:t>
            </w:r>
          </w:p>
        </w:tc>
        <w:tc>
          <w:tcPr>
            <w:tcW w:w="3685" w:type="dxa"/>
          </w:tcPr>
          <w:p w14:paraId="217E8B69">
            <w:pPr>
              <w:pStyle w:val="14"/>
              <w:spacing w:line="240" w:lineRule="auto"/>
              <w:ind w:left="105"/>
              <w:rPr>
                <w:sz w:val="26"/>
              </w:rPr>
            </w:pPr>
            <w:r>
              <w:rPr>
                <w:sz w:val="26"/>
              </w:rPr>
              <w:t>PURPLE</w:t>
            </w:r>
            <w:r>
              <w:rPr>
                <w:spacing w:val="-4"/>
                <w:sz w:val="26"/>
              </w:rPr>
              <w:t xml:space="preserve"> </w:t>
            </w:r>
            <w:r>
              <w:rPr>
                <w:sz w:val="26"/>
              </w:rPr>
              <w:t>=</w:t>
            </w:r>
            <w:r>
              <w:rPr>
                <w:spacing w:val="-6"/>
                <w:sz w:val="26"/>
              </w:rPr>
              <w:t xml:space="preserve"> </w:t>
            </w:r>
            <w:r>
              <w:rPr>
                <w:sz w:val="26"/>
              </w:rPr>
              <w:t>(128,</w:t>
            </w:r>
            <w:r>
              <w:rPr>
                <w:spacing w:val="-2"/>
                <w:sz w:val="26"/>
              </w:rPr>
              <w:t xml:space="preserve"> </w:t>
            </w:r>
            <w:r>
              <w:rPr>
                <w:sz w:val="26"/>
              </w:rPr>
              <w:t>0,</w:t>
            </w:r>
            <w:r>
              <w:rPr>
                <w:spacing w:val="-6"/>
                <w:sz w:val="26"/>
              </w:rPr>
              <w:t xml:space="preserve"> </w:t>
            </w:r>
            <w:r>
              <w:rPr>
                <w:spacing w:val="-4"/>
                <w:sz w:val="26"/>
              </w:rPr>
              <w:t>128)</w:t>
            </w:r>
          </w:p>
        </w:tc>
        <w:tc>
          <w:tcPr>
            <w:tcW w:w="4532" w:type="dxa"/>
          </w:tcPr>
          <w:p w14:paraId="7FC322E7">
            <w:pPr>
              <w:pStyle w:val="14"/>
              <w:spacing w:line="240" w:lineRule="auto"/>
              <w:rPr>
                <w:sz w:val="26"/>
              </w:rPr>
            </w:pPr>
            <w:r>
              <w:rPr>
                <w:sz w:val="26"/>
              </w:rPr>
              <w:t>Màu</w:t>
            </w:r>
            <w:r>
              <w:rPr>
                <w:spacing w:val="-2"/>
                <w:sz w:val="26"/>
              </w:rPr>
              <w:t xml:space="preserve"> </w:t>
            </w:r>
            <w:r>
              <w:rPr>
                <w:sz w:val="26"/>
              </w:rPr>
              <w:t>tím,</w:t>
            </w:r>
            <w:r>
              <w:rPr>
                <w:spacing w:val="-1"/>
                <w:sz w:val="26"/>
              </w:rPr>
              <w:t xml:space="preserve"> </w:t>
            </w:r>
            <w:r>
              <w:rPr>
                <w:sz w:val="26"/>
              </w:rPr>
              <w:t>đường đi</w:t>
            </w:r>
            <w:r>
              <w:rPr>
                <w:spacing w:val="-3"/>
                <w:sz w:val="26"/>
              </w:rPr>
              <w:t xml:space="preserve"> </w:t>
            </w:r>
            <w:r>
              <w:rPr>
                <w:sz w:val="26"/>
              </w:rPr>
              <w:t>từ</w:t>
            </w:r>
            <w:r>
              <w:rPr>
                <w:spacing w:val="-1"/>
                <w:sz w:val="26"/>
              </w:rPr>
              <w:t xml:space="preserve"> </w:t>
            </w:r>
            <w:r>
              <w:rPr>
                <w:sz w:val="26"/>
              </w:rPr>
              <w:t>nút</w:t>
            </w:r>
            <w:r>
              <w:rPr>
                <w:spacing w:val="-3"/>
                <w:sz w:val="26"/>
              </w:rPr>
              <w:t xml:space="preserve"> </w:t>
            </w:r>
            <w:r>
              <w:rPr>
                <w:sz w:val="26"/>
              </w:rPr>
              <w:t>bắt</w:t>
            </w:r>
            <w:r>
              <w:rPr>
                <w:spacing w:val="-3"/>
                <w:sz w:val="26"/>
              </w:rPr>
              <w:t xml:space="preserve"> </w:t>
            </w:r>
            <w:r>
              <w:rPr>
                <w:sz w:val="26"/>
              </w:rPr>
              <w:t>đầu</w:t>
            </w:r>
            <w:r>
              <w:rPr>
                <w:spacing w:val="-3"/>
                <w:sz w:val="26"/>
              </w:rPr>
              <w:t xml:space="preserve"> </w:t>
            </w:r>
            <w:r>
              <w:rPr>
                <w:sz w:val="26"/>
              </w:rPr>
              <w:t>đến nút kết thúc</w:t>
            </w:r>
          </w:p>
        </w:tc>
      </w:tr>
      <w:tr w14:paraId="2ECF0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847" w:type="dxa"/>
          </w:tcPr>
          <w:p w14:paraId="67AA7B04">
            <w:pPr>
              <w:pStyle w:val="14"/>
              <w:spacing w:before="0" w:line="298" w:lineRule="exact"/>
              <w:rPr>
                <w:sz w:val="26"/>
              </w:rPr>
            </w:pPr>
            <w:r>
              <w:rPr>
                <w:spacing w:val="-5"/>
                <w:sz w:val="26"/>
              </w:rPr>
              <w:t>13</w:t>
            </w:r>
          </w:p>
        </w:tc>
        <w:tc>
          <w:tcPr>
            <w:tcW w:w="3685" w:type="dxa"/>
          </w:tcPr>
          <w:p w14:paraId="1FBCCC2D">
            <w:pPr>
              <w:pStyle w:val="14"/>
              <w:spacing w:before="0" w:line="298" w:lineRule="exact"/>
              <w:ind w:left="105"/>
              <w:rPr>
                <w:sz w:val="26"/>
              </w:rPr>
            </w:pPr>
            <w:r>
              <w:rPr>
                <w:sz w:val="26"/>
              </w:rPr>
              <w:t>BLACK</w:t>
            </w:r>
            <w:r>
              <w:rPr>
                <w:spacing w:val="-6"/>
                <w:sz w:val="26"/>
              </w:rPr>
              <w:t xml:space="preserve"> </w:t>
            </w:r>
            <w:r>
              <w:rPr>
                <w:sz w:val="26"/>
              </w:rPr>
              <w:t>=</w:t>
            </w:r>
            <w:r>
              <w:rPr>
                <w:spacing w:val="-3"/>
                <w:sz w:val="26"/>
              </w:rPr>
              <w:t xml:space="preserve"> </w:t>
            </w:r>
            <w:r>
              <w:rPr>
                <w:sz w:val="26"/>
              </w:rPr>
              <w:t>(0,</w:t>
            </w:r>
            <w:r>
              <w:rPr>
                <w:spacing w:val="-6"/>
                <w:sz w:val="26"/>
              </w:rPr>
              <w:t xml:space="preserve"> </w:t>
            </w:r>
            <w:r>
              <w:rPr>
                <w:sz w:val="26"/>
              </w:rPr>
              <w:t>0,</w:t>
            </w:r>
            <w:r>
              <w:rPr>
                <w:spacing w:val="-6"/>
                <w:sz w:val="26"/>
              </w:rPr>
              <w:t xml:space="preserve"> </w:t>
            </w:r>
            <w:r>
              <w:rPr>
                <w:spacing w:val="-5"/>
                <w:sz w:val="26"/>
              </w:rPr>
              <w:t>0)</w:t>
            </w:r>
          </w:p>
        </w:tc>
        <w:tc>
          <w:tcPr>
            <w:tcW w:w="4532" w:type="dxa"/>
          </w:tcPr>
          <w:p w14:paraId="0B3E080D">
            <w:pPr>
              <w:pStyle w:val="14"/>
              <w:spacing w:before="0" w:line="298" w:lineRule="exact"/>
              <w:rPr>
                <w:sz w:val="26"/>
              </w:rPr>
            </w:pPr>
            <w:r>
              <w:rPr>
                <w:sz w:val="26"/>
              </w:rPr>
              <w:t>Màu</w:t>
            </w:r>
            <w:r>
              <w:rPr>
                <w:spacing w:val="-14"/>
                <w:sz w:val="26"/>
              </w:rPr>
              <w:t xml:space="preserve"> </w:t>
            </w:r>
            <w:r>
              <w:rPr>
                <w:sz w:val="26"/>
              </w:rPr>
              <w:t>đen,</w:t>
            </w:r>
            <w:r>
              <w:rPr>
                <w:spacing w:val="-13"/>
                <w:sz w:val="26"/>
              </w:rPr>
              <w:t xml:space="preserve"> </w:t>
            </w:r>
            <w:r>
              <w:rPr>
                <w:sz w:val="26"/>
              </w:rPr>
              <w:t>các</w:t>
            </w:r>
            <w:r>
              <w:rPr>
                <w:spacing w:val="-13"/>
                <w:sz w:val="26"/>
              </w:rPr>
              <w:t xml:space="preserve"> </w:t>
            </w:r>
            <w:r>
              <w:rPr>
                <w:sz w:val="26"/>
              </w:rPr>
              <w:t>nút</w:t>
            </w:r>
            <w:r>
              <w:rPr>
                <w:spacing w:val="-14"/>
                <w:sz w:val="26"/>
              </w:rPr>
              <w:t xml:space="preserve"> </w:t>
            </w:r>
            <w:r>
              <w:rPr>
                <w:sz w:val="26"/>
              </w:rPr>
              <w:t>vật</w:t>
            </w:r>
            <w:r>
              <w:rPr>
                <w:spacing w:val="-13"/>
                <w:sz w:val="26"/>
              </w:rPr>
              <w:t xml:space="preserve"> </w:t>
            </w:r>
            <w:r>
              <w:rPr>
                <w:sz w:val="26"/>
              </w:rPr>
              <w:t>cản</w:t>
            </w:r>
            <w:r>
              <w:rPr>
                <w:spacing w:val="-13"/>
                <w:sz w:val="26"/>
              </w:rPr>
              <w:t xml:space="preserve"> </w:t>
            </w:r>
            <w:r>
              <w:rPr>
                <w:sz w:val="26"/>
              </w:rPr>
              <w:t>không</w:t>
            </w:r>
            <w:r>
              <w:rPr>
                <w:spacing w:val="-13"/>
                <w:sz w:val="26"/>
              </w:rPr>
              <w:t xml:space="preserve"> </w:t>
            </w:r>
            <w:r>
              <w:rPr>
                <w:sz w:val="26"/>
              </w:rPr>
              <w:t>thể</w:t>
            </w:r>
            <w:r>
              <w:rPr>
                <w:spacing w:val="-14"/>
                <w:sz w:val="26"/>
              </w:rPr>
              <w:t xml:space="preserve"> </w:t>
            </w:r>
            <w:r>
              <w:rPr>
                <w:sz w:val="26"/>
              </w:rPr>
              <w:t>đi</w:t>
            </w:r>
            <w:r>
              <w:rPr>
                <w:spacing w:val="-13"/>
                <w:sz w:val="26"/>
              </w:rPr>
              <w:t xml:space="preserve"> </w:t>
            </w:r>
            <w:r>
              <w:rPr>
                <w:spacing w:val="-5"/>
                <w:sz w:val="26"/>
              </w:rPr>
              <w:t>vào</w:t>
            </w:r>
          </w:p>
        </w:tc>
      </w:tr>
      <w:tr w14:paraId="4C802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847" w:type="dxa"/>
          </w:tcPr>
          <w:p w14:paraId="197AD01F">
            <w:pPr>
              <w:pStyle w:val="14"/>
              <w:spacing w:line="240" w:lineRule="auto"/>
              <w:rPr>
                <w:sz w:val="26"/>
              </w:rPr>
            </w:pPr>
            <w:r>
              <w:rPr>
                <w:spacing w:val="-5"/>
                <w:sz w:val="26"/>
              </w:rPr>
              <w:t>14</w:t>
            </w:r>
          </w:p>
        </w:tc>
        <w:tc>
          <w:tcPr>
            <w:tcW w:w="3685" w:type="dxa"/>
          </w:tcPr>
          <w:p w14:paraId="1FD861B1">
            <w:pPr>
              <w:pStyle w:val="14"/>
              <w:spacing w:line="240" w:lineRule="auto"/>
              <w:ind w:left="105"/>
              <w:rPr>
                <w:sz w:val="26"/>
              </w:rPr>
            </w:pPr>
            <w:r>
              <w:rPr>
                <w:sz w:val="26"/>
              </w:rPr>
              <w:t>PINK</w:t>
            </w:r>
            <w:r>
              <w:rPr>
                <w:spacing w:val="-6"/>
                <w:sz w:val="26"/>
              </w:rPr>
              <w:t xml:space="preserve"> </w:t>
            </w:r>
            <w:r>
              <w:rPr>
                <w:sz w:val="26"/>
              </w:rPr>
              <w:t>=</w:t>
            </w:r>
            <w:r>
              <w:rPr>
                <w:spacing w:val="-6"/>
                <w:sz w:val="26"/>
              </w:rPr>
              <w:t xml:space="preserve"> </w:t>
            </w:r>
            <w:r>
              <w:rPr>
                <w:sz w:val="26"/>
              </w:rPr>
              <w:t>(255,</w:t>
            </w:r>
            <w:r>
              <w:rPr>
                <w:spacing w:val="-4"/>
                <w:sz w:val="26"/>
              </w:rPr>
              <w:t xml:space="preserve"> </w:t>
            </w:r>
            <w:r>
              <w:rPr>
                <w:sz w:val="26"/>
              </w:rPr>
              <w:t>179,</w:t>
            </w:r>
            <w:r>
              <w:rPr>
                <w:spacing w:val="-4"/>
                <w:sz w:val="26"/>
              </w:rPr>
              <w:t xml:space="preserve"> 253)</w:t>
            </w:r>
          </w:p>
        </w:tc>
        <w:tc>
          <w:tcPr>
            <w:tcW w:w="4532" w:type="dxa"/>
          </w:tcPr>
          <w:p w14:paraId="267F948F">
            <w:pPr>
              <w:pStyle w:val="14"/>
              <w:spacing w:line="240" w:lineRule="auto"/>
              <w:rPr>
                <w:sz w:val="26"/>
              </w:rPr>
            </w:pPr>
            <w:r>
              <w:rPr>
                <w:sz w:val="26"/>
              </w:rPr>
              <w:t>Màu</w:t>
            </w:r>
            <w:r>
              <w:rPr>
                <w:spacing w:val="-5"/>
                <w:sz w:val="26"/>
              </w:rPr>
              <w:t xml:space="preserve"> </w:t>
            </w:r>
            <w:r>
              <w:rPr>
                <w:sz w:val="26"/>
              </w:rPr>
              <w:t>hồng,</w:t>
            </w:r>
            <w:r>
              <w:rPr>
                <w:spacing w:val="-3"/>
                <w:sz w:val="26"/>
              </w:rPr>
              <w:t xml:space="preserve"> </w:t>
            </w:r>
            <w:r>
              <w:rPr>
                <w:sz w:val="26"/>
              </w:rPr>
              <w:t>các</w:t>
            </w:r>
            <w:r>
              <w:rPr>
                <w:spacing w:val="-4"/>
                <w:sz w:val="26"/>
              </w:rPr>
              <w:t xml:space="preserve"> </w:t>
            </w:r>
            <w:r>
              <w:rPr>
                <w:sz w:val="26"/>
              </w:rPr>
              <w:t>nút</w:t>
            </w:r>
            <w:r>
              <w:rPr>
                <w:spacing w:val="-3"/>
                <w:sz w:val="26"/>
              </w:rPr>
              <w:t xml:space="preserve"> </w:t>
            </w:r>
            <w:r>
              <w:rPr>
                <w:sz w:val="26"/>
              </w:rPr>
              <w:t>đã</w:t>
            </w:r>
            <w:r>
              <w:rPr>
                <w:spacing w:val="-4"/>
                <w:sz w:val="26"/>
              </w:rPr>
              <w:t xml:space="preserve"> </w:t>
            </w:r>
            <w:r>
              <w:rPr>
                <w:sz w:val="26"/>
              </w:rPr>
              <w:t>xem</w:t>
            </w:r>
            <w:r>
              <w:rPr>
                <w:spacing w:val="-4"/>
                <w:sz w:val="26"/>
              </w:rPr>
              <w:t xml:space="preserve"> </w:t>
            </w:r>
            <w:r>
              <w:rPr>
                <w:sz w:val="26"/>
              </w:rPr>
              <w:t>xét</w:t>
            </w:r>
            <w:r>
              <w:rPr>
                <w:spacing w:val="-4"/>
                <w:sz w:val="26"/>
              </w:rPr>
              <w:t xml:space="preserve"> xong</w:t>
            </w:r>
          </w:p>
        </w:tc>
      </w:tr>
      <w:tr w14:paraId="76853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1" w:hRule="atLeast"/>
        </w:trPr>
        <w:tc>
          <w:tcPr>
            <w:tcW w:w="847" w:type="dxa"/>
          </w:tcPr>
          <w:p w14:paraId="3FA8D8B0">
            <w:pPr>
              <w:pStyle w:val="14"/>
              <w:spacing w:line="240" w:lineRule="auto"/>
              <w:rPr>
                <w:sz w:val="26"/>
              </w:rPr>
            </w:pPr>
            <w:r>
              <w:rPr>
                <w:spacing w:val="-5"/>
                <w:sz w:val="26"/>
              </w:rPr>
              <w:t>15</w:t>
            </w:r>
          </w:p>
        </w:tc>
        <w:tc>
          <w:tcPr>
            <w:tcW w:w="3685" w:type="dxa"/>
          </w:tcPr>
          <w:p w14:paraId="62ED1DCC">
            <w:pPr>
              <w:pStyle w:val="14"/>
              <w:spacing w:line="240" w:lineRule="auto"/>
              <w:ind w:left="105"/>
              <w:rPr>
                <w:sz w:val="26"/>
              </w:rPr>
            </w:pPr>
            <w:r>
              <w:rPr>
                <w:sz w:val="26"/>
              </w:rPr>
              <w:t>BLUE</w:t>
            </w:r>
            <w:r>
              <w:rPr>
                <w:spacing w:val="-5"/>
                <w:sz w:val="26"/>
              </w:rPr>
              <w:t xml:space="preserve"> </w:t>
            </w:r>
            <w:r>
              <w:rPr>
                <w:sz w:val="26"/>
              </w:rPr>
              <w:t>=</w:t>
            </w:r>
            <w:r>
              <w:rPr>
                <w:spacing w:val="-5"/>
                <w:sz w:val="26"/>
              </w:rPr>
              <w:t xml:space="preserve"> </w:t>
            </w:r>
            <w:r>
              <w:rPr>
                <w:sz w:val="26"/>
              </w:rPr>
              <w:t>(1,</w:t>
            </w:r>
            <w:r>
              <w:rPr>
                <w:spacing w:val="-2"/>
                <w:sz w:val="26"/>
              </w:rPr>
              <w:t xml:space="preserve"> </w:t>
            </w:r>
            <w:r>
              <w:rPr>
                <w:sz w:val="26"/>
              </w:rPr>
              <w:t>255,</w:t>
            </w:r>
            <w:r>
              <w:rPr>
                <w:spacing w:val="-5"/>
                <w:sz w:val="26"/>
              </w:rPr>
              <w:t xml:space="preserve"> </w:t>
            </w:r>
            <w:r>
              <w:rPr>
                <w:spacing w:val="-4"/>
                <w:sz w:val="26"/>
              </w:rPr>
              <w:t>255)</w:t>
            </w:r>
          </w:p>
        </w:tc>
        <w:tc>
          <w:tcPr>
            <w:tcW w:w="4532" w:type="dxa"/>
          </w:tcPr>
          <w:p w14:paraId="5B8A1718">
            <w:pPr>
              <w:pStyle w:val="14"/>
              <w:spacing w:line="298" w:lineRule="exact"/>
              <w:rPr>
                <w:sz w:val="26"/>
              </w:rPr>
            </w:pPr>
            <w:r>
              <w:rPr>
                <w:sz w:val="26"/>
              </w:rPr>
              <w:t>Màu</w:t>
            </w:r>
            <w:r>
              <w:rPr>
                <w:spacing w:val="-9"/>
                <w:sz w:val="26"/>
              </w:rPr>
              <w:t xml:space="preserve"> </w:t>
            </w:r>
            <w:r>
              <w:rPr>
                <w:sz w:val="26"/>
              </w:rPr>
              <w:t>xanh</w:t>
            </w:r>
            <w:r>
              <w:rPr>
                <w:spacing w:val="-9"/>
                <w:sz w:val="26"/>
              </w:rPr>
              <w:t xml:space="preserve"> </w:t>
            </w:r>
            <w:r>
              <w:rPr>
                <w:sz w:val="26"/>
              </w:rPr>
              <w:t>lam,</w:t>
            </w:r>
            <w:r>
              <w:rPr>
                <w:spacing w:val="-8"/>
                <w:sz w:val="26"/>
              </w:rPr>
              <w:t xml:space="preserve"> </w:t>
            </w:r>
            <w:r>
              <w:rPr>
                <w:sz w:val="26"/>
              </w:rPr>
              <w:t>các</w:t>
            </w:r>
            <w:r>
              <w:rPr>
                <w:spacing w:val="-9"/>
                <w:sz w:val="26"/>
              </w:rPr>
              <w:t xml:space="preserve"> </w:t>
            </w:r>
            <w:r>
              <w:rPr>
                <w:sz w:val="26"/>
              </w:rPr>
              <w:t>nút</w:t>
            </w:r>
            <w:r>
              <w:rPr>
                <w:spacing w:val="-7"/>
                <w:sz w:val="26"/>
              </w:rPr>
              <w:t xml:space="preserve"> </w:t>
            </w:r>
            <w:r>
              <w:rPr>
                <w:sz w:val="26"/>
              </w:rPr>
              <w:t>hiện</w:t>
            </w:r>
            <w:r>
              <w:rPr>
                <w:spacing w:val="-9"/>
                <w:sz w:val="26"/>
              </w:rPr>
              <w:t xml:space="preserve"> </w:t>
            </w:r>
            <w:r>
              <w:rPr>
                <w:sz w:val="26"/>
              </w:rPr>
              <w:t>đang</w:t>
            </w:r>
            <w:r>
              <w:rPr>
                <w:spacing w:val="-9"/>
                <w:sz w:val="26"/>
              </w:rPr>
              <w:t xml:space="preserve"> </w:t>
            </w:r>
            <w:r>
              <w:rPr>
                <w:sz w:val="26"/>
              </w:rPr>
              <w:t>xem</w:t>
            </w:r>
            <w:r>
              <w:rPr>
                <w:spacing w:val="-9"/>
                <w:sz w:val="26"/>
              </w:rPr>
              <w:t xml:space="preserve"> </w:t>
            </w:r>
            <w:r>
              <w:rPr>
                <w:spacing w:val="-5"/>
                <w:sz w:val="26"/>
              </w:rPr>
              <w:t>xét</w:t>
            </w:r>
          </w:p>
          <w:p w14:paraId="4BACA48A">
            <w:pPr>
              <w:pStyle w:val="14"/>
              <w:spacing w:before="0" w:line="298" w:lineRule="exact"/>
              <w:rPr>
                <w:sz w:val="26"/>
              </w:rPr>
            </w:pPr>
            <w:r>
              <w:rPr>
                <w:sz w:val="26"/>
              </w:rPr>
              <w:t>bởi</w:t>
            </w:r>
            <w:r>
              <w:rPr>
                <w:spacing w:val="-7"/>
                <w:sz w:val="26"/>
              </w:rPr>
              <w:t xml:space="preserve"> </w:t>
            </w:r>
            <w:r>
              <w:rPr>
                <w:sz w:val="26"/>
              </w:rPr>
              <w:t>thuật</w:t>
            </w:r>
            <w:r>
              <w:rPr>
                <w:spacing w:val="-7"/>
                <w:sz w:val="26"/>
              </w:rPr>
              <w:t xml:space="preserve"> </w:t>
            </w:r>
            <w:r>
              <w:rPr>
                <w:spacing w:val="-4"/>
                <w:sz w:val="26"/>
              </w:rPr>
              <w:t>toán</w:t>
            </w:r>
          </w:p>
        </w:tc>
      </w:tr>
      <w:tr w14:paraId="5FA85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47" w:type="dxa"/>
          </w:tcPr>
          <w:p w14:paraId="5B6754B5">
            <w:pPr>
              <w:pStyle w:val="14"/>
              <w:spacing w:before="0" w:line="298" w:lineRule="exact"/>
              <w:rPr>
                <w:sz w:val="26"/>
              </w:rPr>
            </w:pPr>
            <w:r>
              <w:rPr>
                <w:spacing w:val="-5"/>
                <w:sz w:val="26"/>
              </w:rPr>
              <w:t>16</w:t>
            </w:r>
          </w:p>
        </w:tc>
        <w:tc>
          <w:tcPr>
            <w:tcW w:w="3685" w:type="dxa"/>
          </w:tcPr>
          <w:p w14:paraId="6C6504CA">
            <w:pPr>
              <w:pStyle w:val="14"/>
              <w:spacing w:before="0" w:line="298" w:lineRule="exact"/>
              <w:ind w:left="105"/>
              <w:rPr>
                <w:sz w:val="26"/>
              </w:rPr>
            </w:pPr>
            <w:r>
              <w:rPr>
                <w:sz w:val="26"/>
              </w:rPr>
              <w:t>DARK_GREY</w:t>
            </w:r>
            <w:r>
              <w:rPr>
                <w:spacing w:val="-9"/>
                <w:sz w:val="26"/>
              </w:rPr>
              <w:t xml:space="preserve"> </w:t>
            </w:r>
            <w:r>
              <w:rPr>
                <w:sz w:val="26"/>
              </w:rPr>
              <w:t>=</w:t>
            </w:r>
            <w:r>
              <w:rPr>
                <w:spacing w:val="-8"/>
                <w:sz w:val="26"/>
              </w:rPr>
              <w:t xml:space="preserve"> </w:t>
            </w:r>
            <w:r>
              <w:rPr>
                <w:sz w:val="26"/>
              </w:rPr>
              <w:t>(128,</w:t>
            </w:r>
            <w:r>
              <w:rPr>
                <w:spacing w:val="-7"/>
                <w:sz w:val="26"/>
              </w:rPr>
              <w:t xml:space="preserve"> </w:t>
            </w:r>
            <w:r>
              <w:rPr>
                <w:sz w:val="26"/>
              </w:rPr>
              <w:t>128,</w:t>
            </w:r>
            <w:r>
              <w:rPr>
                <w:spacing w:val="-9"/>
                <w:sz w:val="26"/>
              </w:rPr>
              <w:t xml:space="preserve"> </w:t>
            </w:r>
            <w:r>
              <w:rPr>
                <w:spacing w:val="-4"/>
                <w:sz w:val="26"/>
              </w:rPr>
              <w:t>128)</w:t>
            </w:r>
          </w:p>
        </w:tc>
        <w:tc>
          <w:tcPr>
            <w:tcW w:w="4532" w:type="dxa"/>
          </w:tcPr>
          <w:p w14:paraId="2BD1C1B8">
            <w:pPr>
              <w:pStyle w:val="14"/>
              <w:spacing w:before="0" w:line="298" w:lineRule="exact"/>
              <w:rPr>
                <w:sz w:val="26"/>
              </w:rPr>
            </w:pPr>
            <w:r>
              <w:rPr>
                <w:sz w:val="26"/>
              </w:rPr>
              <w:t>Màu</w:t>
            </w:r>
            <w:r>
              <w:rPr>
                <w:spacing w:val="-6"/>
                <w:sz w:val="26"/>
              </w:rPr>
              <w:t xml:space="preserve"> </w:t>
            </w:r>
            <w:r>
              <w:rPr>
                <w:sz w:val="26"/>
              </w:rPr>
              <w:t>xám</w:t>
            </w:r>
            <w:r>
              <w:rPr>
                <w:spacing w:val="-6"/>
                <w:sz w:val="26"/>
              </w:rPr>
              <w:t xml:space="preserve"> </w:t>
            </w:r>
            <w:r>
              <w:rPr>
                <w:sz w:val="26"/>
              </w:rPr>
              <w:t>đen,</w:t>
            </w:r>
            <w:r>
              <w:rPr>
                <w:spacing w:val="-6"/>
                <w:sz w:val="26"/>
              </w:rPr>
              <w:t xml:space="preserve"> </w:t>
            </w:r>
            <w:r>
              <w:rPr>
                <w:sz w:val="26"/>
              </w:rPr>
              <w:t>màu</w:t>
            </w:r>
            <w:r>
              <w:rPr>
                <w:spacing w:val="-2"/>
                <w:sz w:val="26"/>
              </w:rPr>
              <w:t xml:space="preserve"> </w:t>
            </w:r>
            <w:r>
              <w:rPr>
                <w:sz w:val="26"/>
              </w:rPr>
              <w:t>của</w:t>
            </w:r>
            <w:r>
              <w:rPr>
                <w:spacing w:val="-3"/>
                <w:sz w:val="26"/>
              </w:rPr>
              <w:t xml:space="preserve"> </w:t>
            </w:r>
            <w:r>
              <w:rPr>
                <w:sz w:val="26"/>
              </w:rPr>
              <w:t>lưới</w:t>
            </w:r>
            <w:r>
              <w:rPr>
                <w:spacing w:val="-6"/>
                <w:sz w:val="26"/>
              </w:rPr>
              <w:t xml:space="preserve"> </w:t>
            </w:r>
            <w:r>
              <w:rPr>
                <w:sz w:val="26"/>
              </w:rPr>
              <w:t>ma</w:t>
            </w:r>
            <w:r>
              <w:rPr>
                <w:spacing w:val="-6"/>
                <w:sz w:val="26"/>
              </w:rPr>
              <w:t xml:space="preserve"> </w:t>
            </w:r>
            <w:r>
              <w:rPr>
                <w:spacing w:val="-4"/>
                <w:sz w:val="26"/>
              </w:rPr>
              <w:t>trận</w:t>
            </w:r>
          </w:p>
        </w:tc>
      </w:tr>
    </w:tbl>
    <w:p w14:paraId="6A966A7C">
      <w:pPr>
        <w:spacing w:before="18"/>
        <w:ind w:left="3415" w:right="0" w:firstLine="0"/>
        <w:jc w:val="both"/>
        <w:rPr>
          <w:sz w:val="28"/>
        </w:rPr>
      </w:pPr>
      <w:r>
        <w:rPr>
          <w:sz w:val="28"/>
        </w:rPr>
        <w:t>Bảng</w:t>
      </w:r>
      <w:r>
        <w:rPr>
          <w:spacing w:val="-3"/>
          <w:sz w:val="28"/>
        </w:rPr>
        <w:t xml:space="preserve"> </w:t>
      </w:r>
      <w:r>
        <w:rPr>
          <w:sz w:val="28"/>
        </w:rPr>
        <w:t>1.</w:t>
      </w:r>
      <w:r>
        <w:rPr>
          <w:spacing w:val="-6"/>
          <w:sz w:val="28"/>
        </w:rPr>
        <w:t xml:space="preserve"> </w:t>
      </w:r>
      <w:r>
        <w:rPr>
          <w:sz w:val="28"/>
        </w:rPr>
        <w:t>Thông</w:t>
      </w:r>
      <w:r>
        <w:rPr>
          <w:spacing w:val="-5"/>
          <w:sz w:val="28"/>
        </w:rPr>
        <w:t xml:space="preserve"> </w:t>
      </w:r>
      <w:r>
        <w:rPr>
          <w:sz w:val="28"/>
        </w:rPr>
        <w:t>tin</w:t>
      </w:r>
      <w:r>
        <w:rPr>
          <w:spacing w:val="-1"/>
          <w:sz w:val="28"/>
        </w:rPr>
        <w:t xml:space="preserve"> </w:t>
      </w:r>
      <w:r>
        <w:rPr>
          <w:sz w:val="28"/>
        </w:rPr>
        <w:t>các</w:t>
      </w:r>
      <w:r>
        <w:rPr>
          <w:spacing w:val="-2"/>
          <w:sz w:val="28"/>
        </w:rPr>
        <w:t xml:space="preserve"> </w:t>
      </w:r>
      <w:r>
        <w:rPr>
          <w:spacing w:val="-4"/>
          <w:sz w:val="28"/>
        </w:rPr>
        <w:t>hằng</w:t>
      </w:r>
    </w:p>
    <w:p w14:paraId="66DC9588">
      <w:pPr>
        <w:pStyle w:val="7"/>
        <w:spacing w:before="33" w:line="360" w:lineRule="auto"/>
        <w:ind w:right="846" w:firstLine="427"/>
        <w:jc w:val="both"/>
        <w:rPr>
          <w:b/>
        </w:rPr>
      </w:pPr>
      <w:r>
        <w:t>Sau</w:t>
      </w:r>
      <w:r>
        <w:rPr>
          <w:spacing w:val="-1"/>
        </w:rPr>
        <w:t xml:space="preserve"> </w:t>
      </w:r>
      <w:r>
        <w:t>khi đã có các hằng,</w:t>
      </w:r>
      <w:r>
        <w:rPr>
          <w:spacing w:val="-1"/>
        </w:rPr>
        <w:t xml:space="preserve"> </w:t>
      </w:r>
      <w:r>
        <w:t>nhóm em thiết lập</w:t>
      </w:r>
      <w:r>
        <w:rPr>
          <w:spacing w:val="-1"/>
        </w:rPr>
        <w:t xml:space="preserve"> </w:t>
      </w:r>
      <w:r>
        <w:t>các hàm dùng đế lấy</w:t>
      </w:r>
      <w:r>
        <w:rPr>
          <w:spacing w:val="-1"/>
        </w:rPr>
        <w:t xml:space="preserve"> </w:t>
      </w:r>
      <w:r>
        <w:t>vị trí, xác định</w:t>
      </w:r>
      <w:r>
        <w:rPr>
          <w:spacing w:val="-1"/>
        </w:rPr>
        <w:t xml:space="preserve"> </w:t>
      </w:r>
      <w:r>
        <w:t>nút đó</w:t>
      </w:r>
      <w:r>
        <w:rPr>
          <w:spacing w:val="-1"/>
        </w:rPr>
        <w:t xml:space="preserve"> </w:t>
      </w:r>
      <w:r>
        <w:t>là</w:t>
      </w:r>
      <w:r>
        <w:rPr>
          <w:spacing w:val="-1"/>
        </w:rPr>
        <w:t xml:space="preserve"> </w:t>
      </w:r>
      <w:r>
        <w:t>gì</w:t>
      </w:r>
      <w:r>
        <w:rPr>
          <w:spacing w:val="-1"/>
        </w:rPr>
        <w:t xml:space="preserve"> </w:t>
      </w:r>
      <w:r>
        <w:t>và cài đặt</w:t>
      </w:r>
      <w:r>
        <w:rPr>
          <w:spacing w:val="-1"/>
        </w:rPr>
        <w:t xml:space="preserve"> </w:t>
      </w:r>
      <w:r>
        <w:t>từng</w:t>
      </w:r>
      <w:r>
        <w:rPr>
          <w:spacing w:val="-1"/>
        </w:rPr>
        <w:t xml:space="preserve"> </w:t>
      </w:r>
      <w:r>
        <w:t>nút</w:t>
      </w:r>
      <w:r>
        <w:rPr>
          <w:spacing w:val="-1"/>
        </w:rPr>
        <w:t xml:space="preserve"> </w:t>
      </w:r>
      <w:r>
        <w:t>theo</w:t>
      </w:r>
      <w:r>
        <w:rPr>
          <w:spacing w:val="-1"/>
        </w:rPr>
        <w:t xml:space="preserve"> </w:t>
      </w:r>
      <w:r>
        <w:t>thác tác của người</w:t>
      </w:r>
      <w:r>
        <w:rPr>
          <w:spacing w:val="-1"/>
        </w:rPr>
        <w:t xml:space="preserve"> </w:t>
      </w:r>
      <w:r>
        <w:t>dùng. Các hàm được khai</w:t>
      </w:r>
      <w:r>
        <w:rPr>
          <w:spacing w:val="-1"/>
        </w:rPr>
        <w:t xml:space="preserve"> </w:t>
      </w:r>
      <w:r>
        <w:t xml:space="preserve">báo trong lớp Node và cài đặt trong file </w:t>
      </w:r>
      <w:r>
        <w:rPr>
          <w:b/>
        </w:rPr>
        <w:t>node.py</w:t>
      </w:r>
    </w:p>
    <w:p w14:paraId="4AE455FF">
      <w:pPr>
        <w:pStyle w:val="7"/>
        <w:spacing w:line="360" w:lineRule="auto"/>
        <w:ind w:right="844" w:firstLine="427"/>
        <w:jc w:val="both"/>
      </w:pPr>
      <w:r>
        <w:t>Tiếp</w:t>
      </w:r>
      <w:r>
        <w:rPr>
          <w:spacing w:val="-7"/>
        </w:rPr>
        <w:t xml:space="preserve"> </w:t>
      </w:r>
      <w:r>
        <w:t>theo,</w:t>
      </w:r>
      <w:r>
        <w:rPr>
          <w:spacing w:val="-7"/>
        </w:rPr>
        <w:t xml:space="preserve"> </w:t>
      </w:r>
      <w:r>
        <w:t>nhóm</w:t>
      </w:r>
      <w:r>
        <w:rPr>
          <w:spacing w:val="-8"/>
        </w:rPr>
        <w:t xml:space="preserve"> </w:t>
      </w:r>
      <w:r>
        <w:t>em</w:t>
      </w:r>
      <w:r>
        <w:rPr>
          <w:spacing w:val="-8"/>
        </w:rPr>
        <w:t xml:space="preserve"> </w:t>
      </w:r>
      <w:r>
        <w:t>tiến</w:t>
      </w:r>
      <w:r>
        <w:rPr>
          <w:spacing w:val="-8"/>
        </w:rPr>
        <w:t xml:space="preserve"> </w:t>
      </w:r>
      <w:r>
        <w:t>hành</w:t>
      </w:r>
      <w:r>
        <w:rPr>
          <w:spacing w:val="-5"/>
        </w:rPr>
        <w:t xml:space="preserve"> </w:t>
      </w:r>
      <w:r>
        <w:t>vẽ</w:t>
      </w:r>
      <w:r>
        <w:rPr>
          <w:spacing w:val="-5"/>
        </w:rPr>
        <w:t xml:space="preserve"> </w:t>
      </w:r>
      <w:r>
        <w:t>lưới</w:t>
      </w:r>
      <w:r>
        <w:rPr>
          <w:spacing w:val="-8"/>
        </w:rPr>
        <w:t xml:space="preserve"> </w:t>
      </w:r>
      <w:r>
        <w:t>ma</w:t>
      </w:r>
      <w:r>
        <w:rPr>
          <w:spacing w:val="-7"/>
        </w:rPr>
        <w:t xml:space="preserve"> </w:t>
      </w:r>
      <w:r>
        <w:t>trận,</w:t>
      </w:r>
      <w:r>
        <w:rPr>
          <w:spacing w:val="-6"/>
        </w:rPr>
        <w:t xml:space="preserve"> </w:t>
      </w:r>
      <w:r>
        <w:t>vẽ</w:t>
      </w:r>
      <w:r>
        <w:rPr>
          <w:spacing w:val="-7"/>
        </w:rPr>
        <w:t xml:space="preserve"> </w:t>
      </w:r>
      <w:r>
        <w:t>các</w:t>
      </w:r>
      <w:r>
        <w:rPr>
          <w:spacing w:val="-5"/>
        </w:rPr>
        <w:t xml:space="preserve"> </w:t>
      </w:r>
      <w:r>
        <w:t>nút</w:t>
      </w:r>
      <w:r>
        <w:rPr>
          <w:spacing w:val="-5"/>
        </w:rPr>
        <w:t xml:space="preserve"> </w:t>
      </w:r>
      <w:r>
        <w:t>và</w:t>
      </w:r>
      <w:r>
        <w:rPr>
          <w:spacing w:val="-4"/>
        </w:rPr>
        <w:t xml:space="preserve"> </w:t>
      </w:r>
      <w:r>
        <w:t>ghi</w:t>
      </w:r>
      <w:r>
        <w:rPr>
          <w:spacing w:val="-5"/>
        </w:rPr>
        <w:t xml:space="preserve"> </w:t>
      </w:r>
      <w:r>
        <w:t>hướng</w:t>
      </w:r>
      <w:r>
        <w:rPr>
          <w:spacing w:val="-8"/>
        </w:rPr>
        <w:t xml:space="preserve"> </w:t>
      </w:r>
      <w:r>
        <w:t>dẫn</w:t>
      </w:r>
      <w:r>
        <w:rPr>
          <w:spacing w:val="-6"/>
        </w:rPr>
        <w:t xml:space="preserve"> </w:t>
      </w:r>
      <w:r>
        <w:t>thao</w:t>
      </w:r>
      <w:r>
        <w:rPr>
          <w:spacing w:val="-6"/>
        </w:rPr>
        <w:t xml:space="preserve"> </w:t>
      </w:r>
      <w:r>
        <w:t xml:space="preserve">tác trên giao diện cho người dùng. Các hàm được khai báo trong lớp Gui, được khai báo trong file </w:t>
      </w:r>
      <w:r>
        <w:rPr>
          <w:b/>
        </w:rPr>
        <w:t xml:space="preserve">gui.py </w:t>
      </w:r>
      <w:r>
        <w:t>và được gọi tại 1 hàm chung tên draw(). Hàm draw() này sẽ gọi lần lượt các hàm vẽ lưới ma trận, vẽ nút điều khiển, vẽ banner và hướng dẫn sử dụng. Tại giao diện chính có 6 nút chức năng được liệt kê tại bảng bên dưới:</w:t>
      </w:r>
    </w:p>
    <w:p w14:paraId="6165BD9C">
      <w:pPr>
        <w:pStyle w:val="7"/>
        <w:spacing w:before="215"/>
        <w:ind w:left="0"/>
        <w:rPr>
          <w:sz w:val="20"/>
        </w:rPr>
      </w:pPr>
    </w:p>
    <w:tbl>
      <w:tblPr>
        <w:tblStyle w:val="6"/>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7"/>
        <w:gridCol w:w="3685"/>
        <w:gridCol w:w="4532"/>
      </w:tblGrid>
      <w:tr w14:paraId="18DD9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064" w:type="dxa"/>
            <w:gridSpan w:val="3"/>
          </w:tcPr>
          <w:p w14:paraId="03480992">
            <w:pPr>
              <w:pStyle w:val="14"/>
              <w:ind w:left="13" w:right="9"/>
              <w:jc w:val="center"/>
              <w:rPr>
                <w:b/>
                <w:sz w:val="26"/>
              </w:rPr>
            </w:pPr>
            <w:r>
              <w:rPr>
                <w:b/>
                <w:sz w:val="26"/>
              </w:rPr>
              <w:t>THÔNG</w:t>
            </w:r>
            <w:r>
              <w:rPr>
                <w:b/>
                <w:spacing w:val="-6"/>
                <w:sz w:val="26"/>
              </w:rPr>
              <w:t xml:space="preserve"> </w:t>
            </w:r>
            <w:r>
              <w:rPr>
                <w:b/>
                <w:sz w:val="26"/>
              </w:rPr>
              <w:t>TIN</w:t>
            </w:r>
            <w:r>
              <w:rPr>
                <w:b/>
                <w:spacing w:val="-7"/>
                <w:sz w:val="26"/>
              </w:rPr>
              <w:t xml:space="preserve"> </w:t>
            </w:r>
            <w:r>
              <w:rPr>
                <w:b/>
                <w:sz w:val="26"/>
              </w:rPr>
              <w:t>CÁC</w:t>
            </w:r>
            <w:r>
              <w:rPr>
                <w:b/>
                <w:spacing w:val="-6"/>
                <w:sz w:val="26"/>
              </w:rPr>
              <w:t xml:space="preserve"> </w:t>
            </w:r>
            <w:r>
              <w:rPr>
                <w:b/>
                <w:sz w:val="26"/>
              </w:rPr>
              <w:t>NÚT</w:t>
            </w:r>
            <w:r>
              <w:rPr>
                <w:b/>
                <w:spacing w:val="-7"/>
                <w:sz w:val="26"/>
              </w:rPr>
              <w:t xml:space="preserve"> </w:t>
            </w:r>
            <w:r>
              <w:rPr>
                <w:b/>
                <w:sz w:val="26"/>
              </w:rPr>
              <w:t>CHỨC</w:t>
            </w:r>
            <w:r>
              <w:rPr>
                <w:b/>
                <w:spacing w:val="-7"/>
                <w:sz w:val="26"/>
              </w:rPr>
              <w:t xml:space="preserve"> </w:t>
            </w:r>
            <w:r>
              <w:rPr>
                <w:b/>
                <w:spacing w:val="-4"/>
                <w:sz w:val="26"/>
              </w:rPr>
              <w:t>NĂNG</w:t>
            </w:r>
          </w:p>
        </w:tc>
      </w:tr>
      <w:tr w14:paraId="7D785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47" w:type="dxa"/>
          </w:tcPr>
          <w:p w14:paraId="4056CBEB">
            <w:pPr>
              <w:pStyle w:val="14"/>
              <w:rPr>
                <w:b/>
                <w:sz w:val="26"/>
              </w:rPr>
            </w:pPr>
            <w:r>
              <w:rPr>
                <w:b/>
                <w:spacing w:val="-5"/>
                <w:sz w:val="26"/>
              </w:rPr>
              <w:t>STT</w:t>
            </w:r>
          </w:p>
        </w:tc>
        <w:tc>
          <w:tcPr>
            <w:tcW w:w="3685" w:type="dxa"/>
          </w:tcPr>
          <w:p w14:paraId="3B99F613">
            <w:pPr>
              <w:pStyle w:val="14"/>
              <w:ind w:left="105"/>
              <w:rPr>
                <w:b/>
                <w:sz w:val="26"/>
              </w:rPr>
            </w:pPr>
            <w:r>
              <w:rPr>
                <w:b/>
                <w:sz w:val="26"/>
              </w:rPr>
              <w:t>Nút</w:t>
            </w:r>
            <w:r>
              <w:rPr>
                <w:b/>
                <w:spacing w:val="-6"/>
                <w:sz w:val="26"/>
              </w:rPr>
              <w:t xml:space="preserve"> </w:t>
            </w:r>
            <w:r>
              <w:rPr>
                <w:b/>
                <w:sz w:val="26"/>
              </w:rPr>
              <w:t>chức</w:t>
            </w:r>
            <w:r>
              <w:rPr>
                <w:b/>
                <w:spacing w:val="-6"/>
                <w:sz w:val="26"/>
              </w:rPr>
              <w:t xml:space="preserve"> </w:t>
            </w:r>
            <w:r>
              <w:rPr>
                <w:b/>
                <w:spacing w:val="-4"/>
                <w:sz w:val="26"/>
              </w:rPr>
              <w:t>năng</w:t>
            </w:r>
          </w:p>
        </w:tc>
        <w:tc>
          <w:tcPr>
            <w:tcW w:w="4532" w:type="dxa"/>
          </w:tcPr>
          <w:p w14:paraId="57902530">
            <w:pPr>
              <w:pStyle w:val="14"/>
              <w:rPr>
                <w:b/>
                <w:sz w:val="26"/>
              </w:rPr>
            </w:pPr>
            <w:r>
              <w:rPr>
                <w:b/>
                <w:sz w:val="26"/>
              </w:rPr>
              <w:t>Ý</w:t>
            </w:r>
            <w:r>
              <w:rPr>
                <w:b/>
                <w:spacing w:val="-3"/>
                <w:sz w:val="26"/>
              </w:rPr>
              <w:t xml:space="preserve"> </w:t>
            </w:r>
            <w:r>
              <w:rPr>
                <w:b/>
                <w:spacing w:val="-2"/>
                <w:sz w:val="26"/>
              </w:rPr>
              <w:t>nghĩa</w:t>
            </w:r>
          </w:p>
        </w:tc>
      </w:tr>
      <w:tr w14:paraId="416F2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847" w:type="dxa"/>
          </w:tcPr>
          <w:p w14:paraId="34B8EF26">
            <w:pPr>
              <w:pStyle w:val="14"/>
              <w:spacing w:line="240" w:lineRule="auto"/>
              <w:rPr>
                <w:sz w:val="26"/>
              </w:rPr>
            </w:pPr>
            <w:r>
              <w:rPr>
                <w:spacing w:val="-10"/>
                <w:sz w:val="26"/>
              </w:rPr>
              <w:t>1</w:t>
            </w:r>
          </w:p>
        </w:tc>
        <w:tc>
          <w:tcPr>
            <w:tcW w:w="3685" w:type="dxa"/>
          </w:tcPr>
          <w:p w14:paraId="27598357">
            <w:pPr>
              <w:pStyle w:val="14"/>
              <w:spacing w:line="240" w:lineRule="auto"/>
              <w:ind w:left="105"/>
              <w:rPr>
                <w:sz w:val="26"/>
              </w:rPr>
            </w:pPr>
            <w:r>
              <w:rPr>
                <w:sz w:val="26"/>
              </w:rPr>
              <w:t>A*</w:t>
            </w:r>
            <w:r>
              <w:rPr>
                <w:spacing w:val="-5"/>
                <w:sz w:val="26"/>
              </w:rPr>
              <w:t xml:space="preserve"> </w:t>
            </w:r>
            <w:r>
              <w:rPr>
                <w:spacing w:val="-2"/>
                <w:sz w:val="26"/>
              </w:rPr>
              <w:t>Search</w:t>
            </w:r>
          </w:p>
        </w:tc>
        <w:tc>
          <w:tcPr>
            <w:tcW w:w="4532" w:type="dxa"/>
          </w:tcPr>
          <w:p w14:paraId="6C7D8BF4">
            <w:pPr>
              <w:pStyle w:val="14"/>
              <w:spacing w:line="240" w:lineRule="auto"/>
              <w:rPr>
                <w:sz w:val="26"/>
              </w:rPr>
            </w:pPr>
            <w:r>
              <w:rPr>
                <w:sz w:val="26"/>
              </w:rPr>
              <w:t>Chọn</w:t>
            </w:r>
            <w:r>
              <w:rPr>
                <w:spacing w:val="-6"/>
                <w:sz w:val="26"/>
              </w:rPr>
              <w:t xml:space="preserve"> </w:t>
            </w:r>
            <w:r>
              <w:rPr>
                <w:sz w:val="26"/>
              </w:rPr>
              <w:t>giải</w:t>
            </w:r>
            <w:r>
              <w:rPr>
                <w:spacing w:val="-4"/>
                <w:sz w:val="26"/>
              </w:rPr>
              <w:t xml:space="preserve"> </w:t>
            </w:r>
            <w:r>
              <w:rPr>
                <w:sz w:val="26"/>
              </w:rPr>
              <w:t>thuật</w:t>
            </w:r>
            <w:r>
              <w:rPr>
                <w:spacing w:val="-5"/>
                <w:sz w:val="26"/>
              </w:rPr>
              <w:t xml:space="preserve"> </w:t>
            </w:r>
            <w:r>
              <w:rPr>
                <w:sz w:val="26"/>
              </w:rPr>
              <w:t>A</w:t>
            </w:r>
            <w:r>
              <w:rPr>
                <w:spacing w:val="-4"/>
                <w:sz w:val="26"/>
              </w:rPr>
              <w:t xml:space="preserve"> Star</w:t>
            </w:r>
          </w:p>
        </w:tc>
      </w:tr>
      <w:tr w14:paraId="27092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847" w:type="dxa"/>
          </w:tcPr>
          <w:p w14:paraId="0520CF4F">
            <w:pPr>
              <w:pStyle w:val="14"/>
              <w:spacing w:before="0" w:line="298" w:lineRule="exact"/>
              <w:rPr>
                <w:sz w:val="26"/>
              </w:rPr>
            </w:pPr>
            <w:r>
              <w:rPr>
                <w:spacing w:val="-10"/>
                <w:sz w:val="26"/>
              </w:rPr>
              <w:t>2</w:t>
            </w:r>
          </w:p>
        </w:tc>
        <w:tc>
          <w:tcPr>
            <w:tcW w:w="3685" w:type="dxa"/>
          </w:tcPr>
          <w:p w14:paraId="05B6A9F4">
            <w:pPr>
              <w:pStyle w:val="14"/>
              <w:spacing w:before="0" w:line="298" w:lineRule="exact"/>
              <w:ind w:left="105"/>
              <w:rPr>
                <w:sz w:val="26"/>
              </w:rPr>
            </w:pPr>
            <w:r>
              <w:rPr>
                <w:spacing w:val="-5"/>
                <w:sz w:val="26"/>
              </w:rPr>
              <w:t>BFS</w:t>
            </w:r>
          </w:p>
        </w:tc>
        <w:tc>
          <w:tcPr>
            <w:tcW w:w="4532" w:type="dxa"/>
          </w:tcPr>
          <w:p w14:paraId="01DBA42B">
            <w:pPr>
              <w:pStyle w:val="14"/>
              <w:spacing w:before="0" w:line="298" w:lineRule="exact"/>
              <w:rPr>
                <w:sz w:val="26"/>
              </w:rPr>
            </w:pPr>
            <w:r>
              <w:rPr>
                <w:sz w:val="26"/>
              </w:rPr>
              <w:t>Chộn</w:t>
            </w:r>
            <w:r>
              <w:rPr>
                <w:spacing w:val="-7"/>
                <w:sz w:val="26"/>
              </w:rPr>
              <w:t xml:space="preserve"> </w:t>
            </w:r>
            <w:r>
              <w:rPr>
                <w:sz w:val="26"/>
              </w:rPr>
              <w:t>giải</w:t>
            </w:r>
            <w:r>
              <w:rPr>
                <w:spacing w:val="-4"/>
                <w:sz w:val="26"/>
              </w:rPr>
              <w:t xml:space="preserve"> </w:t>
            </w:r>
            <w:r>
              <w:rPr>
                <w:sz w:val="26"/>
              </w:rPr>
              <w:t>thuật</w:t>
            </w:r>
            <w:r>
              <w:rPr>
                <w:spacing w:val="-6"/>
                <w:sz w:val="26"/>
              </w:rPr>
              <w:t xml:space="preserve"> </w:t>
            </w:r>
            <w:r>
              <w:rPr>
                <w:sz w:val="26"/>
              </w:rPr>
              <w:t>Breath</w:t>
            </w:r>
            <w:r>
              <w:rPr>
                <w:spacing w:val="-4"/>
                <w:sz w:val="26"/>
              </w:rPr>
              <w:t xml:space="preserve"> </w:t>
            </w:r>
            <w:r>
              <w:rPr>
                <w:sz w:val="26"/>
              </w:rPr>
              <w:t>First</w:t>
            </w:r>
            <w:r>
              <w:rPr>
                <w:spacing w:val="-6"/>
                <w:sz w:val="26"/>
              </w:rPr>
              <w:t xml:space="preserve"> </w:t>
            </w:r>
            <w:r>
              <w:rPr>
                <w:spacing w:val="-2"/>
                <w:sz w:val="26"/>
              </w:rPr>
              <w:t>Search</w:t>
            </w:r>
          </w:p>
        </w:tc>
      </w:tr>
      <w:tr w14:paraId="19A4D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6" w:hRule="atLeast"/>
        </w:trPr>
        <w:tc>
          <w:tcPr>
            <w:tcW w:w="847" w:type="dxa"/>
          </w:tcPr>
          <w:p w14:paraId="65BFC996">
            <w:pPr>
              <w:pStyle w:val="14"/>
              <w:spacing w:line="240" w:lineRule="auto"/>
              <w:rPr>
                <w:sz w:val="26"/>
              </w:rPr>
            </w:pPr>
            <w:r>
              <w:rPr>
                <w:spacing w:val="-10"/>
                <w:sz w:val="26"/>
              </w:rPr>
              <w:t>3</w:t>
            </w:r>
          </w:p>
        </w:tc>
        <w:tc>
          <w:tcPr>
            <w:tcW w:w="3685" w:type="dxa"/>
          </w:tcPr>
          <w:p w14:paraId="36B26263">
            <w:pPr>
              <w:pStyle w:val="14"/>
              <w:spacing w:line="240" w:lineRule="auto"/>
              <w:ind w:left="105"/>
              <w:rPr>
                <w:sz w:val="26"/>
              </w:rPr>
            </w:pPr>
            <w:r>
              <w:rPr>
                <w:spacing w:val="-5"/>
                <w:sz w:val="26"/>
              </w:rPr>
              <w:t>DFS</w:t>
            </w:r>
          </w:p>
        </w:tc>
        <w:tc>
          <w:tcPr>
            <w:tcW w:w="4532" w:type="dxa"/>
          </w:tcPr>
          <w:p w14:paraId="55BF3743">
            <w:pPr>
              <w:pStyle w:val="14"/>
              <w:spacing w:line="240" w:lineRule="auto"/>
              <w:rPr>
                <w:sz w:val="26"/>
              </w:rPr>
            </w:pPr>
            <w:r>
              <w:rPr>
                <w:sz w:val="26"/>
              </w:rPr>
              <w:t>Chọn</w:t>
            </w:r>
            <w:r>
              <w:rPr>
                <w:spacing w:val="-7"/>
                <w:sz w:val="26"/>
              </w:rPr>
              <w:t xml:space="preserve"> </w:t>
            </w:r>
            <w:r>
              <w:rPr>
                <w:sz w:val="26"/>
              </w:rPr>
              <w:t>giải</w:t>
            </w:r>
            <w:r>
              <w:rPr>
                <w:spacing w:val="-4"/>
                <w:sz w:val="26"/>
              </w:rPr>
              <w:t xml:space="preserve"> </w:t>
            </w:r>
            <w:r>
              <w:rPr>
                <w:sz w:val="26"/>
              </w:rPr>
              <w:t>thuật</w:t>
            </w:r>
            <w:r>
              <w:rPr>
                <w:spacing w:val="-6"/>
                <w:sz w:val="26"/>
              </w:rPr>
              <w:t xml:space="preserve"> </w:t>
            </w:r>
            <w:r>
              <w:rPr>
                <w:sz w:val="26"/>
              </w:rPr>
              <w:t>Depth</w:t>
            </w:r>
            <w:r>
              <w:rPr>
                <w:spacing w:val="-4"/>
                <w:sz w:val="26"/>
              </w:rPr>
              <w:t xml:space="preserve"> </w:t>
            </w:r>
            <w:r>
              <w:rPr>
                <w:sz w:val="26"/>
              </w:rPr>
              <w:t>First</w:t>
            </w:r>
            <w:r>
              <w:rPr>
                <w:spacing w:val="-6"/>
                <w:sz w:val="26"/>
              </w:rPr>
              <w:t xml:space="preserve"> </w:t>
            </w:r>
            <w:r>
              <w:rPr>
                <w:spacing w:val="-2"/>
                <w:sz w:val="26"/>
              </w:rPr>
              <w:t>Search</w:t>
            </w:r>
          </w:p>
        </w:tc>
      </w:tr>
      <w:tr w14:paraId="5CE41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847" w:type="dxa"/>
          </w:tcPr>
          <w:p w14:paraId="1B1EBDF4">
            <w:pPr>
              <w:pStyle w:val="14"/>
              <w:spacing w:line="240" w:lineRule="auto"/>
              <w:rPr>
                <w:sz w:val="26"/>
              </w:rPr>
            </w:pPr>
            <w:r>
              <w:rPr>
                <w:spacing w:val="-10"/>
                <w:sz w:val="26"/>
              </w:rPr>
              <w:t>4</w:t>
            </w:r>
          </w:p>
        </w:tc>
        <w:tc>
          <w:tcPr>
            <w:tcW w:w="3685" w:type="dxa"/>
          </w:tcPr>
          <w:p w14:paraId="0DBCBA58">
            <w:pPr>
              <w:pStyle w:val="14"/>
              <w:spacing w:line="240" w:lineRule="auto"/>
              <w:ind w:left="105"/>
              <w:rPr>
                <w:sz w:val="26"/>
              </w:rPr>
            </w:pPr>
            <w:r>
              <w:rPr>
                <w:sz w:val="26"/>
              </w:rPr>
              <w:t>Open</w:t>
            </w:r>
            <w:r>
              <w:rPr>
                <w:spacing w:val="-7"/>
                <w:sz w:val="26"/>
              </w:rPr>
              <w:t xml:space="preserve"> </w:t>
            </w:r>
            <w:r>
              <w:rPr>
                <w:spacing w:val="-5"/>
                <w:sz w:val="26"/>
              </w:rPr>
              <w:t>map</w:t>
            </w:r>
          </w:p>
        </w:tc>
        <w:tc>
          <w:tcPr>
            <w:tcW w:w="4532" w:type="dxa"/>
          </w:tcPr>
          <w:p w14:paraId="4205273F">
            <w:pPr>
              <w:pStyle w:val="14"/>
              <w:spacing w:line="240" w:lineRule="auto"/>
              <w:rPr>
                <w:sz w:val="26"/>
              </w:rPr>
            </w:pPr>
            <w:r>
              <w:rPr>
                <w:sz w:val="26"/>
              </w:rPr>
              <w:t>Mở</w:t>
            </w:r>
            <w:r>
              <w:rPr>
                <w:spacing w:val="-5"/>
                <w:sz w:val="26"/>
              </w:rPr>
              <w:t xml:space="preserve"> </w:t>
            </w:r>
            <w:r>
              <w:rPr>
                <w:sz w:val="26"/>
              </w:rPr>
              <w:t>hộp</w:t>
            </w:r>
            <w:r>
              <w:rPr>
                <w:spacing w:val="-5"/>
                <w:sz w:val="26"/>
              </w:rPr>
              <w:t xml:space="preserve"> </w:t>
            </w:r>
            <w:r>
              <w:rPr>
                <w:sz w:val="26"/>
              </w:rPr>
              <w:t>thoại</w:t>
            </w:r>
            <w:r>
              <w:rPr>
                <w:spacing w:val="-5"/>
                <w:sz w:val="26"/>
              </w:rPr>
              <w:t xml:space="preserve"> </w:t>
            </w:r>
            <w:r>
              <w:rPr>
                <w:sz w:val="26"/>
              </w:rPr>
              <w:t>chọn</w:t>
            </w:r>
            <w:r>
              <w:rPr>
                <w:spacing w:val="-5"/>
                <w:sz w:val="26"/>
              </w:rPr>
              <w:t xml:space="preserve"> </w:t>
            </w:r>
            <w:r>
              <w:rPr>
                <w:sz w:val="26"/>
              </w:rPr>
              <w:t>file</w:t>
            </w:r>
            <w:r>
              <w:rPr>
                <w:spacing w:val="-2"/>
                <w:sz w:val="26"/>
              </w:rPr>
              <w:t xml:space="preserve"> </w:t>
            </w:r>
            <w:r>
              <w:rPr>
                <w:sz w:val="26"/>
              </w:rPr>
              <w:t>để</w:t>
            </w:r>
            <w:r>
              <w:rPr>
                <w:spacing w:val="-4"/>
                <w:sz w:val="26"/>
              </w:rPr>
              <w:t xml:space="preserve"> </w:t>
            </w:r>
            <w:r>
              <w:rPr>
                <w:sz w:val="26"/>
              </w:rPr>
              <w:t>chọn</w:t>
            </w:r>
            <w:r>
              <w:rPr>
                <w:spacing w:val="-5"/>
                <w:sz w:val="26"/>
              </w:rPr>
              <w:t xml:space="preserve"> </w:t>
            </w:r>
            <w:r>
              <w:rPr>
                <w:sz w:val="26"/>
              </w:rPr>
              <w:t>bản</w:t>
            </w:r>
            <w:r>
              <w:rPr>
                <w:spacing w:val="-3"/>
                <w:sz w:val="26"/>
              </w:rPr>
              <w:t xml:space="preserve"> </w:t>
            </w:r>
            <w:r>
              <w:rPr>
                <w:spacing w:val="-5"/>
                <w:sz w:val="26"/>
              </w:rPr>
              <w:t>đồ</w:t>
            </w:r>
          </w:p>
        </w:tc>
      </w:tr>
      <w:tr w14:paraId="5E9D9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847" w:type="dxa"/>
          </w:tcPr>
          <w:p w14:paraId="40AC73D4">
            <w:pPr>
              <w:pStyle w:val="14"/>
              <w:spacing w:line="240" w:lineRule="auto"/>
              <w:rPr>
                <w:sz w:val="26"/>
              </w:rPr>
            </w:pPr>
            <w:r>
              <w:rPr>
                <w:spacing w:val="-10"/>
                <w:sz w:val="26"/>
              </w:rPr>
              <w:t>5</w:t>
            </w:r>
          </w:p>
        </w:tc>
        <w:tc>
          <w:tcPr>
            <w:tcW w:w="3685" w:type="dxa"/>
          </w:tcPr>
          <w:p w14:paraId="428B9F3D">
            <w:pPr>
              <w:pStyle w:val="14"/>
              <w:spacing w:line="240" w:lineRule="auto"/>
              <w:ind w:left="105"/>
              <w:rPr>
                <w:sz w:val="26"/>
              </w:rPr>
            </w:pPr>
            <w:r>
              <w:rPr>
                <w:sz w:val="26"/>
              </w:rPr>
              <w:t>Save</w:t>
            </w:r>
            <w:r>
              <w:rPr>
                <w:spacing w:val="-7"/>
                <w:sz w:val="26"/>
              </w:rPr>
              <w:t xml:space="preserve"> </w:t>
            </w:r>
            <w:r>
              <w:rPr>
                <w:spacing w:val="-5"/>
                <w:sz w:val="26"/>
              </w:rPr>
              <w:t>map</w:t>
            </w:r>
          </w:p>
        </w:tc>
        <w:tc>
          <w:tcPr>
            <w:tcW w:w="4532" w:type="dxa"/>
          </w:tcPr>
          <w:p w14:paraId="57E2E438">
            <w:pPr>
              <w:pStyle w:val="14"/>
              <w:spacing w:line="240" w:lineRule="auto"/>
              <w:rPr>
                <w:sz w:val="26"/>
              </w:rPr>
            </w:pPr>
            <w:r>
              <w:rPr>
                <w:sz w:val="26"/>
              </w:rPr>
              <w:t>Mở</w:t>
            </w:r>
            <w:r>
              <w:rPr>
                <w:spacing w:val="-5"/>
                <w:sz w:val="26"/>
              </w:rPr>
              <w:t xml:space="preserve"> </w:t>
            </w:r>
            <w:r>
              <w:rPr>
                <w:sz w:val="26"/>
              </w:rPr>
              <w:t>hộp</w:t>
            </w:r>
            <w:r>
              <w:rPr>
                <w:spacing w:val="-5"/>
                <w:sz w:val="26"/>
              </w:rPr>
              <w:t xml:space="preserve"> </w:t>
            </w:r>
            <w:r>
              <w:rPr>
                <w:sz w:val="26"/>
              </w:rPr>
              <w:t>thoại</w:t>
            </w:r>
            <w:r>
              <w:rPr>
                <w:spacing w:val="-4"/>
                <w:sz w:val="26"/>
              </w:rPr>
              <w:t xml:space="preserve"> </w:t>
            </w:r>
            <w:r>
              <w:rPr>
                <w:sz w:val="26"/>
              </w:rPr>
              <w:t>chọn</w:t>
            </w:r>
            <w:r>
              <w:rPr>
                <w:spacing w:val="-5"/>
                <w:sz w:val="26"/>
              </w:rPr>
              <w:t xml:space="preserve"> </w:t>
            </w:r>
            <w:r>
              <w:rPr>
                <w:sz w:val="26"/>
              </w:rPr>
              <w:t>file</w:t>
            </w:r>
            <w:r>
              <w:rPr>
                <w:spacing w:val="-2"/>
                <w:sz w:val="26"/>
              </w:rPr>
              <w:t xml:space="preserve"> </w:t>
            </w:r>
            <w:r>
              <w:rPr>
                <w:sz w:val="26"/>
              </w:rPr>
              <w:t>để</w:t>
            </w:r>
            <w:r>
              <w:rPr>
                <w:spacing w:val="-4"/>
                <w:sz w:val="26"/>
              </w:rPr>
              <w:t xml:space="preserve"> </w:t>
            </w:r>
            <w:r>
              <w:rPr>
                <w:sz w:val="26"/>
              </w:rPr>
              <w:t>lưu</w:t>
            </w:r>
            <w:r>
              <w:rPr>
                <w:spacing w:val="-5"/>
                <w:sz w:val="26"/>
              </w:rPr>
              <w:t xml:space="preserve"> </w:t>
            </w:r>
            <w:r>
              <w:rPr>
                <w:sz w:val="26"/>
              </w:rPr>
              <w:t>bản</w:t>
            </w:r>
            <w:r>
              <w:rPr>
                <w:spacing w:val="-4"/>
                <w:sz w:val="26"/>
              </w:rPr>
              <w:t xml:space="preserve"> </w:t>
            </w:r>
            <w:r>
              <w:rPr>
                <w:spacing w:val="-5"/>
                <w:sz w:val="26"/>
              </w:rPr>
              <w:t>đồ</w:t>
            </w:r>
          </w:p>
        </w:tc>
      </w:tr>
      <w:tr w14:paraId="1EC5A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trPr>
        <w:tc>
          <w:tcPr>
            <w:tcW w:w="847" w:type="dxa"/>
          </w:tcPr>
          <w:p w14:paraId="0384AA85">
            <w:pPr>
              <w:pStyle w:val="14"/>
              <w:spacing w:line="240" w:lineRule="auto"/>
              <w:rPr>
                <w:sz w:val="26"/>
              </w:rPr>
            </w:pPr>
            <w:r>
              <w:rPr>
                <w:spacing w:val="-10"/>
                <w:sz w:val="26"/>
              </w:rPr>
              <w:t>6</w:t>
            </w:r>
          </w:p>
        </w:tc>
        <w:tc>
          <w:tcPr>
            <w:tcW w:w="3685" w:type="dxa"/>
          </w:tcPr>
          <w:p w14:paraId="20C135B8">
            <w:pPr>
              <w:pStyle w:val="14"/>
              <w:spacing w:line="240" w:lineRule="auto"/>
              <w:ind w:left="105"/>
              <w:rPr>
                <w:sz w:val="26"/>
              </w:rPr>
            </w:pPr>
            <w:r>
              <w:rPr>
                <w:sz w:val="26"/>
              </w:rPr>
              <w:t>Clear</w:t>
            </w:r>
            <w:r>
              <w:rPr>
                <w:spacing w:val="-7"/>
                <w:sz w:val="26"/>
              </w:rPr>
              <w:t xml:space="preserve"> </w:t>
            </w:r>
            <w:r>
              <w:rPr>
                <w:spacing w:val="-4"/>
                <w:sz w:val="26"/>
              </w:rPr>
              <w:t>path</w:t>
            </w:r>
          </w:p>
        </w:tc>
        <w:tc>
          <w:tcPr>
            <w:tcW w:w="4532" w:type="dxa"/>
          </w:tcPr>
          <w:p w14:paraId="2137DD63">
            <w:pPr>
              <w:pStyle w:val="14"/>
              <w:spacing w:line="240" w:lineRule="auto"/>
              <w:rPr>
                <w:sz w:val="26"/>
              </w:rPr>
            </w:pPr>
            <w:r>
              <w:rPr>
                <w:sz w:val="26"/>
              </w:rPr>
              <w:t>Xóa</w:t>
            </w:r>
            <w:r>
              <w:rPr>
                <w:spacing w:val="-6"/>
                <w:sz w:val="26"/>
              </w:rPr>
              <w:t xml:space="preserve"> </w:t>
            </w:r>
            <w:r>
              <w:rPr>
                <w:sz w:val="26"/>
              </w:rPr>
              <w:t>đường</w:t>
            </w:r>
            <w:r>
              <w:rPr>
                <w:spacing w:val="-5"/>
                <w:sz w:val="26"/>
              </w:rPr>
              <w:t xml:space="preserve"> </w:t>
            </w:r>
            <w:r>
              <w:rPr>
                <w:sz w:val="26"/>
              </w:rPr>
              <w:t>đi</w:t>
            </w:r>
            <w:r>
              <w:rPr>
                <w:spacing w:val="-2"/>
                <w:sz w:val="26"/>
              </w:rPr>
              <w:t xml:space="preserve"> </w:t>
            </w:r>
            <w:r>
              <w:rPr>
                <w:sz w:val="26"/>
              </w:rPr>
              <w:t>vừa</w:t>
            </w:r>
            <w:r>
              <w:rPr>
                <w:spacing w:val="-4"/>
                <w:sz w:val="26"/>
              </w:rPr>
              <w:t xml:space="preserve"> </w:t>
            </w:r>
            <w:r>
              <w:rPr>
                <w:spacing w:val="-5"/>
                <w:sz w:val="26"/>
              </w:rPr>
              <w:t>tạo</w:t>
            </w:r>
          </w:p>
        </w:tc>
      </w:tr>
    </w:tbl>
    <w:p w14:paraId="67D58C15">
      <w:pPr>
        <w:pStyle w:val="7"/>
        <w:spacing w:before="5"/>
        <w:ind w:left="1131" w:right="1412"/>
        <w:jc w:val="center"/>
      </w:pPr>
      <w:r>
        <w:t>Bảng</w:t>
      </w:r>
      <w:r>
        <w:rPr>
          <w:spacing w:val="-5"/>
        </w:rPr>
        <w:t xml:space="preserve"> </w:t>
      </w:r>
      <w:r>
        <w:t>2.</w:t>
      </w:r>
      <w:r>
        <w:rPr>
          <w:spacing w:val="-5"/>
        </w:rPr>
        <w:t xml:space="preserve"> </w:t>
      </w:r>
      <w:r>
        <w:t>Thông</w:t>
      </w:r>
      <w:r>
        <w:rPr>
          <w:spacing w:val="-4"/>
        </w:rPr>
        <w:t xml:space="preserve"> </w:t>
      </w:r>
      <w:r>
        <w:t>tin</w:t>
      </w:r>
      <w:r>
        <w:rPr>
          <w:spacing w:val="-3"/>
        </w:rPr>
        <w:t xml:space="preserve"> </w:t>
      </w:r>
      <w:r>
        <w:t>các</w:t>
      </w:r>
      <w:r>
        <w:rPr>
          <w:spacing w:val="-2"/>
        </w:rPr>
        <w:t xml:space="preserve"> </w:t>
      </w:r>
      <w:r>
        <w:t>nút</w:t>
      </w:r>
      <w:r>
        <w:rPr>
          <w:spacing w:val="-5"/>
        </w:rPr>
        <w:t xml:space="preserve"> </w:t>
      </w:r>
      <w:r>
        <w:t>chức</w:t>
      </w:r>
      <w:r>
        <w:rPr>
          <w:spacing w:val="-3"/>
        </w:rPr>
        <w:t xml:space="preserve"> </w:t>
      </w:r>
      <w:r>
        <w:rPr>
          <w:spacing w:val="-4"/>
        </w:rPr>
        <w:t>năng</w:t>
      </w:r>
    </w:p>
    <w:p w14:paraId="529BF945">
      <w:pPr>
        <w:pStyle w:val="7"/>
        <w:spacing w:after="0"/>
        <w:jc w:val="center"/>
        <w:sectPr>
          <w:type w:val="continuous"/>
          <w:pgSz w:w="11910" w:h="16850"/>
          <w:pgMar w:top="1120" w:right="283" w:bottom="1300" w:left="1417" w:header="0" w:footer="1104" w:gutter="0"/>
          <w:cols w:space="720" w:num="1"/>
        </w:sectPr>
      </w:pPr>
    </w:p>
    <w:p w14:paraId="5357E1F2">
      <w:pPr>
        <w:pStyle w:val="7"/>
        <w:spacing w:before="74" w:line="360" w:lineRule="auto"/>
        <w:ind w:right="846" w:firstLine="427"/>
        <w:jc w:val="both"/>
      </w:pPr>
      <w:r>
        <w:t>Để có thể lấy dữ liệu bản đồ từ file .txt, nhóm chúng em đã xây dựng hàm đọc và ghi</w:t>
      </w:r>
      <w:r>
        <w:rPr>
          <w:spacing w:val="-9"/>
        </w:rPr>
        <w:t xml:space="preserve"> </w:t>
      </w:r>
      <w:r>
        <w:t>file</w:t>
      </w:r>
      <w:r>
        <w:rPr>
          <w:spacing w:val="-8"/>
        </w:rPr>
        <w:t xml:space="preserve"> </w:t>
      </w:r>
      <w:r>
        <w:t>tại</w:t>
      </w:r>
      <w:r>
        <w:rPr>
          <w:spacing w:val="-9"/>
        </w:rPr>
        <w:t xml:space="preserve"> </w:t>
      </w:r>
      <w:r>
        <w:t>file</w:t>
      </w:r>
      <w:r>
        <w:rPr>
          <w:spacing w:val="-8"/>
        </w:rPr>
        <w:t xml:space="preserve"> </w:t>
      </w:r>
      <w:r>
        <w:rPr>
          <w:b/>
        </w:rPr>
        <w:t>file_handling.py</w:t>
      </w:r>
      <w:r>
        <w:t>.</w:t>
      </w:r>
      <w:r>
        <w:rPr>
          <w:spacing w:val="-6"/>
        </w:rPr>
        <w:t xml:space="preserve"> </w:t>
      </w:r>
      <w:r>
        <w:t>Tại</w:t>
      </w:r>
      <w:r>
        <w:rPr>
          <w:spacing w:val="-9"/>
        </w:rPr>
        <w:t xml:space="preserve"> </w:t>
      </w:r>
      <w:r>
        <w:t>file</w:t>
      </w:r>
      <w:r>
        <w:rPr>
          <w:spacing w:val="-8"/>
        </w:rPr>
        <w:t xml:space="preserve"> </w:t>
      </w:r>
      <w:r>
        <w:t>này,</w:t>
      </w:r>
      <w:r>
        <w:rPr>
          <w:spacing w:val="-8"/>
        </w:rPr>
        <w:t xml:space="preserve"> </w:t>
      </w:r>
      <w:r>
        <w:t>chúng</w:t>
      </w:r>
      <w:r>
        <w:rPr>
          <w:spacing w:val="-9"/>
        </w:rPr>
        <w:t xml:space="preserve"> </w:t>
      </w:r>
      <w:r>
        <w:t>em</w:t>
      </w:r>
      <w:r>
        <w:rPr>
          <w:spacing w:val="-8"/>
        </w:rPr>
        <w:t xml:space="preserve"> </w:t>
      </w:r>
      <w:r>
        <w:t>sử</w:t>
      </w:r>
      <w:r>
        <w:rPr>
          <w:spacing w:val="-7"/>
        </w:rPr>
        <w:t xml:space="preserve"> </w:t>
      </w:r>
      <w:r>
        <w:t>dụng</w:t>
      </w:r>
      <w:r>
        <w:rPr>
          <w:spacing w:val="-9"/>
        </w:rPr>
        <w:t xml:space="preserve"> </w:t>
      </w:r>
      <w:r>
        <w:t>thư</w:t>
      </w:r>
      <w:r>
        <w:rPr>
          <w:spacing w:val="-8"/>
        </w:rPr>
        <w:t xml:space="preserve"> </w:t>
      </w:r>
      <w:r>
        <w:t>viện</w:t>
      </w:r>
      <w:r>
        <w:rPr>
          <w:spacing w:val="-9"/>
        </w:rPr>
        <w:t xml:space="preserve"> </w:t>
      </w:r>
      <w:r>
        <w:t>tkinter</w:t>
      </w:r>
      <w:r>
        <w:rPr>
          <w:spacing w:val="-8"/>
        </w:rPr>
        <w:t xml:space="preserve"> </w:t>
      </w:r>
      <w:r>
        <w:t>và</w:t>
      </w:r>
      <w:r>
        <w:rPr>
          <w:spacing w:val="-8"/>
        </w:rPr>
        <w:t xml:space="preserve"> </w:t>
      </w:r>
      <w:r>
        <w:t>tính năng filedialog như đã đề cập phía trên để tương tác với file.</w:t>
      </w:r>
    </w:p>
    <w:p w14:paraId="5C551EB0">
      <w:pPr>
        <w:pStyle w:val="7"/>
        <w:spacing w:before="1"/>
        <w:ind w:left="1005"/>
        <w:jc w:val="both"/>
      </w:pPr>
      <w:r>
        <w:t>Bên</w:t>
      </w:r>
      <w:r>
        <w:rPr>
          <w:spacing w:val="36"/>
        </w:rPr>
        <w:t xml:space="preserve"> </w:t>
      </w:r>
      <w:r>
        <w:t>cạnh</w:t>
      </w:r>
      <w:r>
        <w:rPr>
          <w:spacing w:val="39"/>
        </w:rPr>
        <w:t xml:space="preserve"> </w:t>
      </w:r>
      <w:r>
        <w:t>đó,</w:t>
      </w:r>
      <w:r>
        <w:rPr>
          <w:spacing w:val="38"/>
        </w:rPr>
        <w:t xml:space="preserve"> </w:t>
      </w:r>
      <w:r>
        <w:t>các</w:t>
      </w:r>
      <w:r>
        <w:rPr>
          <w:spacing w:val="38"/>
        </w:rPr>
        <w:t xml:space="preserve"> </w:t>
      </w:r>
      <w:r>
        <w:t>loại</w:t>
      </w:r>
      <w:r>
        <w:rPr>
          <w:spacing w:val="39"/>
        </w:rPr>
        <w:t xml:space="preserve"> </w:t>
      </w:r>
      <w:r>
        <w:t>giải</w:t>
      </w:r>
      <w:r>
        <w:rPr>
          <w:spacing w:val="36"/>
        </w:rPr>
        <w:t xml:space="preserve"> </w:t>
      </w:r>
      <w:r>
        <w:t>thuật</w:t>
      </w:r>
      <w:r>
        <w:rPr>
          <w:spacing w:val="39"/>
        </w:rPr>
        <w:t xml:space="preserve"> </w:t>
      </w:r>
      <w:r>
        <w:t>cũng</w:t>
      </w:r>
      <w:r>
        <w:rPr>
          <w:spacing w:val="38"/>
        </w:rPr>
        <w:t xml:space="preserve"> </w:t>
      </w:r>
      <w:r>
        <w:t>được</w:t>
      </w:r>
      <w:r>
        <w:rPr>
          <w:spacing w:val="39"/>
        </w:rPr>
        <w:t xml:space="preserve"> </w:t>
      </w:r>
      <w:r>
        <w:t>đặt</w:t>
      </w:r>
      <w:r>
        <w:rPr>
          <w:spacing w:val="36"/>
        </w:rPr>
        <w:t xml:space="preserve"> </w:t>
      </w:r>
      <w:r>
        <w:t>theo</w:t>
      </w:r>
      <w:r>
        <w:rPr>
          <w:spacing w:val="37"/>
        </w:rPr>
        <w:t xml:space="preserve"> </w:t>
      </w:r>
      <w:r>
        <w:t>tên</w:t>
      </w:r>
      <w:r>
        <w:rPr>
          <w:spacing w:val="37"/>
        </w:rPr>
        <w:t xml:space="preserve"> </w:t>
      </w:r>
      <w:r>
        <w:t>file</w:t>
      </w:r>
      <w:r>
        <w:rPr>
          <w:spacing w:val="38"/>
        </w:rPr>
        <w:t xml:space="preserve"> </w:t>
      </w:r>
      <w:r>
        <w:t>tương</w:t>
      </w:r>
      <w:r>
        <w:rPr>
          <w:spacing w:val="39"/>
        </w:rPr>
        <w:t xml:space="preserve"> </w:t>
      </w:r>
      <w:r>
        <w:t>ứng</w:t>
      </w:r>
      <w:r>
        <w:rPr>
          <w:spacing w:val="37"/>
        </w:rPr>
        <w:t xml:space="preserve"> </w:t>
      </w:r>
      <w:r>
        <w:rPr>
          <w:spacing w:val="-5"/>
        </w:rPr>
        <w:t>như</w:t>
      </w:r>
    </w:p>
    <w:p w14:paraId="5AB1C420">
      <w:pPr>
        <w:spacing w:before="150"/>
        <w:ind w:left="285" w:right="0" w:firstLine="0"/>
        <w:jc w:val="left"/>
        <w:rPr>
          <w:b/>
          <w:sz w:val="26"/>
        </w:rPr>
      </w:pPr>
      <w:r>
        <w:rPr>
          <w:b/>
          <w:sz w:val="26"/>
        </w:rPr>
        <w:t>A_Star.py</w:t>
      </w:r>
      <w:r>
        <w:rPr>
          <w:sz w:val="26"/>
        </w:rPr>
        <w:t>,</w:t>
      </w:r>
      <w:r>
        <w:rPr>
          <w:spacing w:val="-6"/>
          <w:sz w:val="26"/>
        </w:rPr>
        <w:t xml:space="preserve"> </w:t>
      </w:r>
      <w:r>
        <w:rPr>
          <w:b/>
          <w:sz w:val="26"/>
        </w:rPr>
        <w:t>BFS.py</w:t>
      </w:r>
      <w:r>
        <w:rPr>
          <w:sz w:val="26"/>
        </w:rPr>
        <w:t>,</w:t>
      </w:r>
      <w:r>
        <w:rPr>
          <w:spacing w:val="-6"/>
          <w:sz w:val="26"/>
        </w:rPr>
        <w:t xml:space="preserve"> </w:t>
      </w:r>
      <w:r>
        <w:rPr>
          <w:b/>
          <w:sz w:val="26"/>
        </w:rPr>
        <w:t>DFS.py</w:t>
      </w:r>
      <w:r>
        <w:rPr>
          <w:b/>
          <w:spacing w:val="-6"/>
          <w:sz w:val="26"/>
        </w:rPr>
        <w:t xml:space="preserve"> </w:t>
      </w:r>
      <w:r>
        <w:rPr>
          <w:sz w:val="26"/>
        </w:rPr>
        <w:t>và</w:t>
      </w:r>
      <w:r>
        <w:rPr>
          <w:spacing w:val="-2"/>
          <w:sz w:val="26"/>
        </w:rPr>
        <w:t xml:space="preserve"> </w:t>
      </w:r>
      <w:r>
        <w:rPr>
          <w:sz w:val="26"/>
        </w:rPr>
        <w:t>đặt</w:t>
      </w:r>
      <w:r>
        <w:rPr>
          <w:spacing w:val="-6"/>
          <w:sz w:val="26"/>
        </w:rPr>
        <w:t xml:space="preserve"> </w:t>
      </w:r>
      <w:r>
        <w:rPr>
          <w:sz w:val="26"/>
        </w:rPr>
        <w:t>trong</w:t>
      </w:r>
      <w:r>
        <w:rPr>
          <w:spacing w:val="-6"/>
          <w:sz w:val="26"/>
        </w:rPr>
        <w:t xml:space="preserve"> </w:t>
      </w:r>
      <w:r>
        <w:rPr>
          <w:sz w:val="26"/>
        </w:rPr>
        <w:t>thư</w:t>
      </w:r>
      <w:r>
        <w:rPr>
          <w:spacing w:val="-1"/>
          <w:sz w:val="26"/>
        </w:rPr>
        <w:t xml:space="preserve"> </w:t>
      </w:r>
      <w:r>
        <w:rPr>
          <w:sz w:val="26"/>
        </w:rPr>
        <w:t>mục</w:t>
      </w:r>
      <w:r>
        <w:rPr>
          <w:spacing w:val="-5"/>
          <w:sz w:val="26"/>
        </w:rPr>
        <w:t xml:space="preserve"> </w:t>
      </w:r>
      <w:r>
        <w:rPr>
          <w:sz w:val="26"/>
        </w:rPr>
        <w:t>có</w:t>
      </w:r>
      <w:r>
        <w:rPr>
          <w:spacing w:val="-4"/>
          <w:sz w:val="26"/>
        </w:rPr>
        <w:t xml:space="preserve"> </w:t>
      </w:r>
      <w:r>
        <w:rPr>
          <w:sz w:val="26"/>
        </w:rPr>
        <w:t>tên</w:t>
      </w:r>
      <w:r>
        <w:rPr>
          <w:spacing w:val="-4"/>
          <w:sz w:val="26"/>
        </w:rPr>
        <w:t xml:space="preserve"> </w:t>
      </w:r>
      <w:r>
        <w:rPr>
          <w:b/>
          <w:spacing w:val="-2"/>
          <w:sz w:val="26"/>
        </w:rPr>
        <w:t>SearchAlgorithms.</w:t>
      </w:r>
    </w:p>
    <w:p w14:paraId="62B49FF2">
      <w:pPr>
        <w:pStyle w:val="7"/>
        <w:spacing w:before="220"/>
        <w:ind w:left="0"/>
        <w:rPr>
          <w:b/>
        </w:rPr>
      </w:pPr>
    </w:p>
    <w:p w14:paraId="5294F7EE">
      <w:pPr>
        <w:pStyle w:val="4"/>
        <w:numPr>
          <w:ilvl w:val="1"/>
          <w:numId w:val="15"/>
        </w:numPr>
        <w:tabs>
          <w:tab w:val="left" w:pos="759"/>
        </w:tabs>
        <w:spacing w:before="0" w:after="0" w:line="240" w:lineRule="auto"/>
        <w:ind w:left="759" w:right="0" w:hanging="474"/>
        <w:jc w:val="left"/>
      </w:pPr>
      <w:bookmarkStart w:id="28" w:name="_bookmark28"/>
      <w:bookmarkEnd w:id="28"/>
      <w:r>
        <w:t>Hướng</w:t>
      </w:r>
      <w:r>
        <w:rPr>
          <w:spacing w:val="-5"/>
        </w:rPr>
        <w:t xml:space="preserve"> </w:t>
      </w:r>
      <w:r>
        <w:t>dẫn</w:t>
      </w:r>
      <w:r>
        <w:rPr>
          <w:spacing w:val="-6"/>
        </w:rPr>
        <w:t xml:space="preserve"> </w:t>
      </w:r>
      <w:r>
        <w:t>thực</w:t>
      </w:r>
      <w:r>
        <w:rPr>
          <w:spacing w:val="-4"/>
        </w:rPr>
        <w:t xml:space="preserve"> </w:t>
      </w:r>
      <w:r>
        <w:t>thi</w:t>
      </w:r>
      <w:r>
        <w:rPr>
          <w:spacing w:val="-7"/>
        </w:rPr>
        <w:t xml:space="preserve"> </w:t>
      </w:r>
      <w:r>
        <w:t>phần</w:t>
      </w:r>
      <w:r>
        <w:rPr>
          <w:spacing w:val="-4"/>
        </w:rPr>
        <w:t xml:space="preserve"> </w:t>
      </w:r>
      <w:r>
        <w:rPr>
          <w:spacing w:val="-5"/>
        </w:rPr>
        <w:t>mềm</w:t>
      </w:r>
    </w:p>
    <w:p w14:paraId="74631797">
      <w:pPr>
        <w:pStyle w:val="7"/>
        <w:spacing w:before="148"/>
        <w:ind w:left="712"/>
      </w:pPr>
      <w:r>
        <w:rPr>
          <w:b/>
        </w:rPr>
        <w:t>Bước 1:</w:t>
      </w:r>
      <w:r>
        <w:rPr>
          <w:b/>
          <w:spacing w:val="1"/>
        </w:rPr>
        <w:t xml:space="preserve"> </w:t>
      </w:r>
      <w:r>
        <w:t>Bấm chọn</w:t>
      </w:r>
      <w:r>
        <w:rPr>
          <w:spacing w:val="1"/>
        </w:rPr>
        <w:t xml:space="preserve"> </w:t>
      </w:r>
      <w:r>
        <w:t>nút</w:t>
      </w:r>
      <w:r>
        <w:rPr>
          <w:spacing w:val="2"/>
        </w:rPr>
        <w:t xml:space="preserve"> </w:t>
      </w:r>
      <w:r>
        <w:t>Open</w:t>
      </w:r>
      <w:r>
        <w:rPr>
          <w:spacing w:val="3"/>
        </w:rPr>
        <w:t xml:space="preserve"> </w:t>
      </w:r>
      <w:r>
        <w:t>map để</w:t>
      </w:r>
      <w:r>
        <w:rPr>
          <w:spacing w:val="4"/>
        </w:rPr>
        <w:t xml:space="preserve"> </w:t>
      </w:r>
      <w:r>
        <w:t>mở</w:t>
      </w:r>
      <w:r>
        <w:rPr>
          <w:spacing w:val="2"/>
        </w:rPr>
        <w:t xml:space="preserve"> </w:t>
      </w:r>
      <w:r>
        <w:t>hộp</w:t>
      </w:r>
      <w:r>
        <w:rPr>
          <w:spacing w:val="3"/>
        </w:rPr>
        <w:t xml:space="preserve"> </w:t>
      </w:r>
      <w:r>
        <w:t>thoại chọn</w:t>
      </w:r>
      <w:r>
        <w:rPr>
          <w:spacing w:val="1"/>
        </w:rPr>
        <w:t xml:space="preserve"> </w:t>
      </w:r>
      <w:r>
        <w:t>file</w:t>
      </w:r>
      <w:r>
        <w:rPr>
          <w:spacing w:val="2"/>
        </w:rPr>
        <w:t xml:space="preserve"> </w:t>
      </w:r>
      <w:r>
        <w:t>và</w:t>
      </w:r>
      <w:r>
        <w:rPr>
          <w:spacing w:val="1"/>
        </w:rPr>
        <w:t xml:space="preserve"> </w:t>
      </w:r>
      <w:r>
        <w:t>sử</w:t>
      </w:r>
      <w:r>
        <w:rPr>
          <w:spacing w:val="2"/>
        </w:rPr>
        <w:t xml:space="preserve"> </w:t>
      </w:r>
      <w:r>
        <w:t>dụng bản</w:t>
      </w:r>
      <w:r>
        <w:rPr>
          <w:spacing w:val="3"/>
        </w:rPr>
        <w:t xml:space="preserve"> </w:t>
      </w:r>
      <w:r>
        <w:t xml:space="preserve">đồ </w:t>
      </w:r>
      <w:r>
        <w:rPr>
          <w:spacing w:val="-5"/>
        </w:rPr>
        <w:t>có</w:t>
      </w:r>
    </w:p>
    <w:p w14:paraId="02DE41F2">
      <w:pPr>
        <w:pStyle w:val="7"/>
        <w:spacing w:before="150"/>
      </w:pPr>
      <w:r>
        <w:rPr>
          <w:spacing w:val="-5"/>
        </w:rPr>
        <w:t>sẵn</w:t>
      </w:r>
    </w:p>
    <w:p w14:paraId="3B400DA9">
      <w:pPr>
        <w:pStyle w:val="7"/>
        <w:ind w:left="0"/>
        <w:rPr>
          <w:sz w:val="20"/>
        </w:rPr>
      </w:pPr>
    </w:p>
    <w:p w14:paraId="1BC132F2">
      <w:pPr>
        <w:pStyle w:val="7"/>
        <w:spacing w:before="112"/>
        <w:ind w:left="0"/>
        <w:rPr>
          <w:sz w:val="20"/>
        </w:rPr>
      </w:pPr>
      <w:r>
        <w:rPr>
          <w:sz w:val="20"/>
        </w:rPr>
        <w:drawing>
          <wp:anchor distT="0" distB="0" distL="0" distR="0" simplePos="0" relativeHeight="251667456" behindDoc="1" locked="0" layoutInCell="1" allowOverlap="1">
            <wp:simplePos x="0" y="0"/>
            <wp:positionH relativeFrom="page">
              <wp:posOffset>1080135</wp:posOffset>
            </wp:positionH>
            <wp:positionV relativeFrom="paragraph">
              <wp:posOffset>232410</wp:posOffset>
            </wp:positionV>
            <wp:extent cx="5730875" cy="3578225"/>
            <wp:effectExtent l="0" t="0" r="0" b="0"/>
            <wp:wrapTopAndBottom/>
            <wp:docPr id="616" name="Image 616" descr="Graphical user interface  Description automatically generated"/>
            <wp:cNvGraphicFramePr/>
            <a:graphic xmlns:a="http://schemas.openxmlformats.org/drawingml/2006/main">
              <a:graphicData uri="http://schemas.openxmlformats.org/drawingml/2006/picture">
                <pic:pic xmlns:pic="http://schemas.openxmlformats.org/drawingml/2006/picture">
                  <pic:nvPicPr>
                    <pic:cNvPr id="616" name="Image 616" descr="Graphical user interface  Description automatically generated"/>
                    <pic:cNvPicPr/>
                  </pic:nvPicPr>
                  <pic:blipFill>
                    <a:blip r:embed="rId24" cstate="print"/>
                    <a:stretch>
                      <a:fillRect/>
                    </a:stretch>
                  </pic:blipFill>
                  <pic:spPr>
                    <a:xfrm>
                      <a:off x="0" y="0"/>
                      <a:ext cx="5730618" cy="3578352"/>
                    </a:xfrm>
                    <a:prstGeom prst="rect">
                      <a:avLst/>
                    </a:prstGeom>
                  </pic:spPr>
                </pic:pic>
              </a:graphicData>
            </a:graphic>
          </wp:anchor>
        </w:drawing>
      </w:r>
    </w:p>
    <w:p w14:paraId="4ACB83E9">
      <w:pPr>
        <w:pStyle w:val="7"/>
        <w:spacing w:before="69"/>
        <w:ind w:left="0" w:right="566"/>
        <w:jc w:val="center"/>
      </w:pPr>
      <w:r>
        <w:t>Hình</w:t>
      </w:r>
      <w:r>
        <w:rPr>
          <w:spacing w:val="-5"/>
        </w:rPr>
        <w:t xml:space="preserve"> </w:t>
      </w:r>
      <w:r>
        <w:t>10.</w:t>
      </w:r>
      <w:r>
        <w:rPr>
          <w:spacing w:val="-3"/>
        </w:rPr>
        <w:t xml:space="preserve"> </w:t>
      </w:r>
      <w:r>
        <w:t>Hộp</w:t>
      </w:r>
      <w:r>
        <w:rPr>
          <w:spacing w:val="-5"/>
        </w:rPr>
        <w:t xml:space="preserve"> </w:t>
      </w:r>
      <w:r>
        <w:t>thoại</w:t>
      </w:r>
      <w:r>
        <w:rPr>
          <w:spacing w:val="-5"/>
        </w:rPr>
        <w:t xml:space="preserve"> </w:t>
      </w:r>
      <w:r>
        <w:t>chọn</w:t>
      </w:r>
      <w:r>
        <w:rPr>
          <w:spacing w:val="-5"/>
        </w:rPr>
        <w:t xml:space="preserve"> </w:t>
      </w:r>
      <w:r>
        <w:t>file</w:t>
      </w:r>
      <w:r>
        <w:rPr>
          <w:spacing w:val="-5"/>
        </w:rPr>
        <w:t xml:space="preserve"> </w:t>
      </w:r>
      <w:r>
        <w:t>của</w:t>
      </w:r>
      <w:r>
        <w:rPr>
          <w:spacing w:val="-5"/>
        </w:rPr>
        <w:t xml:space="preserve"> </w:t>
      </w:r>
      <w:r>
        <w:rPr>
          <w:spacing w:val="-2"/>
        </w:rPr>
        <w:t>tkinter</w:t>
      </w:r>
    </w:p>
    <w:p w14:paraId="4E1E42A3">
      <w:pPr>
        <w:pStyle w:val="7"/>
        <w:spacing w:before="59"/>
        <w:ind w:left="0"/>
      </w:pPr>
    </w:p>
    <w:p w14:paraId="2B1D8BD6">
      <w:pPr>
        <w:pStyle w:val="7"/>
        <w:ind w:left="712"/>
      </w:pPr>
      <w:r>
        <w:rPr>
          <w:b/>
        </w:rPr>
        <w:t>Bước</w:t>
      </w:r>
      <w:r>
        <w:rPr>
          <w:b/>
          <w:spacing w:val="-4"/>
        </w:rPr>
        <w:t xml:space="preserve"> </w:t>
      </w:r>
      <w:r>
        <w:rPr>
          <w:b/>
        </w:rPr>
        <w:t>2:</w:t>
      </w:r>
      <w:r>
        <w:rPr>
          <w:b/>
          <w:spacing w:val="-5"/>
        </w:rPr>
        <w:t xml:space="preserve"> </w:t>
      </w:r>
      <w:r>
        <w:t>Bấm</w:t>
      </w:r>
      <w:r>
        <w:rPr>
          <w:spacing w:val="-3"/>
        </w:rPr>
        <w:t xml:space="preserve"> </w:t>
      </w:r>
      <w:r>
        <w:t>chọn</w:t>
      </w:r>
      <w:r>
        <w:rPr>
          <w:spacing w:val="-4"/>
        </w:rPr>
        <w:t xml:space="preserve"> </w:t>
      </w:r>
      <w:r>
        <w:t>1</w:t>
      </w:r>
      <w:r>
        <w:rPr>
          <w:spacing w:val="-3"/>
        </w:rPr>
        <w:t xml:space="preserve"> </w:t>
      </w:r>
      <w:r>
        <w:t>trong</w:t>
      </w:r>
      <w:r>
        <w:rPr>
          <w:spacing w:val="-5"/>
        </w:rPr>
        <w:t xml:space="preserve"> </w:t>
      </w:r>
      <w:r>
        <w:t>3</w:t>
      </w:r>
      <w:r>
        <w:rPr>
          <w:spacing w:val="-4"/>
        </w:rPr>
        <w:t xml:space="preserve"> </w:t>
      </w:r>
      <w:r>
        <w:t>thuật</w:t>
      </w:r>
      <w:r>
        <w:rPr>
          <w:spacing w:val="-3"/>
        </w:rPr>
        <w:t xml:space="preserve"> </w:t>
      </w:r>
      <w:r>
        <w:t>toán</w:t>
      </w:r>
      <w:r>
        <w:rPr>
          <w:spacing w:val="-5"/>
        </w:rPr>
        <w:t xml:space="preserve"> </w:t>
      </w:r>
      <w:r>
        <w:t>(A*,</w:t>
      </w:r>
      <w:r>
        <w:rPr>
          <w:spacing w:val="-5"/>
        </w:rPr>
        <w:t xml:space="preserve"> </w:t>
      </w:r>
      <w:r>
        <w:t>BFS,</w:t>
      </w:r>
      <w:r>
        <w:rPr>
          <w:spacing w:val="-4"/>
        </w:rPr>
        <w:t xml:space="preserve"> DFS)</w:t>
      </w:r>
    </w:p>
    <w:p w14:paraId="5EFBE52F">
      <w:pPr>
        <w:pStyle w:val="7"/>
        <w:spacing w:before="30" w:line="264" w:lineRule="auto"/>
        <w:ind w:left="712" w:right="4279"/>
      </w:pPr>
      <w:r>
        <w:rPr>
          <w:b/>
        </w:rPr>
        <w:t xml:space="preserve">Bước 3: </w:t>
      </w:r>
      <w:r>
        <w:t>Nhấn phím Space để run thuật toán Ngoài</w:t>
      </w:r>
      <w:r>
        <w:rPr>
          <w:spacing w:val="-4"/>
        </w:rPr>
        <w:t xml:space="preserve"> </w:t>
      </w:r>
      <w:r>
        <w:t>ra,</w:t>
      </w:r>
      <w:r>
        <w:rPr>
          <w:spacing w:val="-4"/>
        </w:rPr>
        <w:t xml:space="preserve"> </w:t>
      </w:r>
      <w:r>
        <w:t>ta</w:t>
      </w:r>
      <w:r>
        <w:rPr>
          <w:spacing w:val="-3"/>
        </w:rPr>
        <w:t xml:space="preserve"> </w:t>
      </w:r>
      <w:r>
        <w:t>có</w:t>
      </w:r>
      <w:r>
        <w:rPr>
          <w:spacing w:val="-4"/>
        </w:rPr>
        <w:t xml:space="preserve"> </w:t>
      </w:r>
      <w:r>
        <w:t>thể</w:t>
      </w:r>
      <w:r>
        <w:rPr>
          <w:spacing w:val="-4"/>
        </w:rPr>
        <w:t xml:space="preserve"> </w:t>
      </w:r>
      <w:r>
        <w:t>tùy</w:t>
      </w:r>
      <w:r>
        <w:rPr>
          <w:spacing w:val="-3"/>
        </w:rPr>
        <w:t xml:space="preserve"> </w:t>
      </w:r>
      <w:r>
        <w:t>chỉnh</w:t>
      </w:r>
      <w:r>
        <w:rPr>
          <w:spacing w:val="-4"/>
        </w:rPr>
        <w:t xml:space="preserve"> </w:t>
      </w:r>
      <w:r>
        <w:t>bản</w:t>
      </w:r>
      <w:r>
        <w:rPr>
          <w:spacing w:val="-4"/>
        </w:rPr>
        <w:t xml:space="preserve"> </w:t>
      </w:r>
      <w:r>
        <w:t>đồ</w:t>
      </w:r>
      <w:r>
        <w:rPr>
          <w:spacing w:val="-3"/>
        </w:rPr>
        <w:t xml:space="preserve"> </w:t>
      </w:r>
      <w:r>
        <w:t>bằng</w:t>
      </w:r>
      <w:r>
        <w:rPr>
          <w:spacing w:val="-3"/>
        </w:rPr>
        <w:t xml:space="preserve"> </w:t>
      </w:r>
      <w:r>
        <w:t>chuột:</w:t>
      </w:r>
    </w:p>
    <w:p w14:paraId="49DA9CBC">
      <w:pPr>
        <w:pStyle w:val="7"/>
        <w:ind w:left="712"/>
      </w:pPr>
      <w:r>
        <w:t>+</w:t>
      </w:r>
      <w:r>
        <w:rPr>
          <w:spacing w:val="-5"/>
        </w:rPr>
        <w:t xml:space="preserve"> </w:t>
      </w:r>
      <w:r>
        <w:t>Click</w:t>
      </w:r>
      <w:r>
        <w:rPr>
          <w:spacing w:val="-4"/>
        </w:rPr>
        <w:t xml:space="preserve"> </w:t>
      </w:r>
      <w:r>
        <w:t>chuột</w:t>
      </w:r>
      <w:r>
        <w:rPr>
          <w:spacing w:val="-5"/>
        </w:rPr>
        <w:t xml:space="preserve"> </w:t>
      </w:r>
      <w:r>
        <w:t>trái</w:t>
      </w:r>
      <w:r>
        <w:rPr>
          <w:spacing w:val="-4"/>
        </w:rPr>
        <w:t xml:space="preserve"> </w:t>
      </w:r>
      <w:r>
        <w:t>để</w:t>
      </w:r>
      <w:r>
        <w:rPr>
          <w:spacing w:val="-2"/>
        </w:rPr>
        <w:t xml:space="preserve"> </w:t>
      </w:r>
      <w:r>
        <w:t>tạo</w:t>
      </w:r>
      <w:r>
        <w:rPr>
          <w:spacing w:val="-5"/>
        </w:rPr>
        <w:t xml:space="preserve"> </w:t>
      </w:r>
      <w:r>
        <w:t>thêm</w:t>
      </w:r>
      <w:r>
        <w:rPr>
          <w:spacing w:val="-4"/>
        </w:rPr>
        <w:t xml:space="preserve"> </w:t>
      </w:r>
      <w:r>
        <w:t>các</w:t>
      </w:r>
      <w:r>
        <w:rPr>
          <w:spacing w:val="-4"/>
        </w:rPr>
        <w:t xml:space="preserve"> </w:t>
      </w:r>
      <w:r>
        <w:t>ô</w:t>
      </w:r>
      <w:r>
        <w:rPr>
          <w:spacing w:val="-2"/>
        </w:rPr>
        <w:t xml:space="preserve"> </w:t>
      </w:r>
      <w:r>
        <w:t>vật</w:t>
      </w:r>
      <w:r>
        <w:rPr>
          <w:spacing w:val="-5"/>
        </w:rPr>
        <w:t xml:space="preserve"> cản</w:t>
      </w:r>
    </w:p>
    <w:p w14:paraId="28D8C2B2">
      <w:pPr>
        <w:pStyle w:val="7"/>
        <w:spacing w:before="30" w:line="264" w:lineRule="auto"/>
        <w:ind w:right="845" w:firstLine="427"/>
        <w:jc w:val="both"/>
      </w:pPr>
      <w:r>
        <w:t>+</w:t>
      </w:r>
      <w:r>
        <w:rPr>
          <w:spacing w:val="-5"/>
        </w:rPr>
        <w:t xml:space="preserve"> </w:t>
      </w:r>
      <w:r>
        <w:t>Click</w:t>
      </w:r>
      <w:r>
        <w:rPr>
          <w:spacing w:val="-5"/>
        </w:rPr>
        <w:t xml:space="preserve"> </w:t>
      </w:r>
      <w:r>
        <w:t>chuột</w:t>
      </w:r>
      <w:r>
        <w:rPr>
          <w:spacing w:val="-5"/>
        </w:rPr>
        <w:t xml:space="preserve"> </w:t>
      </w:r>
      <w:r>
        <w:t>phải</w:t>
      </w:r>
      <w:r>
        <w:rPr>
          <w:spacing w:val="-5"/>
        </w:rPr>
        <w:t xml:space="preserve"> </w:t>
      </w:r>
      <w:r>
        <w:t>để</w:t>
      </w:r>
      <w:r>
        <w:rPr>
          <w:spacing w:val="-3"/>
        </w:rPr>
        <w:t xml:space="preserve"> </w:t>
      </w:r>
      <w:r>
        <w:t>xóa</w:t>
      </w:r>
      <w:r>
        <w:rPr>
          <w:spacing w:val="-5"/>
        </w:rPr>
        <w:t xml:space="preserve"> </w:t>
      </w:r>
      <w:r>
        <w:t>các</w:t>
      </w:r>
      <w:r>
        <w:rPr>
          <w:spacing w:val="-5"/>
        </w:rPr>
        <w:t xml:space="preserve"> </w:t>
      </w:r>
      <w:r>
        <w:t>ô,</w:t>
      </w:r>
      <w:r>
        <w:rPr>
          <w:spacing w:val="-3"/>
        </w:rPr>
        <w:t xml:space="preserve"> </w:t>
      </w:r>
      <w:r>
        <w:t>có</w:t>
      </w:r>
      <w:r>
        <w:rPr>
          <w:spacing w:val="-5"/>
        </w:rPr>
        <w:t xml:space="preserve"> </w:t>
      </w:r>
      <w:r>
        <w:t>thể</w:t>
      </w:r>
      <w:r>
        <w:rPr>
          <w:spacing w:val="-3"/>
        </w:rPr>
        <w:t xml:space="preserve"> </w:t>
      </w:r>
      <w:r>
        <w:t>dùng</w:t>
      </w:r>
      <w:r>
        <w:rPr>
          <w:spacing w:val="-5"/>
        </w:rPr>
        <w:t xml:space="preserve"> </w:t>
      </w:r>
      <w:r>
        <w:t>chuột</w:t>
      </w:r>
      <w:r>
        <w:rPr>
          <w:spacing w:val="-5"/>
        </w:rPr>
        <w:t xml:space="preserve"> </w:t>
      </w:r>
      <w:r>
        <w:t>phải</w:t>
      </w:r>
      <w:r>
        <w:rPr>
          <w:spacing w:val="-3"/>
        </w:rPr>
        <w:t xml:space="preserve"> </w:t>
      </w:r>
      <w:r>
        <w:t>để</w:t>
      </w:r>
      <w:r>
        <w:rPr>
          <w:spacing w:val="-4"/>
        </w:rPr>
        <w:t xml:space="preserve"> </w:t>
      </w:r>
      <w:r>
        <w:t>xóa</w:t>
      </w:r>
      <w:r>
        <w:rPr>
          <w:spacing w:val="-3"/>
        </w:rPr>
        <w:t xml:space="preserve"> </w:t>
      </w:r>
      <w:r>
        <w:t>ô</w:t>
      </w:r>
      <w:r>
        <w:rPr>
          <w:spacing w:val="-5"/>
        </w:rPr>
        <w:t xml:space="preserve"> </w:t>
      </w:r>
      <w:r>
        <w:t>vật</w:t>
      </w:r>
      <w:r>
        <w:rPr>
          <w:spacing w:val="-1"/>
        </w:rPr>
        <w:t xml:space="preserve"> </w:t>
      </w:r>
      <w:r>
        <w:t>cản,</w:t>
      </w:r>
      <w:r>
        <w:rPr>
          <w:spacing w:val="-5"/>
        </w:rPr>
        <w:t xml:space="preserve"> </w:t>
      </w:r>
      <w:r>
        <w:t>ô</w:t>
      </w:r>
      <w:r>
        <w:rPr>
          <w:spacing w:val="-5"/>
        </w:rPr>
        <w:t xml:space="preserve"> </w:t>
      </w:r>
      <w:r>
        <w:t>bắt</w:t>
      </w:r>
      <w:r>
        <w:rPr>
          <w:spacing w:val="-3"/>
        </w:rPr>
        <w:t xml:space="preserve"> </w:t>
      </w:r>
      <w:r>
        <w:t>đầu, hoặc ô kết thúc.</w:t>
      </w:r>
    </w:p>
    <w:p w14:paraId="680FDA68">
      <w:pPr>
        <w:pStyle w:val="7"/>
        <w:spacing w:line="264" w:lineRule="auto"/>
        <w:ind w:right="848" w:firstLine="427"/>
        <w:jc w:val="both"/>
      </w:pPr>
      <w:r>
        <w:t>Khi thuật toán đã chạy xong, ta bấm nút Clear path hoặc nút “d” để xóa đường đi vừa</w:t>
      </w:r>
      <w:r>
        <w:rPr>
          <w:spacing w:val="-2"/>
        </w:rPr>
        <w:t xml:space="preserve"> </w:t>
      </w:r>
      <w:r>
        <w:t>tạo,</w:t>
      </w:r>
      <w:r>
        <w:rPr>
          <w:spacing w:val="-3"/>
        </w:rPr>
        <w:t xml:space="preserve"> </w:t>
      </w:r>
      <w:r>
        <w:t>thay</w:t>
      </w:r>
      <w:r>
        <w:rPr>
          <w:spacing w:val="-3"/>
        </w:rPr>
        <w:t xml:space="preserve"> </w:t>
      </w:r>
      <w:r>
        <w:t>đổi</w:t>
      </w:r>
      <w:r>
        <w:rPr>
          <w:spacing w:val="-1"/>
        </w:rPr>
        <w:t xml:space="preserve"> </w:t>
      </w:r>
      <w:r>
        <w:t>thuật</w:t>
      </w:r>
      <w:r>
        <w:rPr>
          <w:spacing w:val="-1"/>
        </w:rPr>
        <w:t xml:space="preserve"> </w:t>
      </w:r>
      <w:r>
        <w:t>toán</w:t>
      </w:r>
      <w:r>
        <w:rPr>
          <w:spacing w:val="-3"/>
        </w:rPr>
        <w:t xml:space="preserve"> </w:t>
      </w:r>
      <w:r>
        <w:t>khác để</w:t>
      </w:r>
      <w:r>
        <w:rPr>
          <w:spacing w:val="-3"/>
        </w:rPr>
        <w:t xml:space="preserve"> </w:t>
      </w:r>
      <w:r>
        <w:t>có thể</w:t>
      </w:r>
      <w:r>
        <w:rPr>
          <w:spacing w:val="-3"/>
        </w:rPr>
        <w:t xml:space="preserve"> </w:t>
      </w:r>
      <w:r>
        <w:t>so</w:t>
      </w:r>
      <w:r>
        <w:rPr>
          <w:spacing w:val="-1"/>
        </w:rPr>
        <w:t xml:space="preserve"> </w:t>
      </w:r>
      <w:r>
        <w:t>sánh</w:t>
      </w:r>
      <w:r>
        <w:rPr>
          <w:spacing w:val="-3"/>
        </w:rPr>
        <w:t xml:space="preserve"> </w:t>
      </w:r>
      <w:r>
        <w:t>chi phí,</w:t>
      </w:r>
      <w:r>
        <w:rPr>
          <w:spacing w:val="-3"/>
        </w:rPr>
        <w:t xml:space="preserve"> </w:t>
      </w:r>
      <w:r>
        <w:t>thời</w:t>
      </w:r>
      <w:r>
        <w:rPr>
          <w:spacing w:val="-3"/>
        </w:rPr>
        <w:t xml:space="preserve"> </w:t>
      </w:r>
      <w:r>
        <w:t>gian</w:t>
      </w:r>
      <w:r>
        <w:rPr>
          <w:spacing w:val="-1"/>
        </w:rPr>
        <w:t xml:space="preserve"> </w:t>
      </w:r>
      <w:r>
        <w:t>và</w:t>
      </w:r>
      <w:r>
        <w:rPr>
          <w:spacing w:val="-3"/>
        </w:rPr>
        <w:t xml:space="preserve"> </w:t>
      </w:r>
      <w:r>
        <w:t>số</w:t>
      </w:r>
      <w:r>
        <w:rPr>
          <w:spacing w:val="-3"/>
        </w:rPr>
        <w:t xml:space="preserve"> </w:t>
      </w:r>
      <w:r>
        <w:t>lượng</w:t>
      </w:r>
      <w:r>
        <w:rPr>
          <w:spacing w:val="-3"/>
        </w:rPr>
        <w:t xml:space="preserve"> </w:t>
      </w:r>
      <w:r>
        <w:t>nút</w:t>
      </w:r>
      <w:r>
        <w:rPr>
          <w:spacing w:val="-1"/>
        </w:rPr>
        <w:t xml:space="preserve"> </w:t>
      </w:r>
      <w:r>
        <w:t xml:space="preserve">đã </w:t>
      </w:r>
      <w:r>
        <w:rPr>
          <w:spacing w:val="-2"/>
        </w:rPr>
        <w:t>duyệt.</w:t>
      </w:r>
    </w:p>
    <w:p w14:paraId="0CB9F1F6">
      <w:pPr>
        <w:pStyle w:val="7"/>
        <w:ind w:left="712"/>
        <w:jc w:val="both"/>
      </w:pPr>
      <w:r>
        <w:t>Ta</w:t>
      </w:r>
      <w:r>
        <w:rPr>
          <w:spacing w:val="-5"/>
        </w:rPr>
        <w:t xml:space="preserve"> </w:t>
      </w:r>
      <w:r>
        <w:t>cũng</w:t>
      </w:r>
      <w:r>
        <w:rPr>
          <w:spacing w:val="-5"/>
        </w:rPr>
        <w:t xml:space="preserve"> </w:t>
      </w:r>
      <w:r>
        <w:t>có</w:t>
      </w:r>
      <w:r>
        <w:rPr>
          <w:spacing w:val="-4"/>
        </w:rPr>
        <w:t xml:space="preserve"> </w:t>
      </w:r>
      <w:r>
        <w:t>thể</w:t>
      </w:r>
      <w:r>
        <w:rPr>
          <w:spacing w:val="-5"/>
        </w:rPr>
        <w:t xml:space="preserve"> </w:t>
      </w:r>
      <w:r>
        <w:t>tạo</w:t>
      </w:r>
      <w:r>
        <w:rPr>
          <w:spacing w:val="-2"/>
        </w:rPr>
        <w:t xml:space="preserve"> </w:t>
      </w:r>
      <w:r>
        <w:t>một</w:t>
      </w:r>
      <w:r>
        <w:rPr>
          <w:spacing w:val="-3"/>
        </w:rPr>
        <w:t xml:space="preserve"> </w:t>
      </w:r>
      <w:r>
        <w:t>bản</w:t>
      </w:r>
      <w:r>
        <w:rPr>
          <w:spacing w:val="-4"/>
        </w:rPr>
        <w:t xml:space="preserve"> </w:t>
      </w:r>
      <w:r>
        <w:t>đồ</w:t>
      </w:r>
      <w:r>
        <w:rPr>
          <w:spacing w:val="-5"/>
        </w:rPr>
        <w:t xml:space="preserve"> </w:t>
      </w:r>
      <w:r>
        <w:t>mới</w:t>
      </w:r>
      <w:r>
        <w:rPr>
          <w:spacing w:val="-4"/>
        </w:rPr>
        <w:t xml:space="preserve"> </w:t>
      </w:r>
      <w:r>
        <w:t>và</w:t>
      </w:r>
      <w:r>
        <w:rPr>
          <w:spacing w:val="-5"/>
        </w:rPr>
        <w:t xml:space="preserve"> </w:t>
      </w:r>
      <w:r>
        <w:t>ghi</w:t>
      </w:r>
      <w:r>
        <w:rPr>
          <w:spacing w:val="-2"/>
        </w:rPr>
        <w:t xml:space="preserve"> </w:t>
      </w:r>
      <w:r>
        <w:t>nó</w:t>
      </w:r>
      <w:r>
        <w:rPr>
          <w:spacing w:val="-4"/>
        </w:rPr>
        <w:t xml:space="preserve"> </w:t>
      </w:r>
      <w:r>
        <w:t>vào</w:t>
      </w:r>
      <w:r>
        <w:rPr>
          <w:spacing w:val="-5"/>
        </w:rPr>
        <w:t xml:space="preserve"> </w:t>
      </w:r>
      <w:r>
        <w:t>file</w:t>
      </w:r>
      <w:r>
        <w:rPr>
          <w:spacing w:val="-4"/>
        </w:rPr>
        <w:t xml:space="preserve"> </w:t>
      </w:r>
      <w:r>
        <w:t>với</w:t>
      </w:r>
      <w:r>
        <w:rPr>
          <w:spacing w:val="-3"/>
        </w:rPr>
        <w:t xml:space="preserve"> </w:t>
      </w:r>
      <w:r>
        <w:t>nút</w:t>
      </w:r>
      <w:r>
        <w:rPr>
          <w:spacing w:val="-4"/>
        </w:rPr>
        <w:t xml:space="preserve"> </w:t>
      </w:r>
      <w:r>
        <w:t>Save</w:t>
      </w:r>
      <w:r>
        <w:rPr>
          <w:spacing w:val="-5"/>
        </w:rPr>
        <w:t xml:space="preserve"> </w:t>
      </w:r>
      <w:r>
        <w:rPr>
          <w:spacing w:val="-4"/>
        </w:rPr>
        <w:t>map.</w:t>
      </w:r>
    </w:p>
    <w:p w14:paraId="4232C936">
      <w:pPr>
        <w:pStyle w:val="7"/>
        <w:spacing w:after="0"/>
        <w:jc w:val="both"/>
        <w:sectPr>
          <w:pgSz w:w="11910" w:h="16850"/>
          <w:pgMar w:top="1060" w:right="283" w:bottom="1300" w:left="1417" w:header="0" w:footer="1104" w:gutter="0"/>
          <w:cols w:space="720" w:num="1"/>
        </w:sectPr>
      </w:pPr>
    </w:p>
    <w:p w14:paraId="660EA1C6">
      <w:pPr>
        <w:pStyle w:val="4"/>
        <w:numPr>
          <w:ilvl w:val="1"/>
          <w:numId w:val="15"/>
        </w:numPr>
        <w:tabs>
          <w:tab w:val="left" w:pos="1042"/>
        </w:tabs>
        <w:spacing w:before="76" w:after="0" w:line="240" w:lineRule="auto"/>
        <w:ind w:left="1042" w:right="0" w:hanging="474"/>
        <w:jc w:val="left"/>
      </w:pPr>
      <w:bookmarkStart w:id="29" w:name="_bookmark29"/>
      <w:bookmarkEnd w:id="29"/>
      <w:r>
        <w:t>Kết</w:t>
      </w:r>
      <w:r>
        <w:rPr>
          <w:spacing w:val="-6"/>
        </w:rPr>
        <w:t xml:space="preserve"> </w:t>
      </w:r>
      <w:r>
        <w:t>quả</w:t>
      </w:r>
      <w:r>
        <w:rPr>
          <w:spacing w:val="-5"/>
        </w:rPr>
        <w:t xml:space="preserve"> </w:t>
      </w:r>
      <w:r>
        <w:t>sau</w:t>
      </w:r>
      <w:r>
        <w:rPr>
          <w:spacing w:val="-3"/>
        </w:rPr>
        <w:t xml:space="preserve"> </w:t>
      </w:r>
      <w:r>
        <w:t>khi</w:t>
      </w:r>
      <w:r>
        <w:rPr>
          <w:spacing w:val="-6"/>
        </w:rPr>
        <w:t xml:space="preserve"> </w:t>
      </w:r>
      <w:r>
        <w:t>chạy</w:t>
      </w:r>
      <w:r>
        <w:rPr>
          <w:spacing w:val="-5"/>
        </w:rPr>
        <w:t xml:space="preserve"> </w:t>
      </w:r>
      <w:r>
        <w:t>thuật</w:t>
      </w:r>
      <w:r>
        <w:rPr>
          <w:spacing w:val="-5"/>
        </w:rPr>
        <w:t xml:space="preserve"> </w:t>
      </w:r>
      <w:r>
        <w:rPr>
          <w:spacing w:val="-4"/>
        </w:rPr>
        <w:t>toán</w:t>
      </w:r>
    </w:p>
    <w:p w14:paraId="418C921A">
      <w:pPr>
        <w:pStyle w:val="7"/>
        <w:spacing w:before="30" w:line="264" w:lineRule="auto"/>
        <w:ind w:right="844" w:firstLine="283"/>
      </w:pPr>
      <w:r>
        <w:t>Sau</w:t>
      </w:r>
      <w:r>
        <w:rPr>
          <w:spacing w:val="-4"/>
        </w:rPr>
        <w:t xml:space="preserve"> </w:t>
      </w:r>
      <w:r>
        <w:t>khi</w:t>
      </w:r>
      <w:r>
        <w:rPr>
          <w:spacing w:val="-4"/>
        </w:rPr>
        <w:t xml:space="preserve"> </w:t>
      </w:r>
      <w:r>
        <w:t>đã</w:t>
      </w:r>
      <w:r>
        <w:rPr>
          <w:spacing w:val="-4"/>
        </w:rPr>
        <w:t xml:space="preserve"> </w:t>
      </w:r>
      <w:r>
        <w:t>mở</w:t>
      </w:r>
      <w:r>
        <w:rPr>
          <w:spacing w:val="-3"/>
        </w:rPr>
        <w:t xml:space="preserve"> </w:t>
      </w:r>
      <w:r>
        <w:t>file</w:t>
      </w:r>
      <w:r>
        <w:rPr>
          <w:spacing w:val="-3"/>
        </w:rPr>
        <w:t xml:space="preserve"> </w:t>
      </w:r>
      <w:r>
        <w:t>thành</w:t>
      </w:r>
      <w:r>
        <w:rPr>
          <w:spacing w:val="-3"/>
        </w:rPr>
        <w:t xml:space="preserve"> </w:t>
      </w:r>
      <w:r>
        <w:t>công,</w:t>
      </w:r>
      <w:r>
        <w:rPr>
          <w:spacing w:val="-3"/>
        </w:rPr>
        <w:t xml:space="preserve"> </w:t>
      </w:r>
      <w:r>
        <w:t>ta</w:t>
      </w:r>
      <w:r>
        <w:rPr>
          <w:spacing w:val="-4"/>
        </w:rPr>
        <w:t xml:space="preserve"> </w:t>
      </w:r>
      <w:r>
        <w:t>chọn</w:t>
      </w:r>
      <w:r>
        <w:rPr>
          <w:spacing w:val="-4"/>
        </w:rPr>
        <w:t xml:space="preserve"> </w:t>
      </w:r>
      <w:r>
        <w:t>1</w:t>
      </w:r>
      <w:r>
        <w:rPr>
          <w:spacing w:val="-4"/>
        </w:rPr>
        <w:t xml:space="preserve"> </w:t>
      </w:r>
      <w:r>
        <w:t>thuật</w:t>
      </w:r>
      <w:r>
        <w:rPr>
          <w:spacing w:val="-4"/>
        </w:rPr>
        <w:t xml:space="preserve"> </w:t>
      </w:r>
      <w:r>
        <w:t>toán</w:t>
      </w:r>
      <w:r>
        <w:rPr>
          <w:spacing w:val="-4"/>
        </w:rPr>
        <w:t xml:space="preserve"> </w:t>
      </w:r>
      <w:r>
        <w:t>để</w:t>
      </w:r>
      <w:r>
        <w:rPr>
          <w:spacing w:val="-4"/>
        </w:rPr>
        <w:t xml:space="preserve"> </w:t>
      </w:r>
      <w:r>
        <w:t>chương</w:t>
      </w:r>
      <w:r>
        <w:rPr>
          <w:spacing w:val="-4"/>
        </w:rPr>
        <w:t xml:space="preserve"> </w:t>
      </w:r>
      <w:r>
        <w:t>trình</w:t>
      </w:r>
      <w:r>
        <w:rPr>
          <w:spacing w:val="-4"/>
        </w:rPr>
        <w:t xml:space="preserve"> </w:t>
      </w:r>
      <w:r>
        <w:t>chạy</w:t>
      </w:r>
      <w:r>
        <w:rPr>
          <w:spacing w:val="-4"/>
        </w:rPr>
        <w:t xml:space="preserve"> </w:t>
      </w:r>
      <w:r>
        <w:t>(trong</w:t>
      </w:r>
      <w:r>
        <w:rPr>
          <w:spacing w:val="-4"/>
        </w:rPr>
        <w:t xml:space="preserve"> </w:t>
      </w:r>
      <w:r>
        <w:t>hình là thuật toán A Star)</w:t>
      </w:r>
    </w:p>
    <w:p w14:paraId="65DECD42">
      <w:pPr>
        <w:pStyle w:val="7"/>
        <w:ind w:left="568"/>
        <w:rPr>
          <w:sz w:val="20"/>
        </w:rPr>
      </w:pPr>
    </w:p>
    <w:p w14:paraId="07184360">
      <w:pPr>
        <w:pStyle w:val="7"/>
        <w:ind w:left="568"/>
        <w:rPr>
          <w:sz w:val="20"/>
        </w:rPr>
      </w:pPr>
    </w:p>
    <w:p w14:paraId="1ADA7D53">
      <w:pPr>
        <w:pStyle w:val="7"/>
        <w:ind w:left="568"/>
        <w:rPr>
          <w:sz w:val="20"/>
        </w:rPr>
      </w:pPr>
    </w:p>
    <w:p w14:paraId="3830CEEF">
      <w:pPr>
        <w:pStyle w:val="7"/>
        <w:ind w:left="568"/>
        <w:rPr>
          <w:sz w:val="20"/>
        </w:rPr>
      </w:pPr>
    </w:p>
    <w:p w14:paraId="5EC35C70">
      <w:pPr>
        <w:pStyle w:val="7"/>
        <w:spacing w:before="36"/>
        <w:ind w:left="2647"/>
        <w:jc w:val="both"/>
      </w:pPr>
      <w:r>
        <w:t>Hình</w:t>
      </w:r>
      <w:r>
        <w:rPr>
          <w:spacing w:val="-5"/>
        </w:rPr>
        <w:t xml:space="preserve"> </w:t>
      </w:r>
      <w:r>
        <w:t>11.</w:t>
      </w:r>
      <w:r>
        <w:rPr>
          <w:spacing w:val="-2"/>
        </w:rPr>
        <w:t xml:space="preserve"> </w:t>
      </w:r>
      <w:r>
        <w:t>Chọn</w:t>
      </w:r>
      <w:r>
        <w:rPr>
          <w:spacing w:val="-4"/>
        </w:rPr>
        <w:t xml:space="preserve"> </w:t>
      </w:r>
      <w:r>
        <w:t>thuật</w:t>
      </w:r>
      <w:r>
        <w:rPr>
          <w:spacing w:val="-5"/>
        </w:rPr>
        <w:t xml:space="preserve"> </w:t>
      </w:r>
      <w:r>
        <w:t>toán</w:t>
      </w:r>
      <w:r>
        <w:rPr>
          <w:spacing w:val="-5"/>
        </w:rPr>
        <w:t xml:space="preserve"> </w:t>
      </w:r>
      <w:r>
        <w:t>để</w:t>
      </w:r>
      <w:r>
        <w:rPr>
          <w:spacing w:val="-4"/>
        </w:rPr>
        <w:t xml:space="preserve"> </w:t>
      </w:r>
      <w:r>
        <w:t>bắt</w:t>
      </w:r>
      <w:r>
        <w:rPr>
          <w:spacing w:val="-5"/>
        </w:rPr>
        <w:t xml:space="preserve"> </w:t>
      </w:r>
      <w:r>
        <w:t>đầu</w:t>
      </w:r>
      <w:r>
        <w:rPr>
          <w:spacing w:val="-5"/>
        </w:rPr>
        <w:t xml:space="preserve"> </w:t>
      </w:r>
      <w:r>
        <w:t>thực</w:t>
      </w:r>
      <w:r>
        <w:rPr>
          <w:spacing w:val="-3"/>
        </w:rPr>
        <w:t xml:space="preserve"> </w:t>
      </w:r>
      <w:r>
        <w:rPr>
          <w:spacing w:val="-5"/>
        </w:rPr>
        <w:t>thi</w:t>
      </w:r>
    </w:p>
    <w:p w14:paraId="2B313E4D">
      <w:pPr>
        <w:pStyle w:val="7"/>
        <w:spacing w:before="30" w:line="360" w:lineRule="auto"/>
        <w:ind w:right="845" w:firstLine="427"/>
        <w:jc w:val="both"/>
      </w:pPr>
      <w:r>
        <w:t>Ta bấm phím Space và quan sát thuật toán tìm đường, với mỗi ô đang xét, ô sẽ có màu</w:t>
      </w:r>
      <w:r>
        <w:rPr>
          <w:spacing w:val="-1"/>
        </w:rPr>
        <w:t xml:space="preserve"> </w:t>
      </w:r>
      <w:r>
        <w:t>xanh lam</w:t>
      </w:r>
      <w:r>
        <w:rPr>
          <w:spacing w:val="-1"/>
        </w:rPr>
        <w:t xml:space="preserve"> </w:t>
      </w:r>
      <w:r>
        <w:t>và khi</w:t>
      </w:r>
      <w:r>
        <w:rPr>
          <w:spacing w:val="-1"/>
        </w:rPr>
        <w:t xml:space="preserve"> </w:t>
      </w:r>
      <w:r>
        <w:t>thuật</w:t>
      </w:r>
      <w:r>
        <w:rPr>
          <w:spacing w:val="-1"/>
        </w:rPr>
        <w:t xml:space="preserve"> </w:t>
      </w:r>
      <w:r>
        <w:t>toán đã xét xong, ô sẽ có màu hồng.</w:t>
      </w:r>
      <w:r>
        <w:rPr>
          <w:spacing w:val="-1"/>
        </w:rPr>
        <w:t xml:space="preserve"> </w:t>
      </w:r>
      <w:r>
        <w:t>Màu tím</w:t>
      </w:r>
      <w:r>
        <w:rPr>
          <w:spacing w:val="-1"/>
        </w:rPr>
        <w:t xml:space="preserve"> </w:t>
      </w:r>
      <w:r>
        <w:t>là</w:t>
      </w:r>
      <w:r>
        <w:rPr>
          <w:spacing w:val="-1"/>
        </w:rPr>
        <w:t xml:space="preserve"> </w:t>
      </w:r>
      <w:r>
        <w:t>màu đường đi từ ô bắt đầu đến ô kết thúc.</w:t>
      </w:r>
    </w:p>
    <w:p w14:paraId="555BFD7E">
      <w:pPr>
        <w:pStyle w:val="7"/>
        <w:spacing w:after="0" w:line="360" w:lineRule="auto"/>
        <w:jc w:val="both"/>
        <w:sectPr>
          <w:pgSz w:w="11910" w:h="16850"/>
          <w:pgMar w:top="1060" w:right="283" w:bottom="1300" w:left="1417" w:header="0" w:footer="1104" w:gutter="0"/>
          <w:cols w:space="720" w:num="1"/>
        </w:sectPr>
      </w:pPr>
    </w:p>
    <w:p w14:paraId="3FCD9EC8">
      <w:pPr>
        <w:pStyle w:val="7"/>
        <w:ind w:left="568"/>
        <w:rPr>
          <w:sz w:val="20"/>
        </w:rPr>
      </w:pPr>
    </w:p>
    <w:p w14:paraId="1363CF71">
      <w:pPr>
        <w:pStyle w:val="7"/>
        <w:spacing w:before="48"/>
        <w:ind w:left="280" w:right="559"/>
        <w:jc w:val="center"/>
      </w:pPr>
      <w:r>
        <w:t>Hình</w:t>
      </w:r>
      <w:r>
        <w:rPr>
          <w:spacing w:val="-5"/>
        </w:rPr>
        <w:t xml:space="preserve"> </w:t>
      </w:r>
      <w:r>
        <w:t>12.</w:t>
      </w:r>
      <w:r>
        <w:rPr>
          <w:spacing w:val="-5"/>
        </w:rPr>
        <w:t xml:space="preserve"> </w:t>
      </w:r>
      <w:r>
        <w:t>Thuật</w:t>
      </w:r>
      <w:r>
        <w:rPr>
          <w:spacing w:val="-5"/>
        </w:rPr>
        <w:t xml:space="preserve"> </w:t>
      </w:r>
      <w:r>
        <w:t>toán</w:t>
      </w:r>
      <w:r>
        <w:rPr>
          <w:spacing w:val="-5"/>
        </w:rPr>
        <w:t xml:space="preserve"> </w:t>
      </w:r>
      <w:r>
        <w:t>đã</w:t>
      </w:r>
      <w:r>
        <w:rPr>
          <w:spacing w:val="-2"/>
        </w:rPr>
        <w:t xml:space="preserve"> </w:t>
      </w:r>
      <w:r>
        <w:t>thực</w:t>
      </w:r>
      <w:r>
        <w:rPr>
          <w:spacing w:val="-4"/>
        </w:rPr>
        <w:t xml:space="preserve"> </w:t>
      </w:r>
      <w:r>
        <w:t>hiện</w:t>
      </w:r>
      <w:r>
        <w:rPr>
          <w:spacing w:val="-5"/>
        </w:rPr>
        <w:t xml:space="preserve"> </w:t>
      </w:r>
      <w:r>
        <w:t>tìm</w:t>
      </w:r>
      <w:r>
        <w:rPr>
          <w:spacing w:val="-3"/>
        </w:rPr>
        <w:t xml:space="preserve"> </w:t>
      </w:r>
      <w:r>
        <w:t>đường</w:t>
      </w:r>
      <w:r>
        <w:rPr>
          <w:spacing w:val="-5"/>
        </w:rPr>
        <w:t xml:space="preserve"> </w:t>
      </w:r>
      <w:r>
        <w:t>hoàn</w:t>
      </w:r>
      <w:r>
        <w:rPr>
          <w:spacing w:val="-5"/>
        </w:rPr>
        <w:t xml:space="preserve"> tất</w:t>
      </w:r>
    </w:p>
    <w:p w14:paraId="0A0E22F8">
      <w:pPr>
        <w:pStyle w:val="7"/>
        <w:spacing w:before="30"/>
        <w:ind w:left="0" w:right="845"/>
        <w:jc w:val="right"/>
      </w:pPr>
      <w:r>
        <w:t>Với</w:t>
      </w:r>
      <w:r>
        <w:rPr>
          <w:spacing w:val="-3"/>
        </w:rPr>
        <w:t xml:space="preserve"> </w:t>
      </w:r>
      <w:r>
        <w:t>thuật toán</w:t>
      </w:r>
      <w:r>
        <w:rPr>
          <w:spacing w:val="-2"/>
        </w:rPr>
        <w:t xml:space="preserve"> </w:t>
      </w:r>
      <w:r>
        <w:t>A Star</w:t>
      </w:r>
      <w:r>
        <w:rPr>
          <w:spacing w:val="-3"/>
        </w:rPr>
        <w:t xml:space="preserve"> </w:t>
      </w:r>
      <w:r>
        <w:t>phía</w:t>
      </w:r>
      <w:r>
        <w:rPr>
          <w:spacing w:val="-2"/>
        </w:rPr>
        <w:t xml:space="preserve"> </w:t>
      </w:r>
      <w:r>
        <w:t>trên</w:t>
      </w:r>
      <w:r>
        <w:rPr>
          <w:spacing w:val="-2"/>
        </w:rPr>
        <w:t xml:space="preserve"> </w:t>
      </w:r>
      <w:r>
        <w:t>và</w:t>
      </w:r>
      <w:r>
        <w:rPr>
          <w:spacing w:val="-2"/>
        </w:rPr>
        <w:t xml:space="preserve"> </w:t>
      </w:r>
      <w:r>
        <w:t>bản</w:t>
      </w:r>
      <w:r>
        <w:rPr>
          <w:spacing w:val="-2"/>
        </w:rPr>
        <w:t xml:space="preserve"> </w:t>
      </w:r>
      <w:r>
        <w:t>đồ Map_No1.txt,</w:t>
      </w:r>
      <w:r>
        <w:rPr>
          <w:spacing w:val="-3"/>
        </w:rPr>
        <w:t xml:space="preserve"> </w:t>
      </w:r>
      <w:r>
        <w:t>ta</w:t>
      </w:r>
      <w:r>
        <w:rPr>
          <w:spacing w:val="-1"/>
        </w:rPr>
        <w:t xml:space="preserve"> </w:t>
      </w:r>
      <w:r>
        <w:t>thấy</w:t>
      </w:r>
      <w:r>
        <w:rPr>
          <w:spacing w:val="-3"/>
        </w:rPr>
        <w:t xml:space="preserve"> </w:t>
      </w:r>
      <w:r>
        <w:t>thuật toán</w:t>
      </w:r>
      <w:r>
        <w:rPr>
          <w:spacing w:val="-2"/>
        </w:rPr>
        <w:t xml:space="preserve"> </w:t>
      </w:r>
      <w:r>
        <w:t>mất</w:t>
      </w:r>
      <w:r>
        <w:rPr>
          <w:spacing w:val="-3"/>
        </w:rPr>
        <w:t xml:space="preserve"> </w:t>
      </w:r>
      <w:r>
        <w:rPr>
          <w:spacing w:val="-4"/>
        </w:rPr>
        <w:t>thời</w:t>
      </w:r>
    </w:p>
    <w:p w14:paraId="0211981D">
      <w:pPr>
        <w:pStyle w:val="7"/>
        <w:spacing w:before="32"/>
        <w:ind w:left="0" w:right="884"/>
        <w:jc w:val="right"/>
      </w:pPr>
      <w:r>
        <w:t>gian</w:t>
      </w:r>
      <w:r>
        <w:rPr>
          <w:spacing w:val="-4"/>
        </w:rPr>
        <w:t xml:space="preserve"> </w:t>
      </w:r>
      <w:r>
        <w:t>là</w:t>
      </w:r>
      <w:r>
        <w:rPr>
          <w:spacing w:val="-4"/>
        </w:rPr>
        <w:t xml:space="preserve"> </w:t>
      </w:r>
      <w:r>
        <w:t>1,7</w:t>
      </w:r>
      <w:r>
        <w:rPr>
          <w:spacing w:val="-1"/>
        </w:rPr>
        <w:t xml:space="preserve"> </w:t>
      </w:r>
      <w:r>
        <w:t>giây</w:t>
      </w:r>
      <w:r>
        <w:rPr>
          <w:spacing w:val="-4"/>
        </w:rPr>
        <w:t xml:space="preserve"> </w:t>
      </w:r>
      <w:r>
        <w:t>để</w:t>
      </w:r>
      <w:r>
        <w:rPr>
          <w:spacing w:val="-1"/>
        </w:rPr>
        <w:t xml:space="preserve"> </w:t>
      </w:r>
      <w:r>
        <w:t>hoàn</w:t>
      </w:r>
      <w:r>
        <w:rPr>
          <w:spacing w:val="-4"/>
        </w:rPr>
        <w:t xml:space="preserve"> </w:t>
      </w:r>
      <w:r>
        <w:t>tất,</w:t>
      </w:r>
      <w:r>
        <w:rPr>
          <w:spacing w:val="-4"/>
        </w:rPr>
        <w:t xml:space="preserve"> </w:t>
      </w:r>
      <w:r>
        <w:t>chi</w:t>
      </w:r>
      <w:r>
        <w:rPr>
          <w:spacing w:val="-4"/>
        </w:rPr>
        <w:t xml:space="preserve"> </w:t>
      </w:r>
      <w:r>
        <w:t>phí</w:t>
      </w:r>
      <w:r>
        <w:rPr>
          <w:spacing w:val="-3"/>
        </w:rPr>
        <w:t xml:space="preserve"> </w:t>
      </w:r>
      <w:r>
        <w:t>đường</w:t>
      </w:r>
      <w:r>
        <w:rPr>
          <w:spacing w:val="-4"/>
        </w:rPr>
        <w:t xml:space="preserve"> </w:t>
      </w:r>
      <w:r>
        <w:t>đi</w:t>
      </w:r>
      <w:r>
        <w:rPr>
          <w:spacing w:val="-4"/>
        </w:rPr>
        <w:t xml:space="preserve"> </w:t>
      </w:r>
      <w:r>
        <w:t>là</w:t>
      </w:r>
      <w:r>
        <w:rPr>
          <w:spacing w:val="-3"/>
        </w:rPr>
        <w:t xml:space="preserve"> </w:t>
      </w:r>
      <w:r>
        <w:t>83</w:t>
      </w:r>
      <w:r>
        <w:rPr>
          <w:spacing w:val="-4"/>
        </w:rPr>
        <w:t xml:space="preserve"> </w:t>
      </w:r>
      <w:r>
        <w:t>nút</w:t>
      </w:r>
      <w:r>
        <w:rPr>
          <w:spacing w:val="-4"/>
        </w:rPr>
        <w:t xml:space="preserve"> </w:t>
      </w:r>
      <w:r>
        <w:t>và</w:t>
      </w:r>
      <w:r>
        <w:rPr>
          <w:spacing w:val="-1"/>
        </w:rPr>
        <w:t xml:space="preserve"> </w:t>
      </w:r>
      <w:r>
        <w:t>số</w:t>
      </w:r>
      <w:r>
        <w:rPr>
          <w:spacing w:val="-4"/>
        </w:rPr>
        <w:t xml:space="preserve"> </w:t>
      </w:r>
      <w:r>
        <w:t>lượng</w:t>
      </w:r>
      <w:r>
        <w:rPr>
          <w:spacing w:val="-2"/>
        </w:rPr>
        <w:t xml:space="preserve"> </w:t>
      </w:r>
      <w:r>
        <w:t>nút</w:t>
      </w:r>
      <w:r>
        <w:rPr>
          <w:spacing w:val="-4"/>
        </w:rPr>
        <w:t xml:space="preserve"> </w:t>
      </w:r>
      <w:r>
        <w:t>đã</w:t>
      </w:r>
      <w:r>
        <w:rPr>
          <w:spacing w:val="-4"/>
        </w:rPr>
        <w:t xml:space="preserve"> </w:t>
      </w:r>
      <w:r>
        <w:t>duyệt</w:t>
      </w:r>
      <w:r>
        <w:rPr>
          <w:spacing w:val="-4"/>
        </w:rPr>
        <w:t xml:space="preserve"> </w:t>
      </w:r>
      <w:r>
        <w:t>là</w:t>
      </w:r>
      <w:r>
        <w:rPr>
          <w:spacing w:val="-4"/>
        </w:rPr>
        <w:t xml:space="preserve"> 171.</w:t>
      </w:r>
    </w:p>
    <w:p w14:paraId="44F7F208">
      <w:pPr>
        <w:pStyle w:val="4"/>
        <w:numPr>
          <w:ilvl w:val="1"/>
          <w:numId w:val="15"/>
        </w:numPr>
        <w:tabs>
          <w:tab w:val="left" w:pos="1042"/>
        </w:tabs>
        <w:spacing w:before="71" w:after="0" w:line="240" w:lineRule="auto"/>
        <w:ind w:left="1042" w:right="0" w:hanging="474"/>
        <w:jc w:val="left"/>
      </w:pPr>
      <w:bookmarkStart w:id="30" w:name="_bookmark30"/>
      <w:bookmarkEnd w:id="30"/>
      <w:r>
        <w:t>So</w:t>
      </w:r>
      <w:r>
        <w:rPr>
          <w:spacing w:val="-6"/>
        </w:rPr>
        <w:t xml:space="preserve"> </w:t>
      </w:r>
      <w:r>
        <w:t>sánh</w:t>
      </w:r>
      <w:r>
        <w:rPr>
          <w:spacing w:val="-6"/>
        </w:rPr>
        <w:t xml:space="preserve"> </w:t>
      </w:r>
      <w:r>
        <w:t>các</w:t>
      </w:r>
      <w:r>
        <w:rPr>
          <w:spacing w:val="-3"/>
        </w:rPr>
        <w:t xml:space="preserve"> </w:t>
      </w:r>
      <w:r>
        <w:t>thuật</w:t>
      </w:r>
      <w:r>
        <w:rPr>
          <w:spacing w:val="-3"/>
        </w:rPr>
        <w:t xml:space="preserve"> </w:t>
      </w:r>
      <w:r>
        <w:rPr>
          <w:spacing w:val="-4"/>
        </w:rPr>
        <w:t>toán</w:t>
      </w:r>
    </w:p>
    <w:p w14:paraId="106CB71A">
      <w:pPr>
        <w:pStyle w:val="4"/>
        <w:numPr>
          <w:ilvl w:val="2"/>
          <w:numId w:val="15"/>
        </w:numPr>
        <w:tabs>
          <w:tab w:val="left" w:pos="1236"/>
        </w:tabs>
        <w:spacing w:before="68" w:after="0" w:line="240" w:lineRule="auto"/>
        <w:ind w:left="1236" w:right="0" w:hanging="668"/>
        <w:jc w:val="left"/>
      </w:pPr>
      <w:bookmarkStart w:id="31" w:name="_bookmark31"/>
      <w:bookmarkEnd w:id="31"/>
      <w:r>
        <w:t>Sử</w:t>
      </w:r>
      <w:r>
        <w:rPr>
          <w:spacing w:val="-4"/>
        </w:rPr>
        <w:t xml:space="preserve"> </w:t>
      </w:r>
      <w:r>
        <w:t>dụng</w:t>
      </w:r>
      <w:r>
        <w:rPr>
          <w:spacing w:val="-4"/>
        </w:rPr>
        <w:t xml:space="preserve"> </w:t>
      </w:r>
      <w:r>
        <w:t>1</w:t>
      </w:r>
      <w:r>
        <w:rPr>
          <w:spacing w:val="-2"/>
        </w:rPr>
        <w:t xml:space="preserve"> Map_No1</w:t>
      </w:r>
    </w:p>
    <w:p w14:paraId="63FB90ED">
      <w:pPr>
        <w:pStyle w:val="7"/>
        <w:spacing w:before="30"/>
        <w:ind w:left="712"/>
      </w:pPr>
      <w:r>
        <w:t>Ta</w:t>
      </w:r>
      <w:r>
        <w:rPr>
          <w:spacing w:val="-5"/>
        </w:rPr>
        <w:t xml:space="preserve"> </w:t>
      </w:r>
      <w:r>
        <w:t>chọn</w:t>
      </w:r>
      <w:r>
        <w:rPr>
          <w:spacing w:val="-5"/>
        </w:rPr>
        <w:t xml:space="preserve"> </w:t>
      </w:r>
      <w:r>
        <w:t>Map_No1.txt</w:t>
      </w:r>
      <w:r>
        <w:rPr>
          <w:spacing w:val="-4"/>
        </w:rPr>
        <w:t xml:space="preserve"> </w:t>
      </w:r>
      <w:r>
        <w:t>là</w:t>
      </w:r>
      <w:r>
        <w:rPr>
          <w:spacing w:val="-5"/>
        </w:rPr>
        <w:t xml:space="preserve"> </w:t>
      </w:r>
      <w:r>
        <w:t>bản</w:t>
      </w:r>
      <w:r>
        <w:rPr>
          <w:spacing w:val="-5"/>
        </w:rPr>
        <w:t xml:space="preserve"> </w:t>
      </w:r>
      <w:r>
        <w:t>đồ</w:t>
      </w:r>
      <w:r>
        <w:rPr>
          <w:spacing w:val="-4"/>
        </w:rPr>
        <w:t xml:space="preserve"> </w:t>
      </w:r>
      <w:r>
        <w:t>ma</w:t>
      </w:r>
      <w:r>
        <w:rPr>
          <w:spacing w:val="-3"/>
        </w:rPr>
        <w:t xml:space="preserve"> </w:t>
      </w:r>
      <w:r>
        <w:t>trận</w:t>
      </w:r>
      <w:r>
        <w:rPr>
          <w:spacing w:val="-5"/>
        </w:rPr>
        <w:t xml:space="preserve"> </w:t>
      </w:r>
      <w:r>
        <w:t>để</w:t>
      </w:r>
      <w:r>
        <w:rPr>
          <w:spacing w:val="-2"/>
        </w:rPr>
        <w:t xml:space="preserve"> </w:t>
      </w:r>
      <w:r>
        <w:t>thực</w:t>
      </w:r>
      <w:r>
        <w:rPr>
          <w:spacing w:val="-3"/>
        </w:rPr>
        <w:t xml:space="preserve"> </w:t>
      </w:r>
      <w:r>
        <w:t>hiện</w:t>
      </w:r>
      <w:r>
        <w:rPr>
          <w:spacing w:val="-5"/>
        </w:rPr>
        <w:t xml:space="preserve"> </w:t>
      </w:r>
      <w:r>
        <w:t>3</w:t>
      </w:r>
      <w:r>
        <w:rPr>
          <w:spacing w:val="-5"/>
        </w:rPr>
        <w:t xml:space="preserve"> </w:t>
      </w:r>
      <w:r>
        <w:t>thuật</w:t>
      </w:r>
      <w:r>
        <w:rPr>
          <w:spacing w:val="-4"/>
        </w:rPr>
        <w:t xml:space="preserve"> </w:t>
      </w:r>
      <w:r>
        <w:t>toán</w:t>
      </w:r>
      <w:r>
        <w:rPr>
          <w:spacing w:val="-3"/>
        </w:rPr>
        <w:t xml:space="preserve"> </w:t>
      </w:r>
      <w:r>
        <w:t>được</w:t>
      </w:r>
      <w:r>
        <w:rPr>
          <w:spacing w:val="-4"/>
        </w:rPr>
        <w:t xml:space="preserve"> </w:t>
      </w:r>
      <w:r>
        <w:t>cài</w:t>
      </w:r>
      <w:r>
        <w:rPr>
          <w:spacing w:val="-3"/>
        </w:rPr>
        <w:t xml:space="preserve"> </w:t>
      </w:r>
      <w:r>
        <w:rPr>
          <w:spacing w:val="-4"/>
        </w:rPr>
        <w:t>đặt.</w:t>
      </w:r>
    </w:p>
    <w:p w14:paraId="0A338716">
      <w:pPr>
        <w:pStyle w:val="7"/>
        <w:spacing w:before="30" w:line="264" w:lineRule="auto"/>
        <w:ind w:right="844" w:firstLine="427"/>
      </w:pPr>
      <w:r>
        <w:t>Kết</w:t>
      </w:r>
      <w:r>
        <w:rPr>
          <w:spacing w:val="-12"/>
        </w:rPr>
        <w:t xml:space="preserve"> </w:t>
      </w:r>
      <w:r>
        <w:t>quả</w:t>
      </w:r>
      <w:r>
        <w:rPr>
          <w:spacing w:val="-10"/>
        </w:rPr>
        <w:t xml:space="preserve"> </w:t>
      </w:r>
      <w:r>
        <w:t>chạy</w:t>
      </w:r>
      <w:r>
        <w:rPr>
          <w:spacing w:val="-10"/>
        </w:rPr>
        <w:t xml:space="preserve"> </w:t>
      </w:r>
      <w:r>
        <w:t>3</w:t>
      </w:r>
      <w:r>
        <w:rPr>
          <w:spacing w:val="-12"/>
        </w:rPr>
        <w:t xml:space="preserve"> </w:t>
      </w:r>
      <w:r>
        <w:t>thuật</w:t>
      </w:r>
      <w:r>
        <w:rPr>
          <w:spacing w:val="-12"/>
        </w:rPr>
        <w:t xml:space="preserve"> </w:t>
      </w:r>
      <w:r>
        <w:t>toán</w:t>
      </w:r>
      <w:r>
        <w:rPr>
          <w:spacing w:val="-12"/>
        </w:rPr>
        <w:t xml:space="preserve"> </w:t>
      </w:r>
      <w:r>
        <w:t>Astar,</w:t>
      </w:r>
      <w:r>
        <w:rPr>
          <w:spacing w:val="-10"/>
        </w:rPr>
        <w:t xml:space="preserve"> </w:t>
      </w:r>
      <w:r>
        <w:t>BFS,</w:t>
      </w:r>
      <w:r>
        <w:rPr>
          <w:spacing w:val="-12"/>
        </w:rPr>
        <w:t xml:space="preserve"> </w:t>
      </w:r>
      <w:r>
        <w:t>DFS</w:t>
      </w:r>
      <w:r>
        <w:rPr>
          <w:spacing w:val="-13"/>
        </w:rPr>
        <w:t xml:space="preserve"> </w:t>
      </w:r>
      <w:r>
        <w:t>được</w:t>
      </w:r>
      <w:r>
        <w:rPr>
          <w:spacing w:val="-12"/>
        </w:rPr>
        <w:t xml:space="preserve"> </w:t>
      </w:r>
      <w:r>
        <w:t>thể</w:t>
      </w:r>
      <w:r>
        <w:rPr>
          <w:spacing w:val="-10"/>
        </w:rPr>
        <w:t xml:space="preserve"> </w:t>
      </w:r>
      <w:r>
        <w:t>hiện</w:t>
      </w:r>
      <w:r>
        <w:rPr>
          <w:spacing w:val="-10"/>
        </w:rPr>
        <w:t xml:space="preserve"> </w:t>
      </w:r>
      <w:r>
        <w:t>lần</w:t>
      </w:r>
      <w:r>
        <w:rPr>
          <w:spacing w:val="-12"/>
        </w:rPr>
        <w:t xml:space="preserve"> </w:t>
      </w:r>
      <w:r>
        <w:t>lượt</w:t>
      </w:r>
      <w:r>
        <w:rPr>
          <w:spacing w:val="-10"/>
        </w:rPr>
        <w:t xml:space="preserve"> </w:t>
      </w:r>
      <w:r>
        <w:t>như</w:t>
      </w:r>
      <w:r>
        <w:rPr>
          <w:spacing w:val="-9"/>
        </w:rPr>
        <w:t xml:space="preserve"> </w:t>
      </w:r>
      <w:r>
        <w:t>các</w:t>
      </w:r>
      <w:r>
        <w:rPr>
          <w:spacing w:val="-12"/>
        </w:rPr>
        <w:t xml:space="preserve"> </w:t>
      </w:r>
      <w:r>
        <w:t>hình</w:t>
      </w:r>
      <w:r>
        <w:rPr>
          <w:spacing w:val="-12"/>
        </w:rPr>
        <w:t xml:space="preserve"> </w:t>
      </w:r>
      <w:r>
        <w:t xml:space="preserve">dưới </w:t>
      </w:r>
      <w:r>
        <w:rPr>
          <w:spacing w:val="-4"/>
        </w:rPr>
        <w:t>đây:</w:t>
      </w:r>
    </w:p>
    <w:p w14:paraId="7FD0999B">
      <w:pPr>
        <w:pStyle w:val="7"/>
        <w:spacing w:after="0" w:line="264" w:lineRule="auto"/>
        <w:sectPr>
          <w:pgSz w:w="11910" w:h="16850"/>
          <w:pgMar w:top="1180" w:right="283" w:bottom="1300" w:left="1417" w:header="0" w:footer="1104" w:gutter="0"/>
          <w:cols w:space="720" w:num="1"/>
        </w:sectPr>
      </w:pPr>
    </w:p>
    <w:p w14:paraId="79D7D179">
      <w:pPr>
        <w:pStyle w:val="7"/>
        <w:ind w:left="568"/>
        <w:rPr>
          <w:sz w:val="20"/>
        </w:rPr>
      </w:pPr>
    </w:p>
    <w:p w14:paraId="6965F581">
      <w:pPr>
        <w:pStyle w:val="7"/>
        <w:spacing w:before="48"/>
        <w:ind w:left="1131" w:right="1412"/>
        <w:jc w:val="center"/>
      </w:pPr>
      <w:r>
        <w:t>Hình</w:t>
      </w:r>
      <w:r>
        <w:rPr>
          <w:spacing w:val="-5"/>
        </w:rPr>
        <w:t xml:space="preserve"> </w:t>
      </w:r>
      <w:r>
        <w:t>13.</w:t>
      </w:r>
      <w:r>
        <w:rPr>
          <w:spacing w:val="-5"/>
        </w:rPr>
        <w:t xml:space="preserve"> </w:t>
      </w:r>
      <w:r>
        <w:t>Thuật</w:t>
      </w:r>
      <w:r>
        <w:rPr>
          <w:spacing w:val="-5"/>
        </w:rPr>
        <w:t xml:space="preserve"> </w:t>
      </w:r>
      <w:r>
        <w:t>toán</w:t>
      </w:r>
      <w:r>
        <w:rPr>
          <w:spacing w:val="-5"/>
        </w:rPr>
        <w:t xml:space="preserve"> </w:t>
      </w:r>
      <w:r>
        <w:t>Astar</w:t>
      </w:r>
      <w:r>
        <w:rPr>
          <w:spacing w:val="-5"/>
        </w:rPr>
        <w:t xml:space="preserve"> </w:t>
      </w:r>
      <w:r>
        <w:t>trên</w:t>
      </w:r>
      <w:r>
        <w:rPr>
          <w:spacing w:val="-5"/>
        </w:rPr>
        <w:t xml:space="preserve"> </w:t>
      </w:r>
      <w:r>
        <w:rPr>
          <w:spacing w:val="-2"/>
        </w:rPr>
        <w:t>Map_No1.txt</w:t>
      </w:r>
    </w:p>
    <w:p w14:paraId="6560638D">
      <w:pPr>
        <w:pStyle w:val="7"/>
        <w:spacing w:before="104"/>
        <w:ind w:left="0"/>
        <w:rPr>
          <w:sz w:val="20"/>
        </w:rPr>
      </w:pPr>
    </w:p>
    <w:p w14:paraId="1C838167">
      <w:pPr>
        <w:pStyle w:val="7"/>
        <w:spacing w:before="16"/>
        <w:ind w:left="1131" w:right="1412"/>
        <w:jc w:val="center"/>
      </w:pPr>
      <w:r>
        <w:t>Hình</w:t>
      </w:r>
      <w:r>
        <w:rPr>
          <w:spacing w:val="-6"/>
        </w:rPr>
        <w:t xml:space="preserve"> </w:t>
      </w:r>
      <w:r>
        <w:t>14.</w:t>
      </w:r>
      <w:r>
        <w:rPr>
          <w:spacing w:val="-7"/>
        </w:rPr>
        <w:t xml:space="preserve"> </w:t>
      </w:r>
      <w:r>
        <w:t>Thuật</w:t>
      </w:r>
      <w:r>
        <w:rPr>
          <w:spacing w:val="-7"/>
        </w:rPr>
        <w:t xml:space="preserve"> </w:t>
      </w:r>
      <w:r>
        <w:t>toán</w:t>
      </w:r>
      <w:r>
        <w:rPr>
          <w:spacing w:val="-5"/>
        </w:rPr>
        <w:t xml:space="preserve"> </w:t>
      </w:r>
      <w:r>
        <w:t>Breadth</w:t>
      </w:r>
      <w:r>
        <w:rPr>
          <w:spacing w:val="-7"/>
        </w:rPr>
        <w:t xml:space="preserve"> </w:t>
      </w:r>
      <w:r>
        <w:t>First</w:t>
      </w:r>
      <w:r>
        <w:rPr>
          <w:spacing w:val="-4"/>
        </w:rPr>
        <w:t xml:space="preserve"> </w:t>
      </w:r>
      <w:r>
        <w:t>Search</w:t>
      </w:r>
      <w:r>
        <w:rPr>
          <w:spacing w:val="-7"/>
        </w:rPr>
        <w:t xml:space="preserve"> </w:t>
      </w:r>
      <w:r>
        <w:t>trên</w:t>
      </w:r>
      <w:r>
        <w:rPr>
          <w:spacing w:val="-4"/>
        </w:rPr>
        <w:t xml:space="preserve"> </w:t>
      </w:r>
      <w:r>
        <w:rPr>
          <w:spacing w:val="-2"/>
        </w:rPr>
        <w:t>Map_No1.txt</w:t>
      </w:r>
    </w:p>
    <w:p w14:paraId="6C741893">
      <w:pPr>
        <w:pStyle w:val="7"/>
        <w:spacing w:after="0"/>
        <w:jc w:val="center"/>
        <w:sectPr>
          <w:pgSz w:w="11910" w:h="16850"/>
          <w:pgMar w:top="1180" w:right="283" w:bottom="1300" w:left="1417" w:header="0" w:footer="1104" w:gutter="0"/>
          <w:cols w:space="720" w:num="1"/>
        </w:sectPr>
      </w:pPr>
    </w:p>
    <w:p w14:paraId="2E58D080">
      <w:pPr>
        <w:pStyle w:val="7"/>
        <w:ind w:left="568"/>
        <w:rPr>
          <w:sz w:val="20"/>
        </w:rPr>
      </w:pPr>
    </w:p>
    <w:p w14:paraId="4288CA6A">
      <w:pPr>
        <w:pStyle w:val="7"/>
        <w:spacing w:before="38"/>
        <w:ind w:left="0"/>
      </w:pPr>
    </w:p>
    <w:p w14:paraId="4D2EA826">
      <w:pPr>
        <w:pStyle w:val="7"/>
        <w:spacing w:before="1" w:line="360" w:lineRule="auto"/>
        <w:ind w:right="2050" w:firstLine="1516"/>
      </w:pPr>
      <w:r>
        <w:t>Hình</w:t>
      </w:r>
      <w:r>
        <w:rPr>
          <w:spacing w:val="-4"/>
        </w:rPr>
        <w:t xml:space="preserve"> </w:t>
      </w:r>
      <w:r>
        <w:t>15.</w:t>
      </w:r>
      <w:r>
        <w:rPr>
          <w:spacing w:val="-5"/>
        </w:rPr>
        <w:t xml:space="preserve"> </w:t>
      </w:r>
      <w:r>
        <w:t>Thuật</w:t>
      </w:r>
      <w:r>
        <w:rPr>
          <w:spacing w:val="-5"/>
        </w:rPr>
        <w:t xml:space="preserve"> </w:t>
      </w:r>
      <w:r>
        <w:t>toán</w:t>
      </w:r>
      <w:r>
        <w:rPr>
          <w:spacing w:val="-5"/>
        </w:rPr>
        <w:t xml:space="preserve"> </w:t>
      </w:r>
      <w:r>
        <w:t>Depth</w:t>
      </w:r>
      <w:r>
        <w:rPr>
          <w:spacing w:val="-5"/>
        </w:rPr>
        <w:t xml:space="preserve"> </w:t>
      </w:r>
      <w:r>
        <w:t>First</w:t>
      </w:r>
      <w:r>
        <w:rPr>
          <w:spacing w:val="-3"/>
        </w:rPr>
        <w:t xml:space="preserve"> </w:t>
      </w:r>
      <w:r>
        <w:t>Search</w:t>
      </w:r>
      <w:r>
        <w:rPr>
          <w:spacing w:val="-5"/>
        </w:rPr>
        <w:t xml:space="preserve"> </w:t>
      </w:r>
      <w:r>
        <w:t>trên</w:t>
      </w:r>
      <w:r>
        <w:rPr>
          <w:spacing w:val="-2"/>
        </w:rPr>
        <w:t xml:space="preserve"> </w:t>
      </w:r>
      <w:r>
        <w:t>Map_No1.txt Kết quả được tóm tắt qua bảng dưới đây</w:t>
      </w:r>
    </w:p>
    <w:tbl>
      <w:tblPr>
        <w:tblStyle w:val="6"/>
        <w:tblW w:w="0" w:type="auto"/>
        <w:tblInd w:w="2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9"/>
        <w:gridCol w:w="2410"/>
        <w:gridCol w:w="2410"/>
        <w:gridCol w:w="3255"/>
      </w:tblGrid>
      <w:tr w14:paraId="60435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989" w:type="dxa"/>
          </w:tcPr>
          <w:p w14:paraId="2F89F394">
            <w:pPr>
              <w:pStyle w:val="14"/>
              <w:spacing w:before="0" w:line="240" w:lineRule="auto"/>
              <w:ind w:left="0"/>
              <w:rPr>
                <w:sz w:val="24"/>
              </w:rPr>
            </w:pPr>
          </w:p>
        </w:tc>
        <w:tc>
          <w:tcPr>
            <w:tcW w:w="2410" w:type="dxa"/>
          </w:tcPr>
          <w:p w14:paraId="19234EDB">
            <w:pPr>
              <w:pStyle w:val="14"/>
              <w:spacing w:line="240" w:lineRule="auto"/>
              <w:ind w:left="105"/>
              <w:rPr>
                <w:b/>
                <w:sz w:val="26"/>
              </w:rPr>
            </w:pPr>
            <w:r>
              <w:rPr>
                <w:b/>
                <w:sz w:val="26"/>
              </w:rPr>
              <w:t>Chi</w:t>
            </w:r>
            <w:r>
              <w:rPr>
                <w:b/>
                <w:spacing w:val="59"/>
                <w:w w:val="150"/>
                <w:sz w:val="26"/>
              </w:rPr>
              <w:t xml:space="preserve"> </w:t>
            </w:r>
            <w:r>
              <w:rPr>
                <w:b/>
                <w:sz w:val="26"/>
              </w:rPr>
              <w:t>phí</w:t>
            </w:r>
            <w:r>
              <w:rPr>
                <w:b/>
                <w:spacing w:val="62"/>
                <w:w w:val="150"/>
                <w:sz w:val="26"/>
              </w:rPr>
              <w:t xml:space="preserve"> </w:t>
            </w:r>
            <w:r>
              <w:rPr>
                <w:b/>
                <w:sz w:val="26"/>
              </w:rPr>
              <w:t>đường</w:t>
            </w:r>
            <w:r>
              <w:rPr>
                <w:b/>
                <w:spacing w:val="62"/>
                <w:w w:val="150"/>
                <w:sz w:val="26"/>
              </w:rPr>
              <w:t xml:space="preserve"> </w:t>
            </w:r>
            <w:r>
              <w:rPr>
                <w:b/>
                <w:spacing w:val="-7"/>
                <w:sz w:val="26"/>
              </w:rPr>
              <w:t>đi</w:t>
            </w:r>
          </w:p>
          <w:p w14:paraId="706E1846">
            <w:pPr>
              <w:pStyle w:val="14"/>
              <w:spacing w:before="1"/>
              <w:ind w:left="105"/>
              <w:rPr>
                <w:b/>
                <w:sz w:val="26"/>
              </w:rPr>
            </w:pPr>
            <w:r>
              <w:rPr>
                <w:b/>
                <w:spacing w:val="-2"/>
                <w:sz w:val="26"/>
              </w:rPr>
              <w:t>(nút)</w:t>
            </w:r>
          </w:p>
        </w:tc>
        <w:tc>
          <w:tcPr>
            <w:tcW w:w="2410" w:type="dxa"/>
          </w:tcPr>
          <w:p w14:paraId="04FC25DA">
            <w:pPr>
              <w:pStyle w:val="14"/>
              <w:spacing w:line="240" w:lineRule="auto"/>
              <w:ind w:left="105"/>
              <w:rPr>
                <w:b/>
                <w:sz w:val="26"/>
              </w:rPr>
            </w:pPr>
            <w:r>
              <w:rPr>
                <w:b/>
                <w:sz w:val="26"/>
              </w:rPr>
              <w:t>Thời</w:t>
            </w:r>
            <w:r>
              <w:rPr>
                <w:b/>
                <w:spacing w:val="-9"/>
                <w:sz w:val="26"/>
              </w:rPr>
              <w:t xml:space="preserve"> </w:t>
            </w:r>
            <w:r>
              <w:rPr>
                <w:b/>
                <w:sz w:val="26"/>
              </w:rPr>
              <w:t>gian</w:t>
            </w:r>
            <w:r>
              <w:rPr>
                <w:b/>
                <w:spacing w:val="-7"/>
                <w:sz w:val="26"/>
              </w:rPr>
              <w:t xml:space="preserve"> </w:t>
            </w:r>
            <w:r>
              <w:rPr>
                <w:b/>
                <w:spacing w:val="-2"/>
                <w:sz w:val="26"/>
              </w:rPr>
              <w:t>(giây)</w:t>
            </w:r>
          </w:p>
        </w:tc>
        <w:tc>
          <w:tcPr>
            <w:tcW w:w="3255" w:type="dxa"/>
          </w:tcPr>
          <w:p w14:paraId="1F22D826">
            <w:pPr>
              <w:pStyle w:val="14"/>
              <w:spacing w:line="240" w:lineRule="auto"/>
              <w:ind w:left="105"/>
              <w:rPr>
                <w:b/>
                <w:sz w:val="26"/>
              </w:rPr>
            </w:pPr>
            <w:r>
              <w:rPr>
                <w:b/>
                <w:sz w:val="26"/>
              </w:rPr>
              <w:t>Số</w:t>
            </w:r>
            <w:r>
              <w:rPr>
                <w:b/>
                <w:spacing w:val="-5"/>
                <w:sz w:val="26"/>
              </w:rPr>
              <w:t xml:space="preserve"> </w:t>
            </w:r>
            <w:r>
              <w:rPr>
                <w:b/>
                <w:sz w:val="26"/>
              </w:rPr>
              <w:t>nút</w:t>
            </w:r>
            <w:r>
              <w:rPr>
                <w:b/>
                <w:spacing w:val="-4"/>
                <w:sz w:val="26"/>
              </w:rPr>
              <w:t xml:space="preserve"> </w:t>
            </w:r>
            <w:r>
              <w:rPr>
                <w:b/>
                <w:sz w:val="26"/>
              </w:rPr>
              <w:t>đã</w:t>
            </w:r>
            <w:r>
              <w:rPr>
                <w:b/>
                <w:spacing w:val="-5"/>
                <w:sz w:val="26"/>
              </w:rPr>
              <w:t xml:space="preserve"> </w:t>
            </w:r>
            <w:r>
              <w:rPr>
                <w:b/>
                <w:sz w:val="26"/>
              </w:rPr>
              <w:t>duyệt</w:t>
            </w:r>
            <w:r>
              <w:rPr>
                <w:b/>
                <w:spacing w:val="-4"/>
                <w:sz w:val="26"/>
              </w:rPr>
              <w:t xml:space="preserve"> </w:t>
            </w:r>
            <w:r>
              <w:rPr>
                <w:b/>
                <w:spacing w:val="-2"/>
                <w:sz w:val="26"/>
              </w:rPr>
              <w:t>(nút)</w:t>
            </w:r>
          </w:p>
        </w:tc>
      </w:tr>
      <w:tr w14:paraId="490A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989" w:type="dxa"/>
          </w:tcPr>
          <w:p w14:paraId="2F7F8084">
            <w:pPr>
              <w:pStyle w:val="14"/>
              <w:spacing w:before="0" w:line="277" w:lineRule="exact"/>
              <w:rPr>
                <w:b/>
                <w:sz w:val="26"/>
              </w:rPr>
            </w:pPr>
            <w:r>
              <w:rPr>
                <w:b/>
                <w:spacing w:val="-5"/>
                <w:sz w:val="26"/>
              </w:rPr>
              <w:t>A*</w:t>
            </w:r>
          </w:p>
        </w:tc>
        <w:tc>
          <w:tcPr>
            <w:tcW w:w="2410" w:type="dxa"/>
          </w:tcPr>
          <w:p w14:paraId="700912FE">
            <w:pPr>
              <w:pStyle w:val="14"/>
              <w:spacing w:before="0" w:line="277" w:lineRule="exact"/>
              <w:ind w:left="105"/>
              <w:rPr>
                <w:sz w:val="26"/>
              </w:rPr>
            </w:pPr>
            <w:r>
              <w:rPr>
                <w:spacing w:val="-5"/>
                <w:sz w:val="26"/>
              </w:rPr>
              <w:t>83</w:t>
            </w:r>
          </w:p>
        </w:tc>
        <w:tc>
          <w:tcPr>
            <w:tcW w:w="2410" w:type="dxa"/>
          </w:tcPr>
          <w:p w14:paraId="461DB7CD">
            <w:pPr>
              <w:pStyle w:val="14"/>
              <w:spacing w:before="0" w:line="277" w:lineRule="exact"/>
              <w:ind w:left="105"/>
              <w:rPr>
                <w:sz w:val="26"/>
              </w:rPr>
            </w:pPr>
            <w:r>
              <w:rPr>
                <w:spacing w:val="-5"/>
                <w:sz w:val="26"/>
              </w:rPr>
              <w:t>1,7</w:t>
            </w:r>
          </w:p>
        </w:tc>
        <w:tc>
          <w:tcPr>
            <w:tcW w:w="3255" w:type="dxa"/>
          </w:tcPr>
          <w:p w14:paraId="51114181">
            <w:pPr>
              <w:pStyle w:val="14"/>
              <w:spacing w:before="0" w:line="277" w:lineRule="exact"/>
              <w:ind w:left="105"/>
              <w:rPr>
                <w:sz w:val="26"/>
              </w:rPr>
            </w:pPr>
            <w:r>
              <w:rPr>
                <w:spacing w:val="-5"/>
                <w:sz w:val="26"/>
              </w:rPr>
              <w:t>171</w:t>
            </w:r>
          </w:p>
        </w:tc>
      </w:tr>
      <w:tr w14:paraId="10F19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89" w:type="dxa"/>
          </w:tcPr>
          <w:p w14:paraId="3C215E19">
            <w:pPr>
              <w:pStyle w:val="14"/>
              <w:rPr>
                <w:b/>
                <w:sz w:val="26"/>
              </w:rPr>
            </w:pPr>
            <w:r>
              <w:rPr>
                <w:b/>
                <w:spacing w:val="-5"/>
                <w:sz w:val="26"/>
              </w:rPr>
              <w:t>BFS</w:t>
            </w:r>
          </w:p>
        </w:tc>
        <w:tc>
          <w:tcPr>
            <w:tcW w:w="2410" w:type="dxa"/>
          </w:tcPr>
          <w:p w14:paraId="3FBE2639">
            <w:pPr>
              <w:pStyle w:val="14"/>
              <w:ind w:left="105"/>
              <w:rPr>
                <w:sz w:val="26"/>
              </w:rPr>
            </w:pPr>
            <w:r>
              <w:rPr>
                <w:spacing w:val="-5"/>
                <w:sz w:val="26"/>
              </w:rPr>
              <w:t>83</w:t>
            </w:r>
          </w:p>
        </w:tc>
        <w:tc>
          <w:tcPr>
            <w:tcW w:w="2410" w:type="dxa"/>
          </w:tcPr>
          <w:p w14:paraId="1AF23B88">
            <w:pPr>
              <w:pStyle w:val="14"/>
              <w:ind w:left="105"/>
              <w:rPr>
                <w:sz w:val="26"/>
              </w:rPr>
            </w:pPr>
            <w:r>
              <w:rPr>
                <w:spacing w:val="-4"/>
                <w:sz w:val="26"/>
              </w:rPr>
              <w:t>5,68</w:t>
            </w:r>
          </w:p>
        </w:tc>
        <w:tc>
          <w:tcPr>
            <w:tcW w:w="3255" w:type="dxa"/>
          </w:tcPr>
          <w:p w14:paraId="2823FFBF">
            <w:pPr>
              <w:pStyle w:val="14"/>
              <w:ind w:left="105"/>
              <w:rPr>
                <w:sz w:val="26"/>
              </w:rPr>
            </w:pPr>
            <w:r>
              <w:rPr>
                <w:spacing w:val="-5"/>
                <w:sz w:val="26"/>
              </w:rPr>
              <w:t>476</w:t>
            </w:r>
          </w:p>
        </w:tc>
      </w:tr>
      <w:tr w14:paraId="01541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89" w:type="dxa"/>
          </w:tcPr>
          <w:p w14:paraId="608013FE">
            <w:pPr>
              <w:pStyle w:val="14"/>
              <w:rPr>
                <w:b/>
                <w:sz w:val="26"/>
              </w:rPr>
            </w:pPr>
            <w:r>
              <w:rPr>
                <w:b/>
                <w:spacing w:val="-5"/>
                <w:sz w:val="26"/>
              </w:rPr>
              <w:t>DFS</w:t>
            </w:r>
          </w:p>
        </w:tc>
        <w:tc>
          <w:tcPr>
            <w:tcW w:w="2410" w:type="dxa"/>
          </w:tcPr>
          <w:p w14:paraId="7BB660BC">
            <w:pPr>
              <w:pStyle w:val="14"/>
              <w:ind w:left="105"/>
              <w:rPr>
                <w:sz w:val="26"/>
              </w:rPr>
            </w:pPr>
            <w:r>
              <w:rPr>
                <w:spacing w:val="-5"/>
                <w:sz w:val="26"/>
              </w:rPr>
              <w:t>83</w:t>
            </w:r>
          </w:p>
        </w:tc>
        <w:tc>
          <w:tcPr>
            <w:tcW w:w="2410" w:type="dxa"/>
          </w:tcPr>
          <w:p w14:paraId="699254FF">
            <w:pPr>
              <w:pStyle w:val="14"/>
              <w:ind w:left="105"/>
              <w:rPr>
                <w:sz w:val="26"/>
              </w:rPr>
            </w:pPr>
            <w:r>
              <w:rPr>
                <w:spacing w:val="-4"/>
                <w:sz w:val="26"/>
              </w:rPr>
              <w:t>2,59</w:t>
            </w:r>
          </w:p>
        </w:tc>
        <w:tc>
          <w:tcPr>
            <w:tcW w:w="3255" w:type="dxa"/>
          </w:tcPr>
          <w:p w14:paraId="2D1EDCC2">
            <w:pPr>
              <w:pStyle w:val="14"/>
              <w:ind w:left="105"/>
              <w:rPr>
                <w:sz w:val="26"/>
              </w:rPr>
            </w:pPr>
            <w:r>
              <w:rPr>
                <w:spacing w:val="-5"/>
                <w:sz w:val="26"/>
              </w:rPr>
              <w:t>204</w:t>
            </w:r>
          </w:p>
        </w:tc>
      </w:tr>
    </w:tbl>
    <w:p w14:paraId="7A69C8BB">
      <w:pPr>
        <w:pStyle w:val="7"/>
        <w:spacing w:before="2"/>
        <w:ind w:left="2366"/>
        <w:jc w:val="both"/>
      </w:pPr>
      <w:r>
        <w:t>Bảng</w:t>
      </w:r>
      <w:r>
        <w:rPr>
          <w:spacing w:val="-6"/>
        </w:rPr>
        <w:t xml:space="preserve"> </w:t>
      </w:r>
      <w:r>
        <w:t>3.</w:t>
      </w:r>
      <w:r>
        <w:rPr>
          <w:spacing w:val="-5"/>
        </w:rPr>
        <w:t xml:space="preserve"> </w:t>
      </w:r>
      <w:r>
        <w:t>So</w:t>
      </w:r>
      <w:r>
        <w:rPr>
          <w:spacing w:val="-5"/>
        </w:rPr>
        <w:t xml:space="preserve"> </w:t>
      </w:r>
      <w:r>
        <w:t>sánh</w:t>
      </w:r>
      <w:r>
        <w:rPr>
          <w:spacing w:val="-5"/>
        </w:rPr>
        <w:t xml:space="preserve"> </w:t>
      </w:r>
      <w:r>
        <w:t>3</w:t>
      </w:r>
      <w:r>
        <w:rPr>
          <w:spacing w:val="-2"/>
        </w:rPr>
        <w:t xml:space="preserve"> </w:t>
      </w:r>
      <w:r>
        <w:t>thuật</w:t>
      </w:r>
      <w:r>
        <w:rPr>
          <w:spacing w:val="-5"/>
        </w:rPr>
        <w:t xml:space="preserve"> </w:t>
      </w:r>
      <w:r>
        <w:t>toán</w:t>
      </w:r>
      <w:r>
        <w:rPr>
          <w:spacing w:val="-5"/>
        </w:rPr>
        <w:t xml:space="preserve"> </w:t>
      </w:r>
      <w:r>
        <w:t>trên</w:t>
      </w:r>
      <w:r>
        <w:rPr>
          <w:spacing w:val="-2"/>
        </w:rPr>
        <w:t xml:space="preserve"> Map_No1.txt</w:t>
      </w:r>
    </w:p>
    <w:p w14:paraId="58DCB9CC">
      <w:pPr>
        <w:pStyle w:val="7"/>
        <w:spacing w:before="30" w:line="264" w:lineRule="auto"/>
        <w:ind w:right="845" w:firstLine="427"/>
        <w:jc w:val="both"/>
      </w:pPr>
      <w:r>
        <w:t>Ta thấy giải thuật A Star có cả 3 thông số vượt trội so với 2 thuật toán kia, về mặt thời gian và chi phí. Trong khi thời gian cho thuật toán A Star là 1,7 giây thì BFS gấp hơn</w:t>
      </w:r>
      <w:r>
        <w:rPr>
          <w:spacing w:val="-14"/>
        </w:rPr>
        <w:t xml:space="preserve"> </w:t>
      </w:r>
      <w:r>
        <w:t>3</w:t>
      </w:r>
      <w:r>
        <w:rPr>
          <w:spacing w:val="-12"/>
        </w:rPr>
        <w:t xml:space="preserve"> </w:t>
      </w:r>
      <w:r>
        <w:t>lần</w:t>
      </w:r>
      <w:r>
        <w:rPr>
          <w:spacing w:val="-12"/>
        </w:rPr>
        <w:t xml:space="preserve"> </w:t>
      </w:r>
      <w:r>
        <w:t>là</w:t>
      </w:r>
      <w:r>
        <w:rPr>
          <w:spacing w:val="-14"/>
        </w:rPr>
        <w:t xml:space="preserve"> </w:t>
      </w:r>
      <w:r>
        <w:t>5,68</w:t>
      </w:r>
      <w:r>
        <w:rPr>
          <w:spacing w:val="-14"/>
        </w:rPr>
        <w:t xml:space="preserve"> </w:t>
      </w:r>
      <w:r>
        <w:t>giây</w:t>
      </w:r>
      <w:r>
        <w:rPr>
          <w:spacing w:val="-14"/>
        </w:rPr>
        <w:t xml:space="preserve"> </w:t>
      </w:r>
      <w:r>
        <w:t>và</w:t>
      </w:r>
      <w:r>
        <w:rPr>
          <w:spacing w:val="-14"/>
        </w:rPr>
        <w:t xml:space="preserve"> </w:t>
      </w:r>
      <w:r>
        <w:t>số</w:t>
      </w:r>
      <w:r>
        <w:rPr>
          <w:spacing w:val="-14"/>
        </w:rPr>
        <w:t xml:space="preserve"> </w:t>
      </w:r>
      <w:r>
        <w:t>lượng</w:t>
      </w:r>
      <w:r>
        <w:rPr>
          <w:spacing w:val="-14"/>
        </w:rPr>
        <w:t xml:space="preserve"> </w:t>
      </w:r>
      <w:r>
        <w:t>nút</w:t>
      </w:r>
      <w:r>
        <w:rPr>
          <w:spacing w:val="-14"/>
        </w:rPr>
        <w:t xml:space="preserve"> </w:t>
      </w:r>
      <w:r>
        <w:t>duyệt</w:t>
      </w:r>
      <w:r>
        <w:rPr>
          <w:spacing w:val="-14"/>
        </w:rPr>
        <w:t xml:space="preserve"> </w:t>
      </w:r>
      <w:r>
        <w:t>cũng</w:t>
      </w:r>
      <w:r>
        <w:rPr>
          <w:spacing w:val="-14"/>
        </w:rPr>
        <w:t xml:space="preserve"> </w:t>
      </w:r>
      <w:r>
        <w:t>nhiều</w:t>
      </w:r>
      <w:r>
        <w:rPr>
          <w:spacing w:val="-12"/>
        </w:rPr>
        <w:t xml:space="preserve"> </w:t>
      </w:r>
      <w:r>
        <w:t>hơn</w:t>
      </w:r>
      <w:r>
        <w:rPr>
          <w:spacing w:val="-14"/>
        </w:rPr>
        <w:t xml:space="preserve"> </w:t>
      </w:r>
      <w:r>
        <w:t>hẳn.</w:t>
      </w:r>
      <w:r>
        <w:rPr>
          <w:spacing w:val="-13"/>
        </w:rPr>
        <w:t xml:space="preserve"> </w:t>
      </w:r>
      <w:r>
        <w:t>Do</w:t>
      </w:r>
      <w:r>
        <w:rPr>
          <w:spacing w:val="-12"/>
        </w:rPr>
        <w:t xml:space="preserve"> </w:t>
      </w:r>
      <w:r>
        <w:t>tìm</w:t>
      </w:r>
      <w:r>
        <w:rPr>
          <w:spacing w:val="-14"/>
        </w:rPr>
        <w:t xml:space="preserve"> </w:t>
      </w:r>
      <w:r>
        <w:t>kiếm</w:t>
      </w:r>
      <w:r>
        <w:rPr>
          <w:spacing w:val="-11"/>
        </w:rPr>
        <w:t xml:space="preserve"> </w:t>
      </w:r>
      <w:r>
        <w:t>theo</w:t>
      </w:r>
      <w:r>
        <w:rPr>
          <w:spacing w:val="-12"/>
        </w:rPr>
        <w:t xml:space="preserve"> </w:t>
      </w:r>
      <w:r>
        <w:t>chiều rộng</w:t>
      </w:r>
      <w:r>
        <w:rPr>
          <w:spacing w:val="-8"/>
        </w:rPr>
        <w:t xml:space="preserve"> </w:t>
      </w:r>
      <w:r>
        <w:t>nên</w:t>
      </w:r>
      <w:r>
        <w:rPr>
          <w:spacing w:val="-7"/>
        </w:rPr>
        <w:t xml:space="preserve"> </w:t>
      </w:r>
      <w:r>
        <w:t>BFS</w:t>
      </w:r>
      <w:r>
        <w:rPr>
          <w:spacing w:val="-8"/>
        </w:rPr>
        <w:t xml:space="preserve"> </w:t>
      </w:r>
      <w:r>
        <w:t>đi</w:t>
      </w:r>
      <w:r>
        <w:rPr>
          <w:spacing w:val="-8"/>
        </w:rPr>
        <w:t xml:space="preserve"> </w:t>
      </w:r>
      <w:r>
        <w:t>qua</w:t>
      </w:r>
      <w:r>
        <w:rPr>
          <w:spacing w:val="-7"/>
        </w:rPr>
        <w:t xml:space="preserve"> </w:t>
      </w:r>
      <w:r>
        <w:t>rất</w:t>
      </w:r>
      <w:r>
        <w:rPr>
          <w:spacing w:val="-8"/>
        </w:rPr>
        <w:t xml:space="preserve"> </w:t>
      </w:r>
      <w:r>
        <w:t>nhiều</w:t>
      </w:r>
      <w:r>
        <w:rPr>
          <w:spacing w:val="-8"/>
        </w:rPr>
        <w:t xml:space="preserve"> </w:t>
      </w:r>
      <w:r>
        <w:t>nút</w:t>
      </w:r>
      <w:r>
        <w:rPr>
          <w:spacing w:val="-8"/>
        </w:rPr>
        <w:t xml:space="preserve"> </w:t>
      </w:r>
      <w:r>
        <w:t>và</w:t>
      </w:r>
      <w:r>
        <w:rPr>
          <w:spacing w:val="-7"/>
        </w:rPr>
        <w:t xml:space="preserve"> </w:t>
      </w:r>
      <w:r>
        <w:t>số</w:t>
      </w:r>
      <w:r>
        <w:rPr>
          <w:spacing w:val="-7"/>
        </w:rPr>
        <w:t xml:space="preserve"> </w:t>
      </w:r>
      <w:r>
        <w:t>lượng</w:t>
      </w:r>
      <w:r>
        <w:rPr>
          <w:spacing w:val="-5"/>
        </w:rPr>
        <w:t xml:space="preserve"> </w:t>
      </w:r>
      <w:r>
        <w:t>nút</w:t>
      </w:r>
      <w:r>
        <w:rPr>
          <w:spacing w:val="-8"/>
        </w:rPr>
        <w:t xml:space="preserve"> </w:t>
      </w:r>
      <w:r>
        <w:t>duyệt</w:t>
      </w:r>
      <w:r>
        <w:rPr>
          <w:spacing w:val="-8"/>
        </w:rPr>
        <w:t xml:space="preserve"> </w:t>
      </w:r>
      <w:r>
        <w:t>là</w:t>
      </w:r>
      <w:r>
        <w:rPr>
          <w:spacing w:val="-7"/>
        </w:rPr>
        <w:t xml:space="preserve"> </w:t>
      </w:r>
      <w:r>
        <w:t>476,</w:t>
      </w:r>
      <w:r>
        <w:rPr>
          <w:spacing w:val="-8"/>
        </w:rPr>
        <w:t xml:space="preserve"> </w:t>
      </w:r>
      <w:r>
        <w:t>nhiều</w:t>
      </w:r>
      <w:r>
        <w:rPr>
          <w:spacing w:val="-5"/>
        </w:rPr>
        <w:t xml:space="preserve"> </w:t>
      </w:r>
      <w:r>
        <w:t>nhất</w:t>
      </w:r>
      <w:r>
        <w:rPr>
          <w:spacing w:val="-8"/>
        </w:rPr>
        <w:t xml:space="preserve"> </w:t>
      </w:r>
      <w:r>
        <w:t>trong</w:t>
      </w:r>
      <w:r>
        <w:rPr>
          <w:spacing w:val="-7"/>
        </w:rPr>
        <w:t xml:space="preserve"> </w:t>
      </w:r>
      <w:r>
        <w:t>3</w:t>
      </w:r>
      <w:r>
        <w:rPr>
          <w:spacing w:val="-8"/>
        </w:rPr>
        <w:t xml:space="preserve"> </w:t>
      </w:r>
      <w:r>
        <w:t xml:space="preserve">thuật </w:t>
      </w:r>
      <w:r>
        <w:rPr>
          <w:spacing w:val="-2"/>
        </w:rPr>
        <w:t>toán.</w:t>
      </w:r>
    </w:p>
    <w:p w14:paraId="282FF549">
      <w:pPr>
        <w:pStyle w:val="7"/>
        <w:spacing w:after="0" w:line="264" w:lineRule="auto"/>
        <w:jc w:val="both"/>
        <w:sectPr>
          <w:pgSz w:w="11910" w:h="16850"/>
          <w:pgMar w:top="1140" w:right="283" w:bottom="1300" w:left="1417" w:header="0" w:footer="1104" w:gutter="0"/>
          <w:cols w:space="720" w:num="1"/>
        </w:sectPr>
      </w:pPr>
    </w:p>
    <w:p w14:paraId="1FE4F883">
      <w:pPr>
        <w:pStyle w:val="4"/>
        <w:numPr>
          <w:ilvl w:val="2"/>
          <w:numId w:val="15"/>
        </w:numPr>
        <w:tabs>
          <w:tab w:val="left" w:pos="952"/>
        </w:tabs>
        <w:spacing w:before="76" w:after="0" w:line="240" w:lineRule="auto"/>
        <w:ind w:left="952" w:right="0" w:hanging="667"/>
        <w:jc w:val="both"/>
      </w:pPr>
      <w:bookmarkStart w:id="32" w:name="_bookmark32"/>
      <w:bookmarkEnd w:id="32"/>
      <w:r>
        <w:t>Sử</w:t>
      </w:r>
      <w:r>
        <w:rPr>
          <w:spacing w:val="-6"/>
        </w:rPr>
        <w:t xml:space="preserve"> </w:t>
      </w:r>
      <w:r>
        <w:t>dụng</w:t>
      </w:r>
      <w:r>
        <w:rPr>
          <w:spacing w:val="-6"/>
        </w:rPr>
        <w:t xml:space="preserve"> </w:t>
      </w:r>
      <w:r>
        <w:t>nhiều</w:t>
      </w:r>
      <w:r>
        <w:rPr>
          <w:spacing w:val="-4"/>
        </w:rPr>
        <w:t xml:space="preserve"> </w:t>
      </w:r>
      <w:r>
        <w:t>map</w:t>
      </w:r>
      <w:r>
        <w:rPr>
          <w:spacing w:val="-6"/>
        </w:rPr>
        <w:t xml:space="preserve"> </w:t>
      </w:r>
      <w:r>
        <w:t>và</w:t>
      </w:r>
      <w:r>
        <w:rPr>
          <w:spacing w:val="-6"/>
        </w:rPr>
        <w:t xml:space="preserve"> </w:t>
      </w:r>
      <w:r>
        <w:t>tính</w:t>
      </w:r>
      <w:r>
        <w:rPr>
          <w:spacing w:val="-6"/>
        </w:rPr>
        <w:t xml:space="preserve"> </w:t>
      </w:r>
      <w:r>
        <w:t>trung</w:t>
      </w:r>
      <w:r>
        <w:rPr>
          <w:spacing w:val="-6"/>
        </w:rPr>
        <w:t xml:space="preserve"> </w:t>
      </w:r>
      <w:r>
        <w:rPr>
          <w:spacing w:val="-4"/>
        </w:rPr>
        <w:t>bình</w:t>
      </w:r>
    </w:p>
    <w:p w14:paraId="6D41D858">
      <w:pPr>
        <w:pStyle w:val="7"/>
        <w:spacing w:before="30" w:line="264" w:lineRule="auto"/>
        <w:ind w:right="845" w:firstLine="427"/>
        <w:jc w:val="both"/>
      </w:pPr>
      <w:r>
        <w:t>Ta</w:t>
      </w:r>
      <w:r>
        <w:rPr>
          <w:spacing w:val="-5"/>
        </w:rPr>
        <w:t xml:space="preserve"> </w:t>
      </w:r>
      <w:r>
        <w:t>tiếp</w:t>
      </w:r>
      <w:r>
        <w:rPr>
          <w:spacing w:val="-5"/>
        </w:rPr>
        <w:t xml:space="preserve"> </w:t>
      </w:r>
      <w:r>
        <w:t>tục</w:t>
      </w:r>
      <w:r>
        <w:rPr>
          <w:spacing w:val="-5"/>
        </w:rPr>
        <w:t xml:space="preserve"> </w:t>
      </w:r>
      <w:r>
        <w:t>so</w:t>
      </w:r>
      <w:r>
        <w:rPr>
          <w:spacing w:val="-5"/>
        </w:rPr>
        <w:t xml:space="preserve"> </w:t>
      </w:r>
      <w:r>
        <w:t>sánh</w:t>
      </w:r>
      <w:r>
        <w:rPr>
          <w:spacing w:val="-4"/>
        </w:rPr>
        <w:t xml:space="preserve"> </w:t>
      </w:r>
      <w:r>
        <w:t>3</w:t>
      </w:r>
      <w:r>
        <w:rPr>
          <w:spacing w:val="-5"/>
        </w:rPr>
        <w:t xml:space="preserve"> </w:t>
      </w:r>
      <w:r>
        <w:t>thuật</w:t>
      </w:r>
      <w:r>
        <w:rPr>
          <w:spacing w:val="-5"/>
        </w:rPr>
        <w:t xml:space="preserve"> </w:t>
      </w:r>
      <w:r>
        <w:t>toán</w:t>
      </w:r>
      <w:r>
        <w:rPr>
          <w:spacing w:val="-5"/>
        </w:rPr>
        <w:t xml:space="preserve"> </w:t>
      </w:r>
      <w:r>
        <w:t>dựa</w:t>
      </w:r>
      <w:r>
        <w:rPr>
          <w:spacing w:val="-5"/>
        </w:rPr>
        <w:t xml:space="preserve"> </w:t>
      </w:r>
      <w:r>
        <w:t>trên</w:t>
      </w:r>
      <w:r>
        <w:rPr>
          <w:spacing w:val="-5"/>
        </w:rPr>
        <w:t xml:space="preserve"> </w:t>
      </w:r>
      <w:r>
        <w:t>3</w:t>
      </w:r>
      <w:r>
        <w:rPr>
          <w:spacing w:val="-5"/>
        </w:rPr>
        <w:t xml:space="preserve"> </w:t>
      </w:r>
      <w:r>
        <w:t>thông</w:t>
      </w:r>
      <w:r>
        <w:rPr>
          <w:spacing w:val="-5"/>
        </w:rPr>
        <w:t xml:space="preserve"> </w:t>
      </w:r>
      <w:r>
        <w:t>số</w:t>
      </w:r>
      <w:r>
        <w:rPr>
          <w:spacing w:val="-5"/>
        </w:rPr>
        <w:t xml:space="preserve"> </w:t>
      </w:r>
      <w:r>
        <w:t>là</w:t>
      </w:r>
      <w:r>
        <w:rPr>
          <w:spacing w:val="-5"/>
        </w:rPr>
        <w:t xml:space="preserve"> </w:t>
      </w:r>
      <w:r>
        <w:t>thời</w:t>
      </w:r>
      <w:r>
        <w:rPr>
          <w:spacing w:val="-5"/>
        </w:rPr>
        <w:t xml:space="preserve"> </w:t>
      </w:r>
      <w:r>
        <w:t>gian,</w:t>
      </w:r>
      <w:r>
        <w:rPr>
          <w:spacing w:val="-5"/>
        </w:rPr>
        <w:t xml:space="preserve"> </w:t>
      </w:r>
      <w:r>
        <w:t>chi</w:t>
      </w:r>
      <w:r>
        <w:rPr>
          <w:spacing w:val="-5"/>
        </w:rPr>
        <w:t xml:space="preserve"> </w:t>
      </w:r>
      <w:r>
        <w:t>phí</w:t>
      </w:r>
      <w:r>
        <w:rPr>
          <w:spacing w:val="-5"/>
        </w:rPr>
        <w:t xml:space="preserve"> </w:t>
      </w:r>
      <w:r>
        <w:t>và</w:t>
      </w:r>
      <w:r>
        <w:rPr>
          <w:spacing w:val="-5"/>
        </w:rPr>
        <w:t xml:space="preserve"> </w:t>
      </w:r>
      <w:r>
        <w:t>số</w:t>
      </w:r>
      <w:r>
        <w:rPr>
          <w:spacing w:val="-5"/>
        </w:rPr>
        <w:t xml:space="preserve"> </w:t>
      </w:r>
      <w:r>
        <w:t>nút</w:t>
      </w:r>
      <w:r>
        <w:rPr>
          <w:spacing w:val="-5"/>
        </w:rPr>
        <w:t xml:space="preserve"> </w:t>
      </w:r>
      <w:r>
        <w:t>đã duyệt. Ở đây, ta sẽ sử dụng dữ liệu của 10 bản đồ từ Map_No1 đến Map_No10 và lấy trung bình thông số theo từng thuật toán để so sánh kết quả.</w:t>
      </w:r>
    </w:p>
    <w:p w14:paraId="04D0E246">
      <w:pPr>
        <w:pStyle w:val="7"/>
        <w:spacing w:line="264" w:lineRule="auto"/>
        <w:ind w:right="845" w:firstLine="427"/>
        <w:jc w:val="both"/>
      </w:pPr>
      <w:r>
        <w:t>Kết quả chạy 3 thuật toán Astar, BFS, DFS trên 10 bản đồ được thể hiện lần lượt như các hình dưới đây:</w:t>
      </w:r>
    </w:p>
    <w:p w14:paraId="2DDB99AF">
      <w:pPr>
        <w:pStyle w:val="7"/>
        <w:spacing w:before="6"/>
        <w:ind w:left="3050"/>
        <w:jc w:val="both"/>
      </w:pPr>
      <w:bookmarkStart w:id="37" w:name="_GoBack"/>
      <w:bookmarkEnd w:id="37"/>
      <w:r>
        <w:t>Bảng</w:t>
      </w:r>
      <w:r>
        <w:rPr>
          <w:spacing w:val="-5"/>
        </w:rPr>
        <w:t xml:space="preserve"> </w:t>
      </w:r>
      <w:r>
        <w:t>4.</w:t>
      </w:r>
      <w:r>
        <w:rPr>
          <w:spacing w:val="-5"/>
        </w:rPr>
        <w:t xml:space="preserve"> </w:t>
      </w:r>
      <w:r>
        <w:t>So</w:t>
      </w:r>
      <w:r>
        <w:rPr>
          <w:spacing w:val="-5"/>
        </w:rPr>
        <w:t xml:space="preserve"> </w:t>
      </w:r>
      <w:r>
        <w:t>sánh</w:t>
      </w:r>
      <w:r>
        <w:rPr>
          <w:spacing w:val="-5"/>
        </w:rPr>
        <w:t xml:space="preserve"> </w:t>
      </w:r>
      <w:r>
        <w:t>3</w:t>
      </w:r>
      <w:r>
        <w:rPr>
          <w:spacing w:val="-1"/>
        </w:rPr>
        <w:t xml:space="preserve"> </w:t>
      </w:r>
      <w:r>
        <w:t>thuật</w:t>
      </w:r>
      <w:r>
        <w:rPr>
          <w:spacing w:val="-5"/>
        </w:rPr>
        <w:t xml:space="preserve"> </w:t>
      </w:r>
      <w:r>
        <w:t>toán</w:t>
      </w:r>
      <w:r>
        <w:rPr>
          <w:spacing w:val="-5"/>
        </w:rPr>
        <w:t xml:space="preserve"> </w:t>
      </w:r>
      <w:r>
        <w:t>trên</w:t>
      </w:r>
      <w:r>
        <w:rPr>
          <w:spacing w:val="-4"/>
        </w:rPr>
        <w:t xml:space="preserve"> </w:t>
      </w:r>
      <w:r>
        <w:t>5</w:t>
      </w:r>
      <w:r>
        <w:rPr>
          <w:spacing w:val="-2"/>
        </w:rPr>
        <w:t xml:space="preserve"> </w:t>
      </w:r>
      <w:r>
        <w:rPr>
          <w:spacing w:val="-4"/>
        </w:rPr>
        <w:t>maps</w:t>
      </w:r>
    </w:p>
    <w:p w14:paraId="238B9F7F">
      <w:pPr>
        <w:pStyle w:val="7"/>
        <w:spacing w:before="30" w:line="264" w:lineRule="auto"/>
        <w:ind w:right="842" w:firstLine="427"/>
        <w:jc w:val="both"/>
      </w:pPr>
      <w:r>
        <w:t>Theo các thông số trung bình, ta thấy giải thuật A* vẫn nhanh nhất vì đây là giải thuật tìm</w:t>
      </w:r>
      <w:r>
        <w:rPr>
          <w:spacing w:val="-1"/>
        </w:rPr>
        <w:t xml:space="preserve"> </w:t>
      </w:r>
      <w:r>
        <w:t>kiếm</w:t>
      </w:r>
      <w:r>
        <w:rPr>
          <w:spacing w:val="-1"/>
        </w:rPr>
        <w:t xml:space="preserve"> </w:t>
      </w:r>
      <w:r>
        <w:t>có thông</w:t>
      </w:r>
      <w:r>
        <w:rPr>
          <w:spacing w:val="-1"/>
        </w:rPr>
        <w:t xml:space="preserve"> </w:t>
      </w:r>
      <w:r>
        <w:t>tin. Thuật</w:t>
      </w:r>
      <w:r>
        <w:rPr>
          <w:spacing w:val="-1"/>
        </w:rPr>
        <w:t xml:space="preserve"> </w:t>
      </w:r>
      <w:r>
        <w:t>toán</w:t>
      </w:r>
      <w:r>
        <w:rPr>
          <w:spacing w:val="-1"/>
        </w:rPr>
        <w:t xml:space="preserve"> </w:t>
      </w:r>
      <w:r>
        <w:t>này</w:t>
      </w:r>
      <w:r>
        <w:rPr>
          <w:spacing w:val="-1"/>
        </w:rPr>
        <w:t xml:space="preserve"> </w:t>
      </w:r>
      <w:r>
        <w:t>chỉ tốn</w:t>
      </w:r>
      <w:r>
        <w:rPr>
          <w:spacing w:val="-1"/>
        </w:rPr>
        <w:t xml:space="preserve"> </w:t>
      </w:r>
      <w:r>
        <w:t>trung</w:t>
      </w:r>
      <w:r>
        <w:rPr>
          <w:spacing w:val="-1"/>
        </w:rPr>
        <w:t xml:space="preserve"> </w:t>
      </w:r>
      <w:r>
        <w:t>bình</w:t>
      </w:r>
      <w:r>
        <w:rPr>
          <w:spacing w:val="-1"/>
        </w:rPr>
        <w:t xml:space="preserve"> </w:t>
      </w:r>
      <w:r>
        <w:t>2,888 giây</w:t>
      </w:r>
      <w:r>
        <w:rPr>
          <w:spacing w:val="-1"/>
        </w:rPr>
        <w:t xml:space="preserve"> </w:t>
      </w:r>
      <w:r>
        <w:t>để ra lời</w:t>
      </w:r>
      <w:r>
        <w:rPr>
          <w:spacing w:val="-1"/>
        </w:rPr>
        <w:t xml:space="preserve"> </w:t>
      </w:r>
      <w:r>
        <w:t>giải, nhanh</w:t>
      </w:r>
      <w:r>
        <w:rPr>
          <w:spacing w:val="-7"/>
        </w:rPr>
        <w:t xml:space="preserve"> </w:t>
      </w:r>
      <w:r>
        <w:t>gấp</w:t>
      </w:r>
      <w:r>
        <w:rPr>
          <w:spacing w:val="-5"/>
        </w:rPr>
        <w:t xml:space="preserve"> </w:t>
      </w:r>
      <w:r>
        <w:t>2,7</w:t>
      </w:r>
      <w:r>
        <w:rPr>
          <w:spacing w:val="-8"/>
        </w:rPr>
        <w:t xml:space="preserve"> </w:t>
      </w:r>
      <w:r>
        <w:t>lần</w:t>
      </w:r>
      <w:r>
        <w:rPr>
          <w:spacing w:val="-8"/>
        </w:rPr>
        <w:t xml:space="preserve"> </w:t>
      </w:r>
      <w:r>
        <w:t>so</w:t>
      </w:r>
      <w:r>
        <w:rPr>
          <w:spacing w:val="-5"/>
        </w:rPr>
        <w:t xml:space="preserve"> </w:t>
      </w:r>
      <w:r>
        <w:t>với</w:t>
      </w:r>
      <w:r>
        <w:rPr>
          <w:spacing w:val="-8"/>
        </w:rPr>
        <w:t xml:space="preserve"> </w:t>
      </w:r>
      <w:r>
        <w:t>BFS</w:t>
      </w:r>
      <w:r>
        <w:rPr>
          <w:spacing w:val="-8"/>
        </w:rPr>
        <w:t xml:space="preserve"> </w:t>
      </w:r>
      <w:r>
        <w:t>và</w:t>
      </w:r>
      <w:r>
        <w:rPr>
          <w:spacing w:val="-7"/>
        </w:rPr>
        <w:t xml:space="preserve"> </w:t>
      </w:r>
      <w:r>
        <w:t>gấp</w:t>
      </w:r>
      <w:r>
        <w:rPr>
          <w:spacing w:val="-5"/>
        </w:rPr>
        <w:t xml:space="preserve"> </w:t>
      </w:r>
      <w:r>
        <w:t>1,8</w:t>
      </w:r>
      <w:r>
        <w:rPr>
          <w:spacing w:val="-8"/>
        </w:rPr>
        <w:t xml:space="preserve"> </w:t>
      </w:r>
      <w:r>
        <w:t>lần</w:t>
      </w:r>
      <w:r>
        <w:rPr>
          <w:spacing w:val="-6"/>
        </w:rPr>
        <w:t xml:space="preserve"> </w:t>
      </w:r>
      <w:r>
        <w:t>so</w:t>
      </w:r>
      <w:r>
        <w:rPr>
          <w:spacing w:val="-5"/>
        </w:rPr>
        <w:t xml:space="preserve"> </w:t>
      </w:r>
      <w:r>
        <w:t>với</w:t>
      </w:r>
      <w:r>
        <w:rPr>
          <w:spacing w:val="-8"/>
        </w:rPr>
        <w:t xml:space="preserve"> </w:t>
      </w:r>
      <w:r>
        <w:t>DFS.</w:t>
      </w:r>
      <w:r>
        <w:rPr>
          <w:spacing w:val="-7"/>
        </w:rPr>
        <w:t xml:space="preserve"> </w:t>
      </w:r>
      <w:r>
        <w:t>Mặc</w:t>
      </w:r>
      <w:r>
        <w:rPr>
          <w:spacing w:val="-5"/>
        </w:rPr>
        <w:t xml:space="preserve"> </w:t>
      </w:r>
      <w:r>
        <w:t>dù</w:t>
      </w:r>
      <w:r>
        <w:rPr>
          <w:spacing w:val="-7"/>
        </w:rPr>
        <w:t xml:space="preserve"> </w:t>
      </w:r>
      <w:r>
        <w:t>ở</w:t>
      </w:r>
      <w:r>
        <w:rPr>
          <w:spacing w:val="-5"/>
        </w:rPr>
        <w:t xml:space="preserve"> </w:t>
      </w:r>
      <w:r>
        <w:t>Map_No3,</w:t>
      </w:r>
      <w:r>
        <w:rPr>
          <w:spacing w:val="-7"/>
        </w:rPr>
        <w:t xml:space="preserve"> </w:t>
      </w:r>
      <w:r>
        <w:t>A*</w:t>
      </w:r>
      <w:r>
        <w:rPr>
          <w:spacing w:val="-8"/>
        </w:rPr>
        <w:t xml:space="preserve"> </w:t>
      </w:r>
      <w:r>
        <w:t>chậm hơn</w:t>
      </w:r>
      <w:r>
        <w:rPr>
          <w:spacing w:val="-10"/>
        </w:rPr>
        <w:t xml:space="preserve"> </w:t>
      </w:r>
      <w:r>
        <w:t>DFS</w:t>
      </w:r>
      <w:r>
        <w:rPr>
          <w:spacing w:val="-10"/>
        </w:rPr>
        <w:t xml:space="preserve"> </w:t>
      </w:r>
      <w:r>
        <w:t>0,64</w:t>
      </w:r>
      <w:r>
        <w:rPr>
          <w:spacing w:val="-10"/>
        </w:rPr>
        <w:t xml:space="preserve"> </w:t>
      </w:r>
      <w:r>
        <w:t>giây</w:t>
      </w:r>
      <w:r>
        <w:rPr>
          <w:spacing w:val="-10"/>
        </w:rPr>
        <w:t xml:space="preserve"> </w:t>
      </w:r>
      <w:r>
        <w:t>nhưng</w:t>
      </w:r>
      <w:r>
        <w:rPr>
          <w:spacing w:val="-10"/>
        </w:rPr>
        <w:t xml:space="preserve"> </w:t>
      </w:r>
      <w:r>
        <w:t>các</w:t>
      </w:r>
      <w:r>
        <w:rPr>
          <w:spacing w:val="-7"/>
        </w:rPr>
        <w:t xml:space="preserve"> </w:t>
      </w:r>
      <w:r>
        <w:t>map</w:t>
      </w:r>
      <w:r>
        <w:rPr>
          <w:spacing w:val="-10"/>
        </w:rPr>
        <w:t xml:space="preserve"> </w:t>
      </w:r>
      <w:r>
        <w:t>còn</w:t>
      </w:r>
      <w:r>
        <w:rPr>
          <w:spacing w:val="-10"/>
        </w:rPr>
        <w:t xml:space="preserve"> </w:t>
      </w:r>
      <w:r>
        <w:t>lại,</w:t>
      </w:r>
      <w:r>
        <w:rPr>
          <w:spacing w:val="-8"/>
        </w:rPr>
        <w:t xml:space="preserve"> </w:t>
      </w:r>
      <w:r>
        <w:t>đặc</w:t>
      </w:r>
      <w:r>
        <w:rPr>
          <w:spacing w:val="-8"/>
        </w:rPr>
        <w:t xml:space="preserve"> </w:t>
      </w:r>
      <w:r>
        <w:t>biệt</w:t>
      </w:r>
      <w:r>
        <w:rPr>
          <w:spacing w:val="-10"/>
        </w:rPr>
        <w:t xml:space="preserve"> </w:t>
      </w:r>
      <w:r>
        <w:t>là</w:t>
      </w:r>
      <w:r>
        <w:rPr>
          <w:spacing w:val="-8"/>
        </w:rPr>
        <w:t xml:space="preserve"> </w:t>
      </w:r>
      <w:r>
        <w:t>Map_No5,</w:t>
      </w:r>
      <w:r>
        <w:rPr>
          <w:spacing w:val="-8"/>
        </w:rPr>
        <w:t xml:space="preserve"> </w:t>
      </w:r>
      <w:r>
        <w:t>A*</w:t>
      </w:r>
      <w:r>
        <w:rPr>
          <w:spacing w:val="-6"/>
        </w:rPr>
        <w:t xml:space="preserve"> </w:t>
      </w:r>
      <w:r>
        <w:t>lại</w:t>
      </w:r>
      <w:r>
        <w:rPr>
          <w:spacing w:val="-10"/>
        </w:rPr>
        <w:t xml:space="preserve"> </w:t>
      </w:r>
      <w:r>
        <w:t>nhanh</w:t>
      </w:r>
      <w:r>
        <w:rPr>
          <w:spacing w:val="-8"/>
        </w:rPr>
        <w:t xml:space="preserve"> </w:t>
      </w:r>
      <w:r>
        <w:t>hơn</w:t>
      </w:r>
      <w:r>
        <w:rPr>
          <w:spacing w:val="-8"/>
        </w:rPr>
        <w:t xml:space="preserve"> </w:t>
      </w:r>
      <w:r>
        <w:t>DFS đến 7,67 giây. BFS vẫn là giải thuật tốn nhiều thời gian nhất vì nó vét cạn không gian theo chiều rộng để tìm ra lời giải.</w:t>
      </w:r>
    </w:p>
    <w:p w14:paraId="11113DCF">
      <w:pPr>
        <w:pStyle w:val="7"/>
        <w:spacing w:line="264" w:lineRule="auto"/>
        <w:ind w:right="845" w:firstLine="719"/>
        <w:jc w:val="both"/>
      </w:pPr>
      <w:r>
        <w:t>Chi</w:t>
      </w:r>
      <w:r>
        <w:rPr>
          <w:spacing w:val="-8"/>
        </w:rPr>
        <w:t xml:space="preserve"> </w:t>
      </w:r>
      <w:r>
        <w:t>phí</w:t>
      </w:r>
      <w:r>
        <w:rPr>
          <w:spacing w:val="-8"/>
        </w:rPr>
        <w:t xml:space="preserve"> </w:t>
      </w:r>
      <w:r>
        <w:t>đi</w:t>
      </w:r>
      <w:r>
        <w:rPr>
          <w:spacing w:val="-8"/>
        </w:rPr>
        <w:t xml:space="preserve"> </w:t>
      </w:r>
      <w:r>
        <w:t>từ</w:t>
      </w:r>
      <w:r>
        <w:rPr>
          <w:spacing w:val="-6"/>
        </w:rPr>
        <w:t xml:space="preserve"> </w:t>
      </w:r>
      <w:r>
        <w:t>điểm</w:t>
      </w:r>
      <w:r>
        <w:rPr>
          <w:spacing w:val="-5"/>
        </w:rPr>
        <w:t xml:space="preserve"> </w:t>
      </w:r>
      <w:r>
        <w:t>đầu</w:t>
      </w:r>
      <w:r>
        <w:rPr>
          <w:spacing w:val="-5"/>
        </w:rPr>
        <w:t xml:space="preserve"> </w:t>
      </w:r>
      <w:r>
        <w:t>đến</w:t>
      </w:r>
      <w:r>
        <w:rPr>
          <w:spacing w:val="-8"/>
        </w:rPr>
        <w:t xml:space="preserve"> </w:t>
      </w:r>
      <w:r>
        <w:t>đích</w:t>
      </w:r>
      <w:r>
        <w:rPr>
          <w:spacing w:val="-7"/>
        </w:rPr>
        <w:t xml:space="preserve"> </w:t>
      </w:r>
      <w:r>
        <w:t>cũng</w:t>
      </w:r>
      <w:r>
        <w:rPr>
          <w:spacing w:val="-8"/>
        </w:rPr>
        <w:t xml:space="preserve"> </w:t>
      </w:r>
      <w:r>
        <w:t>là</w:t>
      </w:r>
      <w:r>
        <w:rPr>
          <w:spacing w:val="-5"/>
        </w:rPr>
        <w:t xml:space="preserve"> </w:t>
      </w:r>
      <w:r>
        <w:t>một</w:t>
      </w:r>
      <w:r>
        <w:rPr>
          <w:spacing w:val="-8"/>
        </w:rPr>
        <w:t xml:space="preserve"> </w:t>
      </w:r>
      <w:r>
        <w:t>điểm</w:t>
      </w:r>
      <w:r>
        <w:rPr>
          <w:spacing w:val="-8"/>
        </w:rPr>
        <w:t xml:space="preserve"> </w:t>
      </w:r>
      <w:r>
        <w:t>cần</w:t>
      </w:r>
      <w:r>
        <w:rPr>
          <w:spacing w:val="-8"/>
        </w:rPr>
        <w:t xml:space="preserve"> </w:t>
      </w:r>
      <w:r>
        <w:t>lưu</w:t>
      </w:r>
      <w:r>
        <w:rPr>
          <w:spacing w:val="-8"/>
        </w:rPr>
        <w:t xml:space="preserve"> </w:t>
      </w:r>
      <w:r>
        <w:t>ý.</w:t>
      </w:r>
      <w:r>
        <w:rPr>
          <w:spacing w:val="-5"/>
        </w:rPr>
        <w:t xml:space="preserve"> </w:t>
      </w:r>
      <w:r>
        <w:t>A*</w:t>
      </w:r>
      <w:r>
        <w:rPr>
          <w:spacing w:val="-7"/>
        </w:rPr>
        <w:t xml:space="preserve"> </w:t>
      </w:r>
      <w:r>
        <w:t>có</w:t>
      </w:r>
      <w:r>
        <w:rPr>
          <w:spacing w:val="-7"/>
        </w:rPr>
        <w:t xml:space="preserve"> </w:t>
      </w:r>
      <w:r>
        <w:t>chi</w:t>
      </w:r>
      <w:r>
        <w:rPr>
          <w:spacing w:val="-8"/>
        </w:rPr>
        <w:t xml:space="preserve"> </w:t>
      </w:r>
      <w:r>
        <w:t>phí</w:t>
      </w:r>
      <w:r>
        <w:rPr>
          <w:spacing w:val="-8"/>
        </w:rPr>
        <w:t xml:space="preserve"> </w:t>
      </w:r>
      <w:r>
        <w:t>ngang với BFS nhưng tốn ít chi phí hơn DFS. Chi phí của DFS tại một số map bằng với BFS và</w:t>
      </w:r>
      <w:r>
        <w:rPr>
          <w:spacing w:val="-10"/>
        </w:rPr>
        <w:t xml:space="preserve"> </w:t>
      </w:r>
      <w:r>
        <w:t>A*</w:t>
      </w:r>
      <w:r>
        <w:rPr>
          <w:spacing w:val="-7"/>
        </w:rPr>
        <w:t xml:space="preserve"> </w:t>
      </w:r>
      <w:r>
        <w:t>nhưng</w:t>
      </w:r>
      <w:r>
        <w:rPr>
          <w:spacing w:val="-10"/>
        </w:rPr>
        <w:t xml:space="preserve"> </w:t>
      </w:r>
      <w:r>
        <w:t>tại</w:t>
      </w:r>
      <w:r>
        <w:rPr>
          <w:spacing w:val="-8"/>
        </w:rPr>
        <w:t xml:space="preserve"> </w:t>
      </w:r>
      <w:r>
        <w:t>một</w:t>
      </w:r>
      <w:r>
        <w:rPr>
          <w:spacing w:val="-8"/>
        </w:rPr>
        <w:t xml:space="preserve"> </w:t>
      </w:r>
      <w:r>
        <w:t>số</w:t>
      </w:r>
      <w:r>
        <w:rPr>
          <w:spacing w:val="-7"/>
        </w:rPr>
        <w:t xml:space="preserve"> </w:t>
      </w:r>
      <w:r>
        <w:t>map,</w:t>
      </w:r>
      <w:r>
        <w:rPr>
          <w:spacing w:val="-10"/>
        </w:rPr>
        <w:t xml:space="preserve"> </w:t>
      </w:r>
      <w:r>
        <w:t>đặc</w:t>
      </w:r>
      <w:r>
        <w:rPr>
          <w:spacing w:val="-10"/>
        </w:rPr>
        <w:t xml:space="preserve"> </w:t>
      </w:r>
      <w:r>
        <w:t>biệt</w:t>
      </w:r>
      <w:r>
        <w:rPr>
          <w:spacing w:val="-8"/>
        </w:rPr>
        <w:t xml:space="preserve"> </w:t>
      </w:r>
      <w:r>
        <w:t>là</w:t>
      </w:r>
      <w:r>
        <w:rPr>
          <w:spacing w:val="-7"/>
        </w:rPr>
        <w:t xml:space="preserve"> </w:t>
      </w:r>
      <w:r>
        <w:t>Map_No5,</w:t>
      </w:r>
      <w:r>
        <w:rPr>
          <w:spacing w:val="-10"/>
        </w:rPr>
        <w:t xml:space="preserve"> </w:t>
      </w:r>
      <w:r>
        <w:t>DFS</w:t>
      </w:r>
      <w:r>
        <w:rPr>
          <w:spacing w:val="-10"/>
        </w:rPr>
        <w:t xml:space="preserve"> </w:t>
      </w:r>
      <w:r>
        <w:t>gấp</w:t>
      </w:r>
      <w:r>
        <w:rPr>
          <w:spacing w:val="-10"/>
        </w:rPr>
        <w:t xml:space="preserve"> </w:t>
      </w:r>
      <w:r>
        <w:t>hơn</w:t>
      </w:r>
      <w:r>
        <w:rPr>
          <w:spacing w:val="-10"/>
        </w:rPr>
        <w:t xml:space="preserve"> </w:t>
      </w:r>
      <w:r>
        <w:t>8</w:t>
      </w:r>
      <w:r>
        <w:rPr>
          <w:spacing w:val="-8"/>
        </w:rPr>
        <w:t xml:space="preserve"> </w:t>
      </w:r>
      <w:r>
        <w:t>lần,</w:t>
      </w:r>
      <w:r>
        <w:rPr>
          <w:spacing w:val="-10"/>
        </w:rPr>
        <w:t xml:space="preserve"> </w:t>
      </w:r>
      <w:r>
        <w:t>khiến</w:t>
      </w:r>
      <w:r>
        <w:rPr>
          <w:spacing w:val="-8"/>
        </w:rPr>
        <w:t xml:space="preserve"> </w:t>
      </w:r>
      <w:r>
        <w:t>nó</w:t>
      </w:r>
      <w:r>
        <w:rPr>
          <w:spacing w:val="-10"/>
        </w:rPr>
        <w:t xml:space="preserve"> </w:t>
      </w:r>
      <w:r>
        <w:t>trở</w:t>
      </w:r>
      <w:r>
        <w:rPr>
          <w:spacing w:val="-10"/>
        </w:rPr>
        <w:t xml:space="preserve"> </w:t>
      </w:r>
      <w:r>
        <w:t>nên kém hiệu quả.</w:t>
      </w:r>
    </w:p>
    <w:p w14:paraId="58E5FA5D">
      <w:pPr>
        <w:pStyle w:val="7"/>
        <w:spacing w:line="264" w:lineRule="auto"/>
        <w:ind w:right="845" w:firstLine="719"/>
        <w:jc w:val="both"/>
      </w:pPr>
      <w:r>
        <w:t>Số lượng nút đã duyệt trung bình cho thấy BFS đã xét rất nhiều nút (trung bình 728 nút) để tìm ra đường đi cuối cùng. Điều này phù hợp với lý thuyết vì đây là thuật toán tìm kiếm theo chiều rộng, nó tìm hết tất cả các trường hợp có thể xảy ra để đi đến mục</w:t>
      </w:r>
      <w:r>
        <w:rPr>
          <w:spacing w:val="-7"/>
        </w:rPr>
        <w:t xml:space="preserve"> </w:t>
      </w:r>
      <w:r>
        <w:t>tiêu.</w:t>
      </w:r>
      <w:r>
        <w:rPr>
          <w:spacing w:val="-7"/>
        </w:rPr>
        <w:t xml:space="preserve"> </w:t>
      </w:r>
      <w:r>
        <w:t>Ngược</w:t>
      </w:r>
      <w:r>
        <w:rPr>
          <w:spacing w:val="-7"/>
        </w:rPr>
        <w:t xml:space="preserve"> </w:t>
      </w:r>
      <w:r>
        <w:t>lại,</w:t>
      </w:r>
      <w:r>
        <w:rPr>
          <w:spacing w:val="-7"/>
        </w:rPr>
        <w:t xml:space="preserve"> </w:t>
      </w:r>
      <w:r>
        <w:t>một</w:t>
      </w:r>
      <w:r>
        <w:rPr>
          <w:spacing w:val="-8"/>
        </w:rPr>
        <w:t xml:space="preserve"> </w:t>
      </w:r>
      <w:r>
        <w:t>thuật</w:t>
      </w:r>
      <w:r>
        <w:rPr>
          <w:spacing w:val="-5"/>
        </w:rPr>
        <w:t xml:space="preserve"> </w:t>
      </w:r>
      <w:r>
        <w:t>toán</w:t>
      </w:r>
      <w:r>
        <w:rPr>
          <w:spacing w:val="-6"/>
        </w:rPr>
        <w:t xml:space="preserve"> </w:t>
      </w:r>
      <w:r>
        <w:t>có</w:t>
      </w:r>
      <w:r>
        <w:rPr>
          <w:spacing w:val="-5"/>
        </w:rPr>
        <w:t xml:space="preserve"> </w:t>
      </w:r>
      <w:r>
        <w:t>định</w:t>
      </w:r>
      <w:r>
        <w:rPr>
          <w:spacing w:val="-5"/>
        </w:rPr>
        <w:t xml:space="preserve"> </w:t>
      </w:r>
      <w:r>
        <w:t>hướng</w:t>
      </w:r>
      <w:r>
        <w:rPr>
          <w:spacing w:val="-8"/>
        </w:rPr>
        <w:t xml:space="preserve"> </w:t>
      </w:r>
      <w:r>
        <w:t>như</w:t>
      </w:r>
      <w:r>
        <w:rPr>
          <w:spacing w:val="-7"/>
        </w:rPr>
        <w:t xml:space="preserve"> </w:t>
      </w:r>
      <w:r>
        <w:t>A*</w:t>
      </w:r>
      <w:r>
        <w:rPr>
          <w:spacing w:val="-6"/>
        </w:rPr>
        <w:t xml:space="preserve"> </w:t>
      </w:r>
      <w:r>
        <w:t>sử</w:t>
      </w:r>
      <w:r>
        <w:rPr>
          <w:spacing w:val="-6"/>
        </w:rPr>
        <w:t xml:space="preserve"> </w:t>
      </w:r>
      <w:r>
        <w:t>dụng</w:t>
      </w:r>
      <w:r>
        <w:rPr>
          <w:spacing w:val="-8"/>
        </w:rPr>
        <w:t xml:space="preserve"> </w:t>
      </w:r>
      <w:r>
        <w:t>hàm</w:t>
      </w:r>
      <w:r>
        <w:rPr>
          <w:spacing w:val="-8"/>
        </w:rPr>
        <w:t xml:space="preserve"> </w:t>
      </w:r>
      <w:r>
        <w:t>Heuristic</w:t>
      </w:r>
      <w:r>
        <w:rPr>
          <w:spacing w:val="-5"/>
        </w:rPr>
        <w:t xml:space="preserve"> </w:t>
      </w:r>
      <w:r>
        <w:t>sẽ</w:t>
      </w:r>
      <w:r>
        <w:rPr>
          <w:spacing w:val="-7"/>
        </w:rPr>
        <w:t xml:space="preserve"> </w:t>
      </w:r>
      <w:r>
        <w:t>có số lượng nút duyệt ít nhất vì tại mỗi nút thuật toán này sẽ xem xét khoảng cách từ nút hiện tại đến nút đích và sẽ đi qua những nút nào có khoảng cách đang xét ngắn hơn.</w:t>
      </w:r>
    </w:p>
    <w:p w14:paraId="01B02BA3">
      <w:pPr>
        <w:pStyle w:val="7"/>
        <w:spacing w:after="0" w:line="264" w:lineRule="auto"/>
        <w:jc w:val="both"/>
        <w:sectPr>
          <w:pgSz w:w="11910" w:h="16850"/>
          <w:pgMar w:top="1060" w:right="283" w:bottom="1300" w:left="1417" w:header="0" w:footer="1104" w:gutter="0"/>
          <w:cols w:space="720" w:num="1"/>
        </w:sectPr>
      </w:pPr>
    </w:p>
    <w:p w14:paraId="4D6410EF">
      <w:pPr>
        <w:pStyle w:val="3"/>
        <w:ind w:left="1132"/>
      </w:pPr>
      <w:bookmarkStart w:id="33" w:name="_bookmark33"/>
      <w:bookmarkEnd w:id="33"/>
      <w:r>
        <w:t>PHẦN</w:t>
      </w:r>
      <w:r>
        <w:rPr>
          <w:spacing w:val="-7"/>
        </w:rPr>
        <w:t xml:space="preserve"> </w:t>
      </w:r>
      <w:r>
        <w:t>5:</w:t>
      </w:r>
      <w:r>
        <w:rPr>
          <w:spacing w:val="-5"/>
        </w:rPr>
        <w:t xml:space="preserve"> </w:t>
      </w:r>
      <w:r>
        <w:t>PHẦN</w:t>
      </w:r>
      <w:r>
        <w:rPr>
          <w:spacing w:val="-5"/>
        </w:rPr>
        <w:t xml:space="preserve"> </w:t>
      </w:r>
      <w:r>
        <w:t>KẾT</w:t>
      </w:r>
      <w:r>
        <w:rPr>
          <w:spacing w:val="-5"/>
        </w:rPr>
        <w:t xml:space="preserve"> </w:t>
      </w:r>
      <w:r>
        <w:rPr>
          <w:spacing w:val="-4"/>
        </w:rPr>
        <w:t>LUẬN</w:t>
      </w:r>
    </w:p>
    <w:p w14:paraId="615260A5">
      <w:pPr>
        <w:pStyle w:val="4"/>
        <w:numPr>
          <w:ilvl w:val="1"/>
          <w:numId w:val="16"/>
        </w:numPr>
        <w:tabs>
          <w:tab w:val="left" w:pos="759"/>
        </w:tabs>
        <w:spacing w:before="191" w:after="0" w:line="240" w:lineRule="auto"/>
        <w:ind w:left="759" w:right="0" w:hanging="474"/>
        <w:jc w:val="both"/>
      </w:pPr>
      <w:bookmarkStart w:id="34" w:name="_bookmark34"/>
      <w:bookmarkEnd w:id="34"/>
      <w:r>
        <w:t>Đánh</w:t>
      </w:r>
      <w:r>
        <w:rPr>
          <w:spacing w:val="-6"/>
        </w:rPr>
        <w:t xml:space="preserve"> </w:t>
      </w:r>
      <w:r>
        <w:t>giá</w:t>
      </w:r>
      <w:r>
        <w:rPr>
          <w:spacing w:val="-6"/>
        </w:rPr>
        <w:t xml:space="preserve"> </w:t>
      </w:r>
      <w:r>
        <w:t>những</w:t>
      </w:r>
      <w:r>
        <w:rPr>
          <w:spacing w:val="-4"/>
        </w:rPr>
        <w:t xml:space="preserve"> </w:t>
      </w:r>
      <w:r>
        <w:t>kết</w:t>
      </w:r>
      <w:r>
        <w:rPr>
          <w:spacing w:val="-6"/>
        </w:rPr>
        <w:t xml:space="preserve"> </w:t>
      </w:r>
      <w:r>
        <w:t>quả</w:t>
      </w:r>
      <w:r>
        <w:rPr>
          <w:spacing w:val="-3"/>
        </w:rPr>
        <w:t xml:space="preserve"> </w:t>
      </w:r>
      <w:r>
        <w:t>đã</w:t>
      </w:r>
      <w:r>
        <w:rPr>
          <w:spacing w:val="-5"/>
        </w:rPr>
        <w:t xml:space="preserve"> </w:t>
      </w:r>
      <w:r>
        <w:t>thực</w:t>
      </w:r>
      <w:r>
        <w:rPr>
          <w:spacing w:val="-3"/>
        </w:rPr>
        <w:t xml:space="preserve"> </w:t>
      </w:r>
      <w:r>
        <w:t>hiện</w:t>
      </w:r>
      <w:r>
        <w:rPr>
          <w:spacing w:val="-4"/>
        </w:rPr>
        <w:t xml:space="preserve"> được</w:t>
      </w:r>
    </w:p>
    <w:p w14:paraId="42232D74">
      <w:pPr>
        <w:pStyle w:val="13"/>
        <w:numPr>
          <w:ilvl w:val="2"/>
          <w:numId w:val="16"/>
        </w:numPr>
        <w:tabs>
          <w:tab w:val="left" w:pos="862"/>
        </w:tabs>
        <w:spacing w:before="150" w:after="0" w:line="240" w:lineRule="auto"/>
        <w:ind w:left="862" w:right="0" w:hanging="150"/>
        <w:jc w:val="both"/>
        <w:rPr>
          <w:b/>
          <w:sz w:val="26"/>
        </w:rPr>
      </w:pPr>
      <w:r>
        <w:rPr>
          <w:sz w:val="26"/>
        </w:rPr>
        <w:t>Về</w:t>
      </w:r>
      <w:r>
        <w:rPr>
          <w:spacing w:val="-5"/>
          <w:sz w:val="26"/>
        </w:rPr>
        <w:t xml:space="preserve"> </w:t>
      </w:r>
      <w:r>
        <w:rPr>
          <w:sz w:val="26"/>
        </w:rPr>
        <w:t>mặt</w:t>
      </w:r>
      <w:r>
        <w:rPr>
          <w:spacing w:val="-5"/>
          <w:sz w:val="26"/>
        </w:rPr>
        <w:t xml:space="preserve"> </w:t>
      </w:r>
      <w:r>
        <w:rPr>
          <w:sz w:val="26"/>
        </w:rPr>
        <w:t>giải</w:t>
      </w:r>
      <w:r>
        <w:rPr>
          <w:spacing w:val="-4"/>
          <w:sz w:val="26"/>
        </w:rPr>
        <w:t xml:space="preserve"> </w:t>
      </w:r>
      <w:r>
        <w:rPr>
          <w:spacing w:val="-2"/>
          <w:sz w:val="26"/>
        </w:rPr>
        <w:t>thuật:</w:t>
      </w:r>
    </w:p>
    <w:p w14:paraId="0215D607">
      <w:pPr>
        <w:pStyle w:val="7"/>
        <w:spacing w:before="149"/>
        <w:ind w:left="712"/>
        <w:jc w:val="both"/>
      </w:pPr>
      <w:r>
        <w:t>+</w:t>
      </w:r>
      <w:r>
        <w:rPr>
          <w:spacing w:val="22"/>
        </w:rPr>
        <w:t xml:space="preserve"> </w:t>
      </w:r>
      <w:r>
        <w:t>Đã</w:t>
      </w:r>
      <w:r>
        <w:rPr>
          <w:spacing w:val="25"/>
        </w:rPr>
        <w:t xml:space="preserve"> </w:t>
      </w:r>
      <w:r>
        <w:t>hoàn</w:t>
      </w:r>
      <w:r>
        <w:rPr>
          <w:spacing w:val="25"/>
        </w:rPr>
        <w:t xml:space="preserve"> </w:t>
      </w:r>
      <w:r>
        <w:t>thành</w:t>
      </w:r>
      <w:r>
        <w:rPr>
          <w:spacing w:val="24"/>
        </w:rPr>
        <w:t xml:space="preserve"> </w:t>
      </w:r>
      <w:r>
        <w:t>triển</w:t>
      </w:r>
      <w:r>
        <w:rPr>
          <w:spacing w:val="25"/>
        </w:rPr>
        <w:t xml:space="preserve"> </w:t>
      </w:r>
      <w:r>
        <w:t>khai</w:t>
      </w:r>
      <w:r>
        <w:rPr>
          <w:spacing w:val="25"/>
        </w:rPr>
        <w:t xml:space="preserve"> </w:t>
      </w:r>
      <w:r>
        <w:t>thực</w:t>
      </w:r>
      <w:r>
        <w:rPr>
          <w:spacing w:val="23"/>
        </w:rPr>
        <w:t xml:space="preserve"> </w:t>
      </w:r>
      <w:r>
        <w:t>hiện</w:t>
      </w:r>
      <w:r>
        <w:rPr>
          <w:spacing w:val="21"/>
        </w:rPr>
        <w:t xml:space="preserve"> </w:t>
      </w:r>
      <w:r>
        <w:t>các</w:t>
      </w:r>
      <w:r>
        <w:rPr>
          <w:spacing w:val="23"/>
        </w:rPr>
        <w:t xml:space="preserve"> </w:t>
      </w:r>
      <w:r>
        <w:t>thuật</w:t>
      </w:r>
      <w:r>
        <w:rPr>
          <w:spacing w:val="23"/>
        </w:rPr>
        <w:t xml:space="preserve"> </w:t>
      </w:r>
      <w:r>
        <w:t>toán</w:t>
      </w:r>
      <w:r>
        <w:rPr>
          <w:spacing w:val="25"/>
        </w:rPr>
        <w:t xml:space="preserve"> </w:t>
      </w:r>
      <w:r>
        <w:t>BFS,</w:t>
      </w:r>
      <w:r>
        <w:rPr>
          <w:spacing w:val="24"/>
        </w:rPr>
        <w:t xml:space="preserve"> </w:t>
      </w:r>
      <w:r>
        <w:t>DFS</w:t>
      </w:r>
      <w:r>
        <w:rPr>
          <w:spacing w:val="25"/>
        </w:rPr>
        <w:t xml:space="preserve"> </w:t>
      </w:r>
      <w:r>
        <w:t>và</w:t>
      </w:r>
      <w:r>
        <w:rPr>
          <w:spacing w:val="25"/>
        </w:rPr>
        <w:t xml:space="preserve"> </w:t>
      </w:r>
      <w:r>
        <w:t>A*</w:t>
      </w:r>
      <w:r>
        <w:rPr>
          <w:spacing w:val="25"/>
        </w:rPr>
        <w:t xml:space="preserve"> </w:t>
      </w:r>
      <w:r>
        <w:t>ứng</w:t>
      </w:r>
      <w:r>
        <w:rPr>
          <w:spacing w:val="23"/>
        </w:rPr>
        <w:t xml:space="preserve"> </w:t>
      </w:r>
      <w:r>
        <w:rPr>
          <w:spacing w:val="-4"/>
        </w:rPr>
        <w:t>dụng</w:t>
      </w:r>
    </w:p>
    <w:p w14:paraId="212DFD65">
      <w:pPr>
        <w:pStyle w:val="7"/>
        <w:spacing w:before="150"/>
      </w:pPr>
      <w:r>
        <w:t>chúng</w:t>
      </w:r>
      <w:r>
        <w:rPr>
          <w:spacing w:val="-6"/>
        </w:rPr>
        <w:t xml:space="preserve"> </w:t>
      </w:r>
      <w:r>
        <w:t>vào</w:t>
      </w:r>
      <w:r>
        <w:rPr>
          <w:spacing w:val="-6"/>
        </w:rPr>
        <w:t xml:space="preserve"> </w:t>
      </w:r>
      <w:r>
        <w:t>chương</w:t>
      </w:r>
      <w:r>
        <w:rPr>
          <w:spacing w:val="-6"/>
        </w:rPr>
        <w:t xml:space="preserve"> </w:t>
      </w:r>
      <w:r>
        <w:rPr>
          <w:spacing w:val="-4"/>
        </w:rPr>
        <w:t>trình</w:t>
      </w:r>
    </w:p>
    <w:p w14:paraId="2F3BC27A">
      <w:pPr>
        <w:pStyle w:val="7"/>
        <w:spacing w:before="148"/>
        <w:ind w:left="712"/>
        <w:jc w:val="both"/>
      </w:pPr>
      <w:r>
        <w:t>+</w:t>
      </w:r>
      <w:r>
        <w:rPr>
          <w:spacing w:val="12"/>
        </w:rPr>
        <w:t xml:space="preserve"> </w:t>
      </w:r>
      <w:r>
        <w:t>Làm</w:t>
      </w:r>
      <w:r>
        <w:rPr>
          <w:spacing w:val="13"/>
        </w:rPr>
        <w:t xml:space="preserve"> </w:t>
      </w:r>
      <w:r>
        <w:t>rõ</w:t>
      </w:r>
      <w:r>
        <w:rPr>
          <w:spacing w:val="13"/>
        </w:rPr>
        <w:t xml:space="preserve"> </w:t>
      </w:r>
      <w:r>
        <w:t>được</w:t>
      </w:r>
      <w:r>
        <w:rPr>
          <w:spacing w:val="13"/>
        </w:rPr>
        <w:t xml:space="preserve"> </w:t>
      </w:r>
      <w:r>
        <w:t>sự</w:t>
      </w:r>
      <w:r>
        <w:rPr>
          <w:spacing w:val="14"/>
        </w:rPr>
        <w:t xml:space="preserve"> </w:t>
      </w:r>
      <w:r>
        <w:t>khác</w:t>
      </w:r>
      <w:r>
        <w:rPr>
          <w:spacing w:val="13"/>
        </w:rPr>
        <w:t xml:space="preserve"> </w:t>
      </w:r>
      <w:r>
        <w:t>nhau</w:t>
      </w:r>
      <w:r>
        <w:rPr>
          <w:spacing w:val="13"/>
        </w:rPr>
        <w:t xml:space="preserve"> </w:t>
      </w:r>
      <w:r>
        <w:t>giữa</w:t>
      </w:r>
      <w:r>
        <w:rPr>
          <w:spacing w:val="13"/>
        </w:rPr>
        <w:t xml:space="preserve"> </w:t>
      </w:r>
      <w:r>
        <w:t>các</w:t>
      </w:r>
      <w:r>
        <w:rPr>
          <w:spacing w:val="13"/>
        </w:rPr>
        <w:t xml:space="preserve"> </w:t>
      </w:r>
      <w:r>
        <w:t>thuật</w:t>
      </w:r>
      <w:r>
        <w:rPr>
          <w:spacing w:val="13"/>
        </w:rPr>
        <w:t xml:space="preserve"> </w:t>
      </w:r>
      <w:r>
        <w:t>toán</w:t>
      </w:r>
      <w:r>
        <w:rPr>
          <w:spacing w:val="13"/>
        </w:rPr>
        <w:t xml:space="preserve"> </w:t>
      </w:r>
      <w:r>
        <w:t>và</w:t>
      </w:r>
      <w:r>
        <w:rPr>
          <w:spacing w:val="13"/>
        </w:rPr>
        <w:t xml:space="preserve"> </w:t>
      </w:r>
      <w:r>
        <w:t>so</w:t>
      </w:r>
      <w:r>
        <w:rPr>
          <w:spacing w:val="12"/>
        </w:rPr>
        <w:t xml:space="preserve"> </w:t>
      </w:r>
      <w:r>
        <w:t>sánh</w:t>
      </w:r>
      <w:r>
        <w:rPr>
          <w:spacing w:val="13"/>
        </w:rPr>
        <w:t xml:space="preserve"> </w:t>
      </w:r>
      <w:r>
        <w:t>chúng</w:t>
      </w:r>
      <w:r>
        <w:rPr>
          <w:spacing w:val="15"/>
        </w:rPr>
        <w:t xml:space="preserve"> </w:t>
      </w:r>
      <w:r>
        <w:t>một</w:t>
      </w:r>
      <w:r>
        <w:rPr>
          <w:spacing w:val="13"/>
        </w:rPr>
        <w:t xml:space="preserve"> </w:t>
      </w:r>
      <w:r>
        <w:t>cách</w:t>
      </w:r>
      <w:r>
        <w:rPr>
          <w:spacing w:val="13"/>
        </w:rPr>
        <w:t xml:space="preserve"> </w:t>
      </w:r>
      <w:r>
        <w:rPr>
          <w:spacing w:val="-4"/>
        </w:rPr>
        <w:t>trực</w:t>
      </w:r>
    </w:p>
    <w:p w14:paraId="444AB277">
      <w:pPr>
        <w:pStyle w:val="7"/>
        <w:spacing w:before="150"/>
      </w:pPr>
      <w:r>
        <w:t>quan</w:t>
      </w:r>
      <w:r>
        <w:rPr>
          <w:spacing w:val="-6"/>
        </w:rPr>
        <w:t xml:space="preserve"> </w:t>
      </w:r>
      <w:r>
        <w:t>thông</w:t>
      </w:r>
      <w:r>
        <w:rPr>
          <w:spacing w:val="-3"/>
        </w:rPr>
        <w:t xml:space="preserve"> </w:t>
      </w:r>
      <w:r>
        <w:t>quan</w:t>
      </w:r>
      <w:r>
        <w:rPr>
          <w:spacing w:val="-5"/>
        </w:rPr>
        <w:t xml:space="preserve"> </w:t>
      </w:r>
      <w:r>
        <w:t>chương</w:t>
      </w:r>
      <w:r>
        <w:rPr>
          <w:spacing w:val="-5"/>
        </w:rPr>
        <w:t xml:space="preserve"> </w:t>
      </w:r>
      <w:r>
        <w:t>trình</w:t>
      </w:r>
      <w:r>
        <w:rPr>
          <w:spacing w:val="-5"/>
        </w:rPr>
        <w:t xml:space="preserve"> </w:t>
      </w:r>
      <w:r>
        <w:t>đã</w:t>
      </w:r>
      <w:r>
        <w:rPr>
          <w:spacing w:val="-5"/>
        </w:rPr>
        <w:t xml:space="preserve"> </w:t>
      </w:r>
      <w:r>
        <w:t>xây</w:t>
      </w:r>
      <w:r>
        <w:rPr>
          <w:spacing w:val="-5"/>
        </w:rPr>
        <w:t xml:space="preserve"> </w:t>
      </w:r>
      <w:r>
        <w:rPr>
          <w:spacing w:val="-2"/>
        </w:rPr>
        <w:t>dựng.</w:t>
      </w:r>
    </w:p>
    <w:p w14:paraId="2932060F">
      <w:pPr>
        <w:pStyle w:val="7"/>
        <w:spacing w:before="149"/>
        <w:ind w:left="712"/>
        <w:jc w:val="both"/>
      </w:pPr>
      <w:r>
        <w:t>-</w:t>
      </w:r>
      <w:r>
        <w:rPr>
          <w:spacing w:val="-4"/>
        </w:rPr>
        <w:t xml:space="preserve"> </w:t>
      </w:r>
      <w:r>
        <w:t>Về</w:t>
      </w:r>
      <w:r>
        <w:rPr>
          <w:spacing w:val="-4"/>
        </w:rPr>
        <w:t xml:space="preserve"> </w:t>
      </w:r>
      <w:r>
        <w:t>mặt</w:t>
      </w:r>
      <w:r>
        <w:rPr>
          <w:spacing w:val="-4"/>
        </w:rPr>
        <w:t xml:space="preserve"> </w:t>
      </w:r>
      <w:r>
        <w:t>ứng</w:t>
      </w:r>
      <w:r>
        <w:rPr>
          <w:spacing w:val="-4"/>
        </w:rPr>
        <w:t xml:space="preserve"> </w:t>
      </w:r>
      <w:r>
        <w:rPr>
          <w:spacing w:val="-2"/>
        </w:rPr>
        <w:t>dụng:</w:t>
      </w:r>
    </w:p>
    <w:p w14:paraId="0D3D08EB">
      <w:pPr>
        <w:pStyle w:val="7"/>
        <w:spacing w:before="151"/>
        <w:ind w:left="712"/>
        <w:jc w:val="both"/>
      </w:pPr>
      <w:r>
        <w:t>+</w:t>
      </w:r>
      <w:r>
        <w:rPr>
          <w:spacing w:val="-5"/>
        </w:rPr>
        <w:t xml:space="preserve"> </w:t>
      </w:r>
      <w:r>
        <w:t>Đã</w:t>
      </w:r>
      <w:r>
        <w:rPr>
          <w:spacing w:val="-4"/>
        </w:rPr>
        <w:t xml:space="preserve"> </w:t>
      </w:r>
      <w:r>
        <w:t>hoàn</w:t>
      </w:r>
      <w:r>
        <w:rPr>
          <w:spacing w:val="-5"/>
        </w:rPr>
        <w:t xml:space="preserve"> </w:t>
      </w:r>
      <w:r>
        <w:t>thiện</w:t>
      </w:r>
      <w:r>
        <w:rPr>
          <w:spacing w:val="-4"/>
        </w:rPr>
        <w:t xml:space="preserve"> </w:t>
      </w:r>
      <w:r>
        <w:t>chương</w:t>
      </w:r>
      <w:r>
        <w:rPr>
          <w:spacing w:val="-4"/>
        </w:rPr>
        <w:t xml:space="preserve"> </w:t>
      </w:r>
      <w:r>
        <w:t>trình</w:t>
      </w:r>
      <w:r>
        <w:rPr>
          <w:spacing w:val="-5"/>
        </w:rPr>
        <w:t xml:space="preserve"> </w:t>
      </w:r>
      <w:r>
        <w:t>sử</w:t>
      </w:r>
      <w:r>
        <w:rPr>
          <w:spacing w:val="-3"/>
        </w:rPr>
        <w:t xml:space="preserve"> </w:t>
      </w:r>
      <w:r>
        <w:t>dụng</w:t>
      </w:r>
      <w:r>
        <w:rPr>
          <w:spacing w:val="-4"/>
        </w:rPr>
        <w:t xml:space="preserve"> </w:t>
      </w:r>
      <w:r>
        <w:t>Pygame</w:t>
      </w:r>
      <w:r>
        <w:rPr>
          <w:spacing w:val="-5"/>
        </w:rPr>
        <w:t xml:space="preserve"> </w:t>
      </w:r>
      <w:r>
        <w:t>để</w:t>
      </w:r>
      <w:r>
        <w:rPr>
          <w:spacing w:val="-4"/>
        </w:rPr>
        <w:t xml:space="preserve"> </w:t>
      </w:r>
      <w:r>
        <w:t>mô</w:t>
      </w:r>
      <w:r>
        <w:rPr>
          <w:spacing w:val="-4"/>
        </w:rPr>
        <w:t xml:space="preserve"> </w:t>
      </w:r>
      <w:r>
        <w:t>tả</w:t>
      </w:r>
      <w:r>
        <w:rPr>
          <w:spacing w:val="-5"/>
        </w:rPr>
        <w:t xml:space="preserve"> </w:t>
      </w:r>
      <w:r>
        <w:t>các</w:t>
      </w:r>
      <w:r>
        <w:rPr>
          <w:spacing w:val="-4"/>
        </w:rPr>
        <w:t xml:space="preserve"> </w:t>
      </w:r>
      <w:r>
        <w:t>thuật</w:t>
      </w:r>
      <w:r>
        <w:rPr>
          <w:spacing w:val="-4"/>
        </w:rPr>
        <w:t xml:space="preserve"> toán</w:t>
      </w:r>
    </w:p>
    <w:p w14:paraId="631446F5">
      <w:pPr>
        <w:pStyle w:val="7"/>
        <w:spacing w:before="150"/>
        <w:ind w:left="712"/>
        <w:jc w:val="both"/>
      </w:pPr>
      <w:r>
        <w:t>+</w:t>
      </w:r>
      <w:r>
        <w:rPr>
          <w:spacing w:val="-5"/>
        </w:rPr>
        <w:t xml:space="preserve"> </w:t>
      </w:r>
      <w:r>
        <w:t>Người</w:t>
      </w:r>
      <w:r>
        <w:rPr>
          <w:spacing w:val="-4"/>
        </w:rPr>
        <w:t xml:space="preserve"> </w:t>
      </w:r>
      <w:r>
        <w:t>học</w:t>
      </w:r>
      <w:r>
        <w:rPr>
          <w:spacing w:val="-4"/>
        </w:rPr>
        <w:t xml:space="preserve"> </w:t>
      </w:r>
      <w:r>
        <w:t>có</w:t>
      </w:r>
      <w:r>
        <w:rPr>
          <w:spacing w:val="-4"/>
        </w:rPr>
        <w:t xml:space="preserve"> </w:t>
      </w:r>
      <w:r>
        <w:t>thể</w:t>
      </w:r>
      <w:r>
        <w:rPr>
          <w:spacing w:val="-4"/>
        </w:rPr>
        <w:t xml:space="preserve"> </w:t>
      </w:r>
      <w:r>
        <w:t>tự</w:t>
      </w:r>
      <w:r>
        <w:rPr>
          <w:spacing w:val="-3"/>
        </w:rPr>
        <w:t xml:space="preserve"> </w:t>
      </w:r>
      <w:r>
        <w:t>tay</w:t>
      </w:r>
      <w:r>
        <w:rPr>
          <w:spacing w:val="-4"/>
        </w:rPr>
        <w:t xml:space="preserve"> </w:t>
      </w:r>
      <w:r>
        <w:t>xây</w:t>
      </w:r>
      <w:r>
        <w:rPr>
          <w:spacing w:val="-4"/>
        </w:rPr>
        <w:t xml:space="preserve"> </w:t>
      </w:r>
      <w:r>
        <w:t>dựng</w:t>
      </w:r>
      <w:r>
        <w:rPr>
          <w:spacing w:val="-4"/>
        </w:rPr>
        <w:t xml:space="preserve"> </w:t>
      </w:r>
      <w:r>
        <w:t>bản</w:t>
      </w:r>
      <w:r>
        <w:rPr>
          <w:spacing w:val="-4"/>
        </w:rPr>
        <w:t xml:space="preserve"> </w:t>
      </w:r>
      <w:r>
        <w:t>đồ</w:t>
      </w:r>
      <w:r>
        <w:rPr>
          <w:spacing w:val="-5"/>
        </w:rPr>
        <w:t xml:space="preserve"> </w:t>
      </w:r>
      <w:r>
        <w:t>phù</w:t>
      </w:r>
      <w:r>
        <w:rPr>
          <w:spacing w:val="-4"/>
        </w:rPr>
        <w:t xml:space="preserve"> </w:t>
      </w:r>
      <w:r>
        <w:t>hợp</w:t>
      </w:r>
      <w:r>
        <w:rPr>
          <w:spacing w:val="-4"/>
        </w:rPr>
        <w:t xml:space="preserve"> </w:t>
      </w:r>
      <w:r>
        <w:t>với</w:t>
      </w:r>
      <w:r>
        <w:rPr>
          <w:spacing w:val="-4"/>
        </w:rPr>
        <w:t xml:space="preserve"> </w:t>
      </w:r>
      <w:r>
        <w:t>nhu</w:t>
      </w:r>
      <w:r>
        <w:rPr>
          <w:spacing w:val="-4"/>
        </w:rPr>
        <w:t xml:space="preserve"> </w:t>
      </w:r>
      <w:r>
        <w:rPr>
          <w:spacing w:val="-5"/>
        </w:rPr>
        <w:t>cầu</w:t>
      </w:r>
    </w:p>
    <w:p w14:paraId="7CAC9835">
      <w:pPr>
        <w:pStyle w:val="4"/>
        <w:numPr>
          <w:ilvl w:val="1"/>
          <w:numId w:val="16"/>
        </w:numPr>
        <w:tabs>
          <w:tab w:val="left" w:pos="759"/>
        </w:tabs>
        <w:spacing w:before="190" w:after="0" w:line="240" w:lineRule="auto"/>
        <w:ind w:left="759" w:right="0" w:hanging="474"/>
        <w:jc w:val="both"/>
      </w:pPr>
      <w:bookmarkStart w:id="35" w:name="_bookmark35"/>
      <w:bookmarkEnd w:id="35"/>
      <w:r>
        <w:t>Định</w:t>
      </w:r>
      <w:r>
        <w:rPr>
          <w:spacing w:val="-6"/>
        </w:rPr>
        <w:t xml:space="preserve"> </w:t>
      </w:r>
      <w:r>
        <w:t>hướng</w:t>
      </w:r>
      <w:r>
        <w:rPr>
          <w:spacing w:val="-5"/>
        </w:rPr>
        <w:t xml:space="preserve"> </w:t>
      </w:r>
      <w:r>
        <w:t>phát</w:t>
      </w:r>
      <w:r>
        <w:rPr>
          <w:spacing w:val="-6"/>
        </w:rPr>
        <w:t xml:space="preserve"> </w:t>
      </w:r>
      <w:r>
        <w:rPr>
          <w:spacing w:val="-4"/>
        </w:rPr>
        <w:t>triển</w:t>
      </w:r>
    </w:p>
    <w:p w14:paraId="6107CEB9">
      <w:pPr>
        <w:pStyle w:val="13"/>
        <w:numPr>
          <w:ilvl w:val="2"/>
          <w:numId w:val="16"/>
        </w:numPr>
        <w:tabs>
          <w:tab w:val="left" w:pos="853"/>
        </w:tabs>
        <w:spacing w:before="148" w:after="0" w:line="360" w:lineRule="auto"/>
        <w:ind w:left="285" w:right="846" w:firstLine="427"/>
        <w:jc w:val="both"/>
        <w:rPr>
          <w:b/>
          <w:sz w:val="26"/>
        </w:rPr>
      </w:pPr>
      <w:r>
        <w:rPr>
          <w:sz w:val="26"/>
        </w:rPr>
        <w:t>Chương</w:t>
      </w:r>
      <w:r>
        <w:rPr>
          <w:spacing w:val="-14"/>
          <w:sz w:val="26"/>
        </w:rPr>
        <w:t xml:space="preserve"> </w:t>
      </w:r>
      <w:r>
        <w:rPr>
          <w:sz w:val="26"/>
        </w:rPr>
        <w:t>trình</w:t>
      </w:r>
      <w:r>
        <w:rPr>
          <w:spacing w:val="-12"/>
          <w:sz w:val="26"/>
        </w:rPr>
        <w:t xml:space="preserve"> </w:t>
      </w:r>
      <w:r>
        <w:rPr>
          <w:sz w:val="26"/>
        </w:rPr>
        <w:t>tìm</w:t>
      </w:r>
      <w:r>
        <w:rPr>
          <w:spacing w:val="-13"/>
          <w:sz w:val="26"/>
        </w:rPr>
        <w:t xml:space="preserve"> </w:t>
      </w:r>
      <w:r>
        <w:rPr>
          <w:sz w:val="26"/>
        </w:rPr>
        <w:t>kiếm</w:t>
      </w:r>
      <w:r>
        <w:rPr>
          <w:spacing w:val="-13"/>
          <w:sz w:val="26"/>
        </w:rPr>
        <w:t xml:space="preserve"> </w:t>
      </w:r>
      <w:r>
        <w:rPr>
          <w:sz w:val="26"/>
        </w:rPr>
        <w:t>đường</w:t>
      </w:r>
      <w:r>
        <w:rPr>
          <w:spacing w:val="-14"/>
          <w:sz w:val="26"/>
        </w:rPr>
        <w:t xml:space="preserve"> </w:t>
      </w:r>
      <w:r>
        <w:rPr>
          <w:sz w:val="26"/>
        </w:rPr>
        <w:t>đi</w:t>
      </w:r>
      <w:r>
        <w:rPr>
          <w:spacing w:val="-13"/>
          <w:sz w:val="26"/>
        </w:rPr>
        <w:t xml:space="preserve"> </w:t>
      </w:r>
      <w:r>
        <w:rPr>
          <w:sz w:val="26"/>
        </w:rPr>
        <w:t>của</w:t>
      </w:r>
      <w:r>
        <w:rPr>
          <w:spacing w:val="-13"/>
          <w:sz w:val="26"/>
        </w:rPr>
        <w:t xml:space="preserve"> </w:t>
      </w:r>
      <w:r>
        <w:rPr>
          <w:sz w:val="26"/>
        </w:rPr>
        <w:t>nhóm</w:t>
      </w:r>
      <w:r>
        <w:rPr>
          <w:spacing w:val="-13"/>
          <w:sz w:val="26"/>
        </w:rPr>
        <w:t xml:space="preserve"> </w:t>
      </w:r>
      <w:r>
        <w:rPr>
          <w:sz w:val="26"/>
        </w:rPr>
        <w:t>chúng</w:t>
      </w:r>
      <w:r>
        <w:rPr>
          <w:spacing w:val="-13"/>
          <w:sz w:val="26"/>
        </w:rPr>
        <w:t xml:space="preserve"> </w:t>
      </w:r>
      <w:r>
        <w:rPr>
          <w:sz w:val="26"/>
        </w:rPr>
        <w:t>em</w:t>
      </w:r>
      <w:r>
        <w:rPr>
          <w:spacing w:val="-13"/>
          <w:sz w:val="26"/>
        </w:rPr>
        <w:t xml:space="preserve"> </w:t>
      </w:r>
      <w:r>
        <w:rPr>
          <w:sz w:val="26"/>
        </w:rPr>
        <w:t>có</w:t>
      </w:r>
      <w:r>
        <w:rPr>
          <w:spacing w:val="-13"/>
          <w:sz w:val="26"/>
        </w:rPr>
        <w:t xml:space="preserve"> </w:t>
      </w:r>
      <w:r>
        <w:rPr>
          <w:sz w:val="26"/>
        </w:rPr>
        <w:t>tiềm</w:t>
      </w:r>
      <w:r>
        <w:rPr>
          <w:spacing w:val="-13"/>
          <w:sz w:val="26"/>
        </w:rPr>
        <w:t xml:space="preserve"> </w:t>
      </w:r>
      <w:r>
        <w:rPr>
          <w:sz w:val="26"/>
        </w:rPr>
        <w:t>năng</w:t>
      </w:r>
      <w:r>
        <w:rPr>
          <w:spacing w:val="-13"/>
          <w:sz w:val="26"/>
        </w:rPr>
        <w:t xml:space="preserve"> </w:t>
      </w:r>
      <w:r>
        <w:rPr>
          <w:sz w:val="26"/>
        </w:rPr>
        <w:t>phát</w:t>
      </w:r>
      <w:r>
        <w:rPr>
          <w:spacing w:val="-13"/>
          <w:sz w:val="26"/>
        </w:rPr>
        <w:t xml:space="preserve"> </w:t>
      </w:r>
      <w:r>
        <w:rPr>
          <w:sz w:val="26"/>
        </w:rPr>
        <w:t>triển</w:t>
      </w:r>
      <w:r>
        <w:rPr>
          <w:spacing w:val="-13"/>
          <w:sz w:val="26"/>
        </w:rPr>
        <w:t xml:space="preserve"> </w:t>
      </w:r>
      <w:r>
        <w:rPr>
          <w:sz w:val="26"/>
        </w:rPr>
        <w:t>thành một ứng dụng Game tương tác tìm kho báu theo định hướng giáo dục về giải thuật. Người</w:t>
      </w:r>
      <w:r>
        <w:rPr>
          <w:spacing w:val="-10"/>
          <w:sz w:val="26"/>
        </w:rPr>
        <w:t xml:space="preserve"> </w:t>
      </w:r>
      <w:r>
        <w:rPr>
          <w:sz w:val="26"/>
        </w:rPr>
        <w:t>chơi</w:t>
      </w:r>
      <w:r>
        <w:rPr>
          <w:spacing w:val="-10"/>
          <w:sz w:val="26"/>
        </w:rPr>
        <w:t xml:space="preserve"> </w:t>
      </w:r>
      <w:r>
        <w:rPr>
          <w:sz w:val="26"/>
        </w:rPr>
        <w:t>sẽ</w:t>
      </w:r>
      <w:r>
        <w:rPr>
          <w:spacing w:val="-7"/>
          <w:sz w:val="26"/>
        </w:rPr>
        <w:t xml:space="preserve"> </w:t>
      </w:r>
      <w:r>
        <w:rPr>
          <w:sz w:val="26"/>
        </w:rPr>
        <w:t>có</w:t>
      </w:r>
      <w:r>
        <w:rPr>
          <w:spacing w:val="-10"/>
          <w:sz w:val="26"/>
        </w:rPr>
        <w:t xml:space="preserve"> </w:t>
      </w:r>
      <w:r>
        <w:rPr>
          <w:sz w:val="26"/>
        </w:rPr>
        <w:t>khả</w:t>
      </w:r>
      <w:r>
        <w:rPr>
          <w:spacing w:val="-10"/>
          <w:sz w:val="26"/>
        </w:rPr>
        <w:t xml:space="preserve"> </w:t>
      </w:r>
      <w:r>
        <w:rPr>
          <w:sz w:val="26"/>
        </w:rPr>
        <w:t>năng</w:t>
      </w:r>
      <w:r>
        <w:rPr>
          <w:spacing w:val="-10"/>
          <w:sz w:val="26"/>
        </w:rPr>
        <w:t xml:space="preserve"> </w:t>
      </w:r>
      <w:r>
        <w:rPr>
          <w:sz w:val="26"/>
        </w:rPr>
        <w:t>tùy</w:t>
      </w:r>
      <w:r>
        <w:rPr>
          <w:spacing w:val="-8"/>
          <w:sz w:val="26"/>
        </w:rPr>
        <w:t xml:space="preserve"> </w:t>
      </w:r>
      <w:r>
        <w:rPr>
          <w:sz w:val="26"/>
        </w:rPr>
        <w:t>chỉnh</w:t>
      </w:r>
      <w:r>
        <w:rPr>
          <w:spacing w:val="-8"/>
          <w:sz w:val="26"/>
        </w:rPr>
        <w:t xml:space="preserve"> </w:t>
      </w:r>
      <w:r>
        <w:rPr>
          <w:sz w:val="26"/>
        </w:rPr>
        <w:t>độ</w:t>
      </w:r>
      <w:r>
        <w:rPr>
          <w:spacing w:val="-8"/>
          <w:sz w:val="26"/>
        </w:rPr>
        <w:t xml:space="preserve"> </w:t>
      </w:r>
      <w:r>
        <w:rPr>
          <w:sz w:val="26"/>
        </w:rPr>
        <w:t>khó</w:t>
      </w:r>
      <w:r>
        <w:rPr>
          <w:spacing w:val="-5"/>
          <w:sz w:val="26"/>
        </w:rPr>
        <w:t xml:space="preserve"> </w:t>
      </w:r>
      <w:r>
        <w:rPr>
          <w:sz w:val="26"/>
        </w:rPr>
        <w:t>từng</w:t>
      </w:r>
      <w:r>
        <w:rPr>
          <w:spacing w:val="-10"/>
          <w:sz w:val="26"/>
        </w:rPr>
        <w:t xml:space="preserve"> </w:t>
      </w:r>
      <w:r>
        <w:rPr>
          <w:sz w:val="26"/>
        </w:rPr>
        <w:t>màn</w:t>
      </w:r>
      <w:r>
        <w:rPr>
          <w:spacing w:val="-8"/>
          <w:sz w:val="26"/>
        </w:rPr>
        <w:t xml:space="preserve"> </w:t>
      </w:r>
      <w:r>
        <w:rPr>
          <w:sz w:val="26"/>
        </w:rPr>
        <w:t>chơi</w:t>
      </w:r>
      <w:r>
        <w:rPr>
          <w:spacing w:val="-7"/>
          <w:sz w:val="26"/>
        </w:rPr>
        <w:t xml:space="preserve"> </w:t>
      </w:r>
      <w:r>
        <w:rPr>
          <w:sz w:val="26"/>
        </w:rPr>
        <w:t>với</w:t>
      </w:r>
      <w:r>
        <w:rPr>
          <w:spacing w:val="-8"/>
          <w:sz w:val="26"/>
        </w:rPr>
        <w:t xml:space="preserve"> </w:t>
      </w:r>
      <w:r>
        <w:rPr>
          <w:sz w:val="26"/>
        </w:rPr>
        <w:t>số</w:t>
      </w:r>
      <w:r>
        <w:rPr>
          <w:spacing w:val="-8"/>
          <w:sz w:val="26"/>
        </w:rPr>
        <w:t xml:space="preserve"> </w:t>
      </w:r>
      <w:r>
        <w:rPr>
          <w:sz w:val="26"/>
        </w:rPr>
        <w:t>vật</w:t>
      </w:r>
      <w:r>
        <w:rPr>
          <w:spacing w:val="-7"/>
          <w:sz w:val="26"/>
        </w:rPr>
        <w:t xml:space="preserve"> </w:t>
      </w:r>
      <w:r>
        <w:rPr>
          <w:sz w:val="26"/>
        </w:rPr>
        <w:t>cản</w:t>
      </w:r>
      <w:r>
        <w:rPr>
          <w:spacing w:val="-10"/>
          <w:sz w:val="26"/>
        </w:rPr>
        <w:t xml:space="preserve"> </w:t>
      </w:r>
      <w:r>
        <w:rPr>
          <w:sz w:val="26"/>
        </w:rPr>
        <w:t>tỉ</w:t>
      </w:r>
      <w:r>
        <w:rPr>
          <w:spacing w:val="-10"/>
          <w:sz w:val="26"/>
        </w:rPr>
        <w:t xml:space="preserve"> </w:t>
      </w:r>
      <w:r>
        <w:rPr>
          <w:sz w:val="26"/>
        </w:rPr>
        <w:t>lệ</w:t>
      </w:r>
      <w:r>
        <w:rPr>
          <w:spacing w:val="-10"/>
          <w:sz w:val="26"/>
        </w:rPr>
        <w:t xml:space="preserve"> </w:t>
      </w:r>
      <w:r>
        <w:rPr>
          <w:sz w:val="26"/>
        </w:rPr>
        <w:t>thuận</w:t>
      </w:r>
      <w:r>
        <w:rPr>
          <w:spacing w:val="-10"/>
          <w:sz w:val="26"/>
        </w:rPr>
        <w:t xml:space="preserve"> </w:t>
      </w:r>
      <w:r>
        <w:rPr>
          <w:sz w:val="26"/>
        </w:rPr>
        <w:t>với độ khó được chọn. Tại mỗi màn chơi, người chơi sẽ di chuyển thủ công nhân vật mình để đi từ điểm đầu đến đích. Chương trình sẽ dựa vào đường đi của người chơi để phân tích</w:t>
      </w:r>
      <w:r>
        <w:rPr>
          <w:spacing w:val="-5"/>
          <w:sz w:val="26"/>
        </w:rPr>
        <w:t xml:space="preserve"> </w:t>
      </w:r>
      <w:r>
        <w:rPr>
          <w:sz w:val="26"/>
        </w:rPr>
        <w:t>hiệu</w:t>
      </w:r>
      <w:r>
        <w:rPr>
          <w:spacing w:val="-5"/>
          <w:sz w:val="26"/>
        </w:rPr>
        <w:t xml:space="preserve"> </w:t>
      </w:r>
      <w:r>
        <w:rPr>
          <w:sz w:val="26"/>
        </w:rPr>
        <w:t>quả,</w:t>
      </w:r>
      <w:r>
        <w:rPr>
          <w:spacing w:val="-5"/>
          <w:sz w:val="26"/>
        </w:rPr>
        <w:t xml:space="preserve"> </w:t>
      </w:r>
      <w:r>
        <w:rPr>
          <w:sz w:val="26"/>
        </w:rPr>
        <w:t>đồng</w:t>
      </w:r>
      <w:r>
        <w:rPr>
          <w:spacing w:val="-3"/>
          <w:sz w:val="26"/>
        </w:rPr>
        <w:t xml:space="preserve"> </w:t>
      </w:r>
      <w:r>
        <w:rPr>
          <w:sz w:val="26"/>
        </w:rPr>
        <w:t>thời</w:t>
      </w:r>
      <w:r>
        <w:rPr>
          <w:spacing w:val="-5"/>
          <w:sz w:val="26"/>
        </w:rPr>
        <w:t xml:space="preserve"> </w:t>
      </w:r>
      <w:r>
        <w:rPr>
          <w:sz w:val="26"/>
        </w:rPr>
        <w:t>so</w:t>
      </w:r>
      <w:r>
        <w:rPr>
          <w:spacing w:val="-3"/>
          <w:sz w:val="26"/>
        </w:rPr>
        <w:t xml:space="preserve"> </w:t>
      </w:r>
      <w:r>
        <w:rPr>
          <w:sz w:val="26"/>
        </w:rPr>
        <w:t>sánh</w:t>
      </w:r>
      <w:r>
        <w:rPr>
          <w:spacing w:val="-3"/>
          <w:sz w:val="26"/>
        </w:rPr>
        <w:t xml:space="preserve"> </w:t>
      </w:r>
      <w:r>
        <w:rPr>
          <w:sz w:val="26"/>
        </w:rPr>
        <w:t>đường</w:t>
      </w:r>
      <w:r>
        <w:rPr>
          <w:spacing w:val="-3"/>
          <w:sz w:val="26"/>
        </w:rPr>
        <w:t xml:space="preserve"> </w:t>
      </w:r>
      <w:r>
        <w:rPr>
          <w:sz w:val="26"/>
        </w:rPr>
        <w:t>đi</w:t>
      </w:r>
      <w:r>
        <w:rPr>
          <w:spacing w:val="-3"/>
          <w:sz w:val="26"/>
        </w:rPr>
        <w:t xml:space="preserve"> </w:t>
      </w:r>
      <w:r>
        <w:rPr>
          <w:sz w:val="26"/>
        </w:rPr>
        <w:t>đó</w:t>
      </w:r>
      <w:r>
        <w:rPr>
          <w:spacing w:val="-3"/>
          <w:sz w:val="26"/>
        </w:rPr>
        <w:t xml:space="preserve"> </w:t>
      </w:r>
      <w:r>
        <w:rPr>
          <w:sz w:val="26"/>
        </w:rPr>
        <w:t>với</w:t>
      </w:r>
      <w:r>
        <w:rPr>
          <w:spacing w:val="-5"/>
          <w:sz w:val="26"/>
        </w:rPr>
        <w:t xml:space="preserve"> </w:t>
      </w:r>
      <w:r>
        <w:rPr>
          <w:sz w:val="26"/>
        </w:rPr>
        <w:t>các</w:t>
      </w:r>
      <w:r>
        <w:rPr>
          <w:spacing w:val="-2"/>
          <w:sz w:val="26"/>
        </w:rPr>
        <w:t xml:space="preserve"> </w:t>
      </w:r>
      <w:r>
        <w:rPr>
          <w:sz w:val="26"/>
        </w:rPr>
        <w:t>giải</w:t>
      </w:r>
      <w:r>
        <w:rPr>
          <w:spacing w:val="-3"/>
          <w:sz w:val="26"/>
        </w:rPr>
        <w:t xml:space="preserve"> </w:t>
      </w:r>
      <w:r>
        <w:rPr>
          <w:sz w:val="26"/>
        </w:rPr>
        <w:t>thuật</w:t>
      </w:r>
      <w:r>
        <w:rPr>
          <w:spacing w:val="-3"/>
          <w:sz w:val="26"/>
        </w:rPr>
        <w:t xml:space="preserve"> </w:t>
      </w:r>
      <w:r>
        <w:rPr>
          <w:sz w:val="26"/>
        </w:rPr>
        <w:t>cài</w:t>
      </w:r>
      <w:r>
        <w:rPr>
          <w:spacing w:val="-3"/>
          <w:sz w:val="26"/>
        </w:rPr>
        <w:t xml:space="preserve"> </w:t>
      </w:r>
      <w:r>
        <w:rPr>
          <w:sz w:val="26"/>
        </w:rPr>
        <w:t>sẵn.</w:t>
      </w:r>
      <w:r>
        <w:rPr>
          <w:spacing w:val="-5"/>
          <w:sz w:val="26"/>
        </w:rPr>
        <w:t xml:space="preserve"> </w:t>
      </w:r>
      <w:r>
        <w:rPr>
          <w:sz w:val="26"/>
        </w:rPr>
        <w:t>Tiêu</w:t>
      </w:r>
      <w:r>
        <w:rPr>
          <w:spacing w:val="-3"/>
          <w:sz w:val="26"/>
        </w:rPr>
        <w:t xml:space="preserve"> </w:t>
      </w:r>
      <w:r>
        <w:rPr>
          <w:sz w:val="26"/>
        </w:rPr>
        <w:t>chí</w:t>
      </w:r>
      <w:r>
        <w:rPr>
          <w:spacing w:val="-2"/>
          <w:sz w:val="26"/>
        </w:rPr>
        <w:t xml:space="preserve"> </w:t>
      </w:r>
      <w:r>
        <w:rPr>
          <w:sz w:val="26"/>
        </w:rPr>
        <w:t>so</w:t>
      </w:r>
      <w:r>
        <w:rPr>
          <w:spacing w:val="-3"/>
          <w:sz w:val="26"/>
        </w:rPr>
        <w:t xml:space="preserve"> </w:t>
      </w:r>
      <w:r>
        <w:rPr>
          <w:sz w:val="26"/>
        </w:rPr>
        <w:t>sánh dựa</w:t>
      </w:r>
      <w:r>
        <w:rPr>
          <w:spacing w:val="-1"/>
          <w:sz w:val="26"/>
        </w:rPr>
        <w:t xml:space="preserve"> </w:t>
      </w:r>
      <w:r>
        <w:rPr>
          <w:sz w:val="26"/>
        </w:rPr>
        <w:t>trên</w:t>
      </w:r>
      <w:r>
        <w:rPr>
          <w:spacing w:val="-1"/>
          <w:sz w:val="26"/>
        </w:rPr>
        <w:t xml:space="preserve"> </w:t>
      </w:r>
      <w:r>
        <w:rPr>
          <w:sz w:val="26"/>
        </w:rPr>
        <w:t>thời</w:t>
      </w:r>
      <w:r>
        <w:rPr>
          <w:spacing w:val="-1"/>
          <w:sz w:val="26"/>
        </w:rPr>
        <w:t xml:space="preserve"> </w:t>
      </w:r>
      <w:r>
        <w:rPr>
          <w:sz w:val="26"/>
        </w:rPr>
        <w:t>gian,</w:t>
      </w:r>
      <w:r>
        <w:rPr>
          <w:spacing w:val="-2"/>
          <w:sz w:val="26"/>
        </w:rPr>
        <w:t xml:space="preserve"> </w:t>
      </w:r>
      <w:r>
        <w:rPr>
          <w:sz w:val="26"/>
        </w:rPr>
        <w:t>chi</w:t>
      </w:r>
      <w:r>
        <w:rPr>
          <w:spacing w:val="-1"/>
          <w:sz w:val="26"/>
        </w:rPr>
        <w:t xml:space="preserve"> </w:t>
      </w:r>
      <w:r>
        <w:rPr>
          <w:sz w:val="26"/>
        </w:rPr>
        <w:t>phí,</w:t>
      </w:r>
      <w:r>
        <w:rPr>
          <w:spacing w:val="-2"/>
          <w:sz w:val="26"/>
        </w:rPr>
        <w:t xml:space="preserve"> </w:t>
      </w:r>
      <w:r>
        <w:rPr>
          <w:sz w:val="26"/>
        </w:rPr>
        <w:t>quãng</w:t>
      </w:r>
      <w:r>
        <w:rPr>
          <w:spacing w:val="-1"/>
          <w:sz w:val="26"/>
        </w:rPr>
        <w:t xml:space="preserve"> </w:t>
      </w:r>
      <w:r>
        <w:rPr>
          <w:sz w:val="26"/>
        </w:rPr>
        <w:t>đường.</w:t>
      </w:r>
      <w:r>
        <w:rPr>
          <w:spacing w:val="-1"/>
          <w:sz w:val="26"/>
        </w:rPr>
        <w:t xml:space="preserve"> </w:t>
      </w:r>
      <w:r>
        <w:rPr>
          <w:sz w:val="26"/>
        </w:rPr>
        <w:t>Từ</w:t>
      </w:r>
      <w:r>
        <w:rPr>
          <w:spacing w:val="-1"/>
          <w:sz w:val="26"/>
        </w:rPr>
        <w:t xml:space="preserve"> </w:t>
      </w:r>
      <w:r>
        <w:rPr>
          <w:sz w:val="26"/>
        </w:rPr>
        <w:t>những</w:t>
      </w:r>
      <w:r>
        <w:rPr>
          <w:spacing w:val="-1"/>
          <w:sz w:val="26"/>
        </w:rPr>
        <w:t xml:space="preserve"> </w:t>
      </w:r>
      <w:r>
        <w:rPr>
          <w:sz w:val="26"/>
        </w:rPr>
        <w:t>thông</w:t>
      </w:r>
      <w:r>
        <w:rPr>
          <w:spacing w:val="-2"/>
          <w:sz w:val="26"/>
        </w:rPr>
        <w:t xml:space="preserve"> </w:t>
      </w:r>
      <w:r>
        <w:rPr>
          <w:sz w:val="26"/>
        </w:rPr>
        <w:t>số</w:t>
      </w:r>
      <w:r>
        <w:rPr>
          <w:spacing w:val="-1"/>
          <w:sz w:val="26"/>
        </w:rPr>
        <w:t xml:space="preserve"> </w:t>
      </w:r>
      <w:r>
        <w:rPr>
          <w:sz w:val="26"/>
        </w:rPr>
        <w:t>được</w:t>
      </w:r>
      <w:r>
        <w:rPr>
          <w:spacing w:val="-2"/>
          <w:sz w:val="26"/>
        </w:rPr>
        <w:t xml:space="preserve"> </w:t>
      </w:r>
      <w:r>
        <w:rPr>
          <w:sz w:val="26"/>
        </w:rPr>
        <w:t>so</w:t>
      </w:r>
      <w:r>
        <w:rPr>
          <w:spacing w:val="-1"/>
          <w:sz w:val="26"/>
        </w:rPr>
        <w:t xml:space="preserve"> </w:t>
      </w:r>
      <w:r>
        <w:rPr>
          <w:sz w:val="26"/>
        </w:rPr>
        <w:t>sánh,</w:t>
      </w:r>
      <w:r>
        <w:rPr>
          <w:spacing w:val="-1"/>
          <w:sz w:val="26"/>
        </w:rPr>
        <w:t xml:space="preserve"> </w:t>
      </w:r>
      <w:r>
        <w:rPr>
          <w:sz w:val="26"/>
        </w:rPr>
        <w:t>người</w:t>
      </w:r>
      <w:r>
        <w:rPr>
          <w:spacing w:val="-1"/>
          <w:sz w:val="26"/>
        </w:rPr>
        <w:t xml:space="preserve"> </w:t>
      </w:r>
      <w:r>
        <w:rPr>
          <w:sz w:val="26"/>
        </w:rPr>
        <w:t>dùng sẽ hiểu thêm về cách thức hoạt động của thuật toán và cách tư duy tìm đường dựa trên giải thuật tương ứng.</w:t>
      </w:r>
    </w:p>
    <w:p w14:paraId="5712AD04">
      <w:pPr>
        <w:pStyle w:val="13"/>
        <w:numPr>
          <w:ilvl w:val="2"/>
          <w:numId w:val="16"/>
        </w:numPr>
        <w:tabs>
          <w:tab w:val="left" w:pos="862"/>
        </w:tabs>
        <w:spacing w:before="1" w:after="0" w:line="240" w:lineRule="auto"/>
        <w:ind w:left="862" w:right="0" w:hanging="150"/>
        <w:jc w:val="both"/>
        <w:rPr>
          <w:sz w:val="26"/>
        </w:rPr>
      </w:pPr>
      <w:r>
        <w:rPr>
          <w:sz w:val="26"/>
        </w:rPr>
        <w:t>Để</w:t>
      </w:r>
      <w:r>
        <w:rPr>
          <w:spacing w:val="-5"/>
          <w:sz w:val="26"/>
        </w:rPr>
        <w:t xml:space="preserve"> </w:t>
      </w:r>
      <w:r>
        <w:rPr>
          <w:sz w:val="26"/>
        </w:rPr>
        <w:t>đạt</w:t>
      </w:r>
      <w:r>
        <w:rPr>
          <w:spacing w:val="-5"/>
          <w:sz w:val="26"/>
        </w:rPr>
        <w:t xml:space="preserve"> </w:t>
      </w:r>
      <w:r>
        <w:rPr>
          <w:sz w:val="26"/>
        </w:rPr>
        <w:t>được</w:t>
      </w:r>
      <w:r>
        <w:rPr>
          <w:spacing w:val="-3"/>
          <w:sz w:val="26"/>
        </w:rPr>
        <w:t xml:space="preserve"> </w:t>
      </w:r>
      <w:r>
        <w:rPr>
          <w:sz w:val="26"/>
        </w:rPr>
        <w:t>định</w:t>
      </w:r>
      <w:r>
        <w:rPr>
          <w:spacing w:val="-5"/>
          <w:sz w:val="26"/>
        </w:rPr>
        <w:t xml:space="preserve"> </w:t>
      </w:r>
      <w:r>
        <w:rPr>
          <w:sz w:val="26"/>
        </w:rPr>
        <w:t>hướng</w:t>
      </w:r>
      <w:r>
        <w:rPr>
          <w:spacing w:val="-5"/>
          <w:sz w:val="26"/>
        </w:rPr>
        <w:t xml:space="preserve"> </w:t>
      </w:r>
      <w:r>
        <w:rPr>
          <w:sz w:val="26"/>
        </w:rPr>
        <w:t>đề</w:t>
      </w:r>
      <w:r>
        <w:rPr>
          <w:spacing w:val="-5"/>
          <w:sz w:val="26"/>
        </w:rPr>
        <w:t xml:space="preserve"> </w:t>
      </w:r>
      <w:r>
        <w:rPr>
          <w:sz w:val="26"/>
        </w:rPr>
        <w:t>ra,</w:t>
      </w:r>
      <w:r>
        <w:rPr>
          <w:spacing w:val="-5"/>
          <w:sz w:val="26"/>
        </w:rPr>
        <w:t xml:space="preserve"> </w:t>
      </w:r>
      <w:r>
        <w:rPr>
          <w:sz w:val="26"/>
        </w:rPr>
        <w:t>nhóm</w:t>
      </w:r>
      <w:r>
        <w:rPr>
          <w:spacing w:val="-5"/>
          <w:sz w:val="26"/>
        </w:rPr>
        <w:t xml:space="preserve"> </w:t>
      </w:r>
      <w:r>
        <w:rPr>
          <w:sz w:val="26"/>
        </w:rPr>
        <w:t>chúng</w:t>
      </w:r>
      <w:r>
        <w:rPr>
          <w:spacing w:val="-5"/>
          <w:sz w:val="26"/>
        </w:rPr>
        <w:t xml:space="preserve"> </w:t>
      </w:r>
      <w:r>
        <w:rPr>
          <w:sz w:val="26"/>
        </w:rPr>
        <w:t>em</w:t>
      </w:r>
      <w:r>
        <w:rPr>
          <w:spacing w:val="-4"/>
          <w:sz w:val="26"/>
        </w:rPr>
        <w:t xml:space="preserve"> </w:t>
      </w:r>
      <w:r>
        <w:rPr>
          <w:sz w:val="26"/>
        </w:rPr>
        <w:t>có</w:t>
      </w:r>
      <w:r>
        <w:rPr>
          <w:spacing w:val="-5"/>
          <w:sz w:val="26"/>
        </w:rPr>
        <w:t xml:space="preserve"> </w:t>
      </w:r>
      <w:r>
        <w:rPr>
          <w:sz w:val="26"/>
        </w:rPr>
        <w:t>những</w:t>
      </w:r>
      <w:r>
        <w:rPr>
          <w:spacing w:val="-1"/>
          <w:sz w:val="26"/>
        </w:rPr>
        <w:t xml:space="preserve"> </w:t>
      </w:r>
      <w:r>
        <w:rPr>
          <w:sz w:val="26"/>
        </w:rPr>
        <w:t>phương</w:t>
      </w:r>
      <w:r>
        <w:rPr>
          <w:spacing w:val="-5"/>
          <w:sz w:val="26"/>
        </w:rPr>
        <w:t xml:space="preserve"> </w:t>
      </w:r>
      <w:r>
        <w:rPr>
          <w:sz w:val="26"/>
        </w:rPr>
        <w:t>án</w:t>
      </w:r>
      <w:r>
        <w:rPr>
          <w:spacing w:val="-3"/>
          <w:sz w:val="26"/>
        </w:rPr>
        <w:t xml:space="preserve"> </w:t>
      </w:r>
      <w:r>
        <w:rPr>
          <w:spacing w:val="-4"/>
          <w:sz w:val="26"/>
        </w:rPr>
        <w:t>như:</w:t>
      </w:r>
    </w:p>
    <w:p w14:paraId="69EF3467">
      <w:pPr>
        <w:pStyle w:val="7"/>
        <w:spacing w:before="150"/>
        <w:ind w:left="712"/>
        <w:jc w:val="both"/>
      </w:pPr>
      <w:r>
        <w:t>+</w:t>
      </w:r>
      <w:r>
        <w:rPr>
          <w:spacing w:val="-4"/>
        </w:rPr>
        <w:t xml:space="preserve"> </w:t>
      </w:r>
      <w:r>
        <w:t>Xây</w:t>
      </w:r>
      <w:r>
        <w:rPr>
          <w:spacing w:val="-5"/>
        </w:rPr>
        <w:t xml:space="preserve"> </w:t>
      </w:r>
      <w:r>
        <w:t>dựng</w:t>
      </w:r>
      <w:r>
        <w:rPr>
          <w:spacing w:val="-4"/>
        </w:rPr>
        <w:t xml:space="preserve"> </w:t>
      </w:r>
      <w:r>
        <w:t>thêm</w:t>
      </w:r>
      <w:r>
        <w:rPr>
          <w:spacing w:val="-5"/>
        </w:rPr>
        <w:t xml:space="preserve"> </w:t>
      </w:r>
      <w:r>
        <w:t>nhiều</w:t>
      </w:r>
      <w:r>
        <w:rPr>
          <w:spacing w:val="-5"/>
        </w:rPr>
        <w:t xml:space="preserve"> </w:t>
      </w:r>
      <w:r>
        <w:t>thuật</w:t>
      </w:r>
      <w:r>
        <w:rPr>
          <w:spacing w:val="-4"/>
        </w:rPr>
        <w:t xml:space="preserve"> </w:t>
      </w:r>
      <w:r>
        <w:t>toán</w:t>
      </w:r>
      <w:r>
        <w:rPr>
          <w:spacing w:val="-5"/>
        </w:rPr>
        <w:t xml:space="preserve"> </w:t>
      </w:r>
      <w:r>
        <w:t>để</w:t>
      </w:r>
      <w:r>
        <w:rPr>
          <w:spacing w:val="-4"/>
        </w:rPr>
        <w:t xml:space="preserve"> </w:t>
      </w:r>
      <w:r>
        <w:t>chương</w:t>
      </w:r>
      <w:r>
        <w:rPr>
          <w:spacing w:val="-3"/>
        </w:rPr>
        <w:t xml:space="preserve"> </w:t>
      </w:r>
      <w:r>
        <w:t>trình</w:t>
      </w:r>
      <w:r>
        <w:rPr>
          <w:spacing w:val="-5"/>
        </w:rPr>
        <w:t xml:space="preserve"> </w:t>
      </w:r>
      <w:r>
        <w:t>đa</w:t>
      </w:r>
      <w:r>
        <w:rPr>
          <w:spacing w:val="-4"/>
        </w:rPr>
        <w:t xml:space="preserve"> </w:t>
      </w:r>
      <w:r>
        <w:t>dạng</w:t>
      </w:r>
      <w:r>
        <w:rPr>
          <w:spacing w:val="-5"/>
        </w:rPr>
        <w:t xml:space="preserve"> hơn</w:t>
      </w:r>
    </w:p>
    <w:p w14:paraId="79A4CE76">
      <w:pPr>
        <w:pStyle w:val="7"/>
        <w:spacing w:before="150" w:line="360" w:lineRule="auto"/>
        <w:ind w:right="846" w:firstLine="427"/>
        <w:jc w:val="both"/>
      </w:pPr>
      <w:r>
        <w:t>+</w:t>
      </w:r>
      <w:r>
        <w:rPr>
          <w:spacing w:val="-6"/>
        </w:rPr>
        <w:t xml:space="preserve"> </w:t>
      </w:r>
      <w:r>
        <w:t>Cài</w:t>
      </w:r>
      <w:r>
        <w:rPr>
          <w:spacing w:val="-6"/>
        </w:rPr>
        <w:t xml:space="preserve"> </w:t>
      </w:r>
      <w:r>
        <w:t>đặt</w:t>
      </w:r>
      <w:r>
        <w:rPr>
          <w:spacing w:val="-6"/>
        </w:rPr>
        <w:t xml:space="preserve"> </w:t>
      </w:r>
      <w:r>
        <w:t>tính</w:t>
      </w:r>
      <w:r>
        <w:rPr>
          <w:spacing w:val="-6"/>
        </w:rPr>
        <w:t xml:space="preserve"> </w:t>
      </w:r>
      <w:r>
        <w:t>năng</w:t>
      </w:r>
      <w:r>
        <w:rPr>
          <w:spacing w:val="-6"/>
        </w:rPr>
        <w:t xml:space="preserve"> </w:t>
      </w:r>
      <w:r>
        <w:t>tự</w:t>
      </w:r>
      <w:r>
        <w:rPr>
          <w:spacing w:val="-5"/>
        </w:rPr>
        <w:t xml:space="preserve"> </w:t>
      </w:r>
      <w:r>
        <w:t>động</w:t>
      </w:r>
      <w:r>
        <w:rPr>
          <w:spacing w:val="-6"/>
        </w:rPr>
        <w:t xml:space="preserve"> </w:t>
      </w:r>
      <w:r>
        <w:t>tạo</w:t>
      </w:r>
      <w:r>
        <w:rPr>
          <w:spacing w:val="-5"/>
        </w:rPr>
        <w:t xml:space="preserve"> </w:t>
      </w:r>
      <w:r>
        <w:t>bản</w:t>
      </w:r>
      <w:r>
        <w:rPr>
          <w:spacing w:val="-6"/>
        </w:rPr>
        <w:t xml:space="preserve"> </w:t>
      </w:r>
      <w:r>
        <w:t>đồ</w:t>
      </w:r>
      <w:r>
        <w:rPr>
          <w:spacing w:val="-6"/>
        </w:rPr>
        <w:t xml:space="preserve"> </w:t>
      </w:r>
      <w:r>
        <w:t>tùy</w:t>
      </w:r>
      <w:r>
        <w:rPr>
          <w:spacing w:val="-6"/>
        </w:rPr>
        <w:t xml:space="preserve"> </w:t>
      </w:r>
      <w:r>
        <w:t>vào</w:t>
      </w:r>
      <w:r>
        <w:rPr>
          <w:spacing w:val="-4"/>
        </w:rPr>
        <w:t xml:space="preserve"> </w:t>
      </w:r>
      <w:r>
        <w:t>lựa</w:t>
      </w:r>
      <w:r>
        <w:rPr>
          <w:spacing w:val="-6"/>
        </w:rPr>
        <w:t xml:space="preserve"> </w:t>
      </w:r>
      <w:r>
        <w:t>chọn</w:t>
      </w:r>
      <w:r>
        <w:rPr>
          <w:spacing w:val="-6"/>
        </w:rPr>
        <w:t xml:space="preserve"> </w:t>
      </w:r>
      <w:r>
        <w:t>độ</w:t>
      </w:r>
      <w:r>
        <w:rPr>
          <w:spacing w:val="-6"/>
        </w:rPr>
        <w:t xml:space="preserve"> </w:t>
      </w:r>
      <w:r>
        <w:t>khó</w:t>
      </w:r>
      <w:r>
        <w:rPr>
          <w:spacing w:val="-6"/>
        </w:rPr>
        <w:t xml:space="preserve"> </w:t>
      </w:r>
      <w:r>
        <w:t>của</w:t>
      </w:r>
      <w:r>
        <w:rPr>
          <w:spacing w:val="-6"/>
        </w:rPr>
        <w:t xml:space="preserve"> </w:t>
      </w:r>
      <w:r>
        <w:t>người</w:t>
      </w:r>
      <w:r>
        <w:rPr>
          <w:spacing w:val="-6"/>
        </w:rPr>
        <w:t xml:space="preserve"> </w:t>
      </w:r>
      <w:r>
        <w:t>chơi.</w:t>
      </w:r>
      <w:r>
        <w:rPr>
          <w:spacing w:val="-6"/>
        </w:rPr>
        <w:t xml:space="preserve"> </w:t>
      </w:r>
      <w:r>
        <w:t>Mở rộng phạm</w:t>
      </w:r>
      <w:r>
        <w:rPr>
          <w:spacing w:val="-1"/>
        </w:rPr>
        <w:t xml:space="preserve"> </w:t>
      </w:r>
      <w:r>
        <w:t>vi bản đồ, giúp</w:t>
      </w:r>
      <w:r>
        <w:rPr>
          <w:spacing w:val="-1"/>
        </w:rPr>
        <w:t xml:space="preserve"> </w:t>
      </w:r>
      <w:r>
        <w:t>người chơi phân biệt</w:t>
      </w:r>
      <w:r>
        <w:rPr>
          <w:spacing w:val="-1"/>
        </w:rPr>
        <w:t xml:space="preserve"> </w:t>
      </w:r>
      <w:r>
        <w:t>được</w:t>
      </w:r>
      <w:r>
        <w:rPr>
          <w:spacing w:val="-1"/>
        </w:rPr>
        <w:t xml:space="preserve"> </w:t>
      </w:r>
      <w:r>
        <w:t>ưu nhược điểm của từng phương pháp trong phạm vi lớn.</w:t>
      </w:r>
    </w:p>
    <w:p w14:paraId="0BE1BC36">
      <w:pPr>
        <w:pStyle w:val="7"/>
        <w:spacing w:line="360" w:lineRule="auto"/>
        <w:ind w:right="854" w:firstLine="427"/>
        <w:jc w:val="both"/>
      </w:pPr>
      <w:r>
        <w:t>+</w:t>
      </w:r>
      <w:r>
        <w:rPr>
          <w:spacing w:val="-1"/>
        </w:rPr>
        <w:t xml:space="preserve"> </w:t>
      </w:r>
      <w:r>
        <w:t>Nâng</w:t>
      </w:r>
      <w:r>
        <w:rPr>
          <w:spacing w:val="-1"/>
        </w:rPr>
        <w:t xml:space="preserve"> </w:t>
      </w:r>
      <w:r>
        <w:t>cấp</w:t>
      </w:r>
      <w:r>
        <w:rPr>
          <w:spacing w:val="-1"/>
        </w:rPr>
        <w:t xml:space="preserve"> </w:t>
      </w:r>
      <w:r>
        <w:t>thêm</w:t>
      </w:r>
      <w:r>
        <w:rPr>
          <w:spacing w:val="-2"/>
        </w:rPr>
        <w:t xml:space="preserve"> </w:t>
      </w:r>
      <w:r>
        <w:t>các</w:t>
      </w:r>
      <w:r>
        <w:rPr>
          <w:spacing w:val="-1"/>
        </w:rPr>
        <w:t xml:space="preserve"> </w:t>
      </w:r>
      <w:r>
        <w:t>chế</w:t>
      </w:r>
      <w:r>
        <w:rPr>
          <w:spacing w:val="-1"/>
        </w:rPr>
        <w:t xml:space="preserve"> </w:t>
      </w:r>
      <w:r>
        <w:t>độ</w:t>
      </w:r>
      <w:r>
        <w:rPr>
          <w:spacing w:val="-2"/>
        </w:rPr>
        <w:t xml:space="preserve"> </w:t>
      </w:r>
      <w:r>
        <w:t>như</w:t>
      </w:r>
      <w:r>
        <w:rPr>
          <w:spacing w:val="-1"/>
        </w:rPr>
        <w:t xml:space="preserve"> </w:t>
      </w:r>
      <w:r>
        <w:t>:</w:t>
      </w:r>
      <w:r>
        <w:rPr>
          <w:spacing w:val="-2"/>
        </w:rPr>
        <w:t xml:space="preserve"> </w:t>
      </w:r>
      <w:r>
        <w:t>chạy</w:t>
      </w:r>
      <w:r>
        <w:rPr>
          <w:spacing w:val="-1"/>
        </w:rPr>
        <w:t xml:space="preserve"> </w:t>
      </w:r>
      <w:r>
        <w:t>từng</w:t>
      </w:r>
      <w:r>
        <w:rPr>
          <w:spacing w:val="-4"/>
        </w:rPr>
        <w:t xml:space="preserve"> </w:t>
      </w:r>
      <w:r>
        <w:t>bước</w:t>
      </w:r>
      <w:r>
        <w:rPr>
          <w:spacing w:val="-2"/>
        </w:rPr>
        <w:t xml:space="preserve"> </w:t>
      </w:r>
      <w:r>
        <w:t>bằng</w:t>
      </w:r>
      <w:r>
        <w:rPr>
          <w:spacing w:val="-1"/>
        </w:rPr>
        <w:t xml:space="preserve"> </w:t>
      </w:r>
      <w:r>
        <w:t>tay,</w:t>
      </w:r>
      <w:r>
        <w:rPr>
          <w:spacing w:val="-2"/>
        </w:rPr>
        <w:t xml:space="preserve"> </w:t>
      </w:r>
      <w:r>
        <w:t>hiển</w:t>
      </w:r>
      <w:r>
        <w:rPr>
          <w:spacing w:val="-2"/>
        </w:rPr>
        <w:t xml:space="preserve"> </w:t>
      </w:r>
      <w:r>
        <w:t>thị các</w:t>
      </w:r>
      <w:r>
        <w:rPr>
          <w:spacing w:val="-1"/>
        </w:rPr>
        <w:t xml:space="preserve"> </w:t>
      </w:r>
      <w:r>
        <w:t>giá</w:t>
      </w:r>
      <w:r>
        <w:rPr>
          <w:spacing w:val="-2"/>
        </w:rPr>
        <w:t xml:space="preserve"> </w:t>
      </w:r>
      <w:r>
        <w:t>trị</w:t>
      </w:r>
      <w:r>
        <w:rPr>
          <w:spacing w:val="-2"/>
        </w:rPr>
        <w:t xml:space="preserve"> </w:t>
      </w:r>
      <w:r>
        <w:t>của biến để người chơi có thể dễ dàng hiểu hơn</w:t>
      </w:r>
    </w:p>
    <w:p w14:paraId="4AA634A2">
      <w:pPr>
        <w:pStyle w:val="7"/>
        <w:spacing w:line="360" w:lineRule="auto"/>
        <w:ind w:right="846" w:firstLine="427"/>
        <w:jc w:val="both"/>
      </w:pPr>
      <w:r>
        <w:t>+</w:t>
      </w:r>
      <w:r>
        <w:rPr>
          <w:spacing w:val="-5"/>
        </w:rPr>
        <w:t xml:space="preserve"> </w:t>
      </w:r>
      <w:r>
        <w:t>Cải</w:t>
      </w:r>
      <w:r>
        <w:rPr>
          <w:spacing w:val="-3"/>
        </w:rPr>
        <w:t xml:space="preserve"> </w:t>
      </w:r>
      <w:r>
        <w:t>thiện</w:t>
      </w:r>
      <w:r>
        <w:rPr>
          <w:spacing w:val="-3"/>
        </w:rPr>
        <w:t xml:space="preserve"> </w:t>
      </w:r>
      <w:r>
        <w:t>giao</w:t>
      </w:r>
      <w:r>
        <w:rPr>
          <w:spacing w:val="-3"/>
        </w:rPr>
        <w:t xml:space="preserve"> </w:t>
      </w:r>
      <w:r>
        <w:t>diện</w:t>
      </w:r>
      <w:r>
        <w:rPr>
          <w:spacing w:val="-3"/>
        </w:rPr>
        <w:t xml:space="preserve"> </w:t>
      </w:r>
      <w:r>
        <w:t>thân</w:t>
      </w:r>
      <w:r>
        <w:rPr>
          <w:spacing w:val="-5"/>
        </w:rPr>
        <w:t xml:space="preserve"> </w:t>
      </w:r>
      <w:r>
        <w:t>thiện</w:t>
      </w:r>
      <w:r>
        <w:rPr>
          <w:spacing w:val="-3"/>
        </w:rPr>
        <w:t xml:space="preserve"> </w:t>
      </w:r>
      <w:r>
        <w:t>với</w:t>
      </w:r>
      <w:r>
        <w:rPr>
          <w:spacing w:val="-5"/>
        </w:rPr>
        <w:t xml:space="preserve"> </w:t>
      </w:r>
      <w:r>
        <w:t>người</w:t>
      </w:r>
      <w:r>
        <w:rPr>
          <w:spacing w:val="-5"/>
        </w:rPr>
        <w:t xml:space="preserve"> </w:t>
      </w:r>
      <w:r>
        <w:t>chơi,</w:t>
      </w:r>
      <w:r>
        <w:rPr>
          <w:spacing w:val="-5"/>
        </w:rPr>
        <w:t xml:space="preserve"> </w:t>
      </w:r>
      <w:r>
        <w:t>có</w:t>
      </w:r>
      <w:r>
        <w:rPr>
          <w:spacing w:val="-3"/>
        </w:rPr>
        <w:t xml:space="preserve"> </w:t>
      </w:r>
      <w:r>
        <w:t>thể</w:t>
      </w:r>
      <w:r>
        <w:rPr>
          <w:spacing w:val="-5"/>
        </w:rPr>
        <w:t xml:space="preserve"> </w:t>
      </w:r>
      <w:r>
        <w:t>tích</w:t>
      </w:r>
      <w:r>
        <w:rPr>
          <w:spacing w:val="-5"/>
        </w:rPr>
        <w:t xml:space="preserve"> </w:t>
      </w:r>
      <w:r>
        <w:t>hợp</w:t>
      </w:r>
      <w:r>
        <w:rPr>
          <w:spacing w:val="-3"/>
        </w:rPr>
        <w:t xml:space="preserve"> </w:t>
      </w:r>
      <w:r>
        <w:t>các</w:t>
      </w:r>
      <w:r>
        <w:rPr>
          <w:spacing w:val="-5"/>
        </w:rPr>
        <w:t xml:space="preserve"> </w:t>
      </w:r>
      <w:r>
        <w:t>âm</w:t>
      </w:r>
      <w:r>
        <w:rPr>
          <w:spacing w:val="-5"/>
        </w:rPr>
        <w:t xml:space="preserve"> </w:t>
      </w:r>
      <w:r>
        <w:t>thanh tương ứng với sự kiện trong chương trình.</w:t>
      </w:r>
    </w:p>
    <w:p w14:paraId="596D5AD1">
      <w:pPr>
        <w:pStyle w:val="7"/>
        <w:spacing w:after="0" w:line="360" w:lineRule="auto"/>
        <w:jc w:val="both"/>
        <w:sectPr>
          <w:pgSz w:w="11910" w:h="16850"/>
          <w:pgMar w:top="1060" w:right="283" w:bottom="1300" w:left="1417" w:header="0" w:footer="1104" w:gutter="0"/>
          <w:cols w:space="720" w:num="1"/>
        </w:sectPr>
      </w:pPr>
    </w:p>
    <w:p w14:paraId="607EBB1E">
      <w:pPr>
        <w:pStyle w:val="3"/>
        <w:ind w:left="1129"/>
      </w:pPr>
      <w:bookmarkStart w:id="36" w:name="_bookmark36"/>
      <w:bookmarkEnd w:id="36"/>
      <w:r>
        <w:t>TÀI</w:t>
      </w:r>
      <w:r>
        <w:rPr>
          <w:spacing w:val="-8"/>
        </w:rPr>
        <w:t xml:space="preserve"> </w:t>
      </w:r>
      <w:r>
        <w:t>LIỆU</w:t>
      </w:r>
      <w:r>
        <w:rPr>
          <w:spacing w:val="-7"/>
        </w:rPr>
        <w:t xml:space="preserve"> </w:t>
      </w:r>
      <w:r>
        <w:t>THAM</w:t>
      </w:r>
      <w:r>
        <w:rPr>
          <w:spacing w:val="-7"/>
        </w:rPr>
        <w:t xml:space="preserve"> </w:t>
      </w:r>
      <w:r>
        <w:rPr>
          <w:spacing w:val="-4"/>
        </w:rPr>
        <w:t>KHẢO</w:t>
      </w:r>
    </w:p>
    <w:p w14:paraId="77E12D83">
      <w:pPr>
        <w:pStyle w:val="13"/>
        <w:numPr>
          <w:ilvl w:val="0"/>
          <w:numId w:val="17"/>
        </w:numPr>
        <w:tabs>
          <w:tab w:val="left" w:pos="927"/>
        </w:tabs>
        <w:spacing w:before="150" w:after="0" w:line="240" w:lineRule="auto"/>
        <w:ind w:left="927" w:right="0" w:hanging="359"/>
        <w:jc w:val="left"/>
        <w:rPr>
          <w:sz w:val="26"/>
        </w:rPr>
      </w:pPr>
      <w:r>
        <w:rPr>
          <w:sz w:val="26"/>
        </w:rPr>
        <w:t>Pygame</w:t>
      </w:r>
      <w:r>
        <w:rPr>
          <w:spacing w:val="-10"/>
          <w:sz w:val="26"/>
        </w:rPr>
        <w:t xml:space="preserve"> </w:t>
      </w:r>
      <w:r>
        <w:rPr>
          <w:sz w:val="26"/>
        </w:rPr>
        <w:t>documentation,</w:t>
      </w:r>
      <w:r>
        <w:rPr>
          <w:spacing w:val="-10"/>
          <w:sz w:val="26"/>
        </w:rPr>
        <w:t xml:space="preserve"> </w:t>
      </w:r>
      <w:r>
        <w:fldChar w:fldCharType="begin"/>
      </w:r>
      <w:r>
        <w:instrText xml:space="preserve"> HYPERLINK "https://www.pygame.org/docs/ref/display.html" \h </w:instrText>
      </w:r>
      <w:r>
        <w:fldChar w:fldCharType="separate"/>
      </w:r>
      <w:r>
        <w:rPr>
          <w:color w:val="0462C1"/>
          <w:spacing w:val="-2"/>
          <w:sz w:val="26"/>
          <w:u w:val="single" w:color="0462C1"/>
        </w:rPr>
        <w:t>https://www.pygame.org/docs/ref/display.html</w:t>
      </w:r>
      <w:r>
        <w:rPr>
          <w:color w:val="0462C1"/>
          <w:spacing w:val="-2"/>
          <w:sz w:val="26"/>
          <w:u w:val="single" w:color="0462C1"/>
        </w:rPr>
        <w:fldChar w:fldCharType="end"/>
      </w:r>
    </w:p>
    <w:p w14:paraId="4C843738">
      <w:pPr>
        <w:pStyle w:val="13"/>
        <w:numPr>
          <w:ilvl w:val="0"/>
          <w:numId w:val="17"/>
        </w:numPr>
        <w:tabs>
          <w:tab w:val="left" w:pos="927"/>
        </w:tabs>
        <w:spacing w:before="150" w:after="0" w:line="240" w:lineRule="auto"/>
        <w:ind w:left="927" w:right="0" w:hanging="359"/>
        <w:jc w:val="left"/>
        <w:rPr>
          <w:sz w:val="26"/>
        </w:rPr>
      </w:pPr>
      <w:r>
        <w:rPr>
          <w:sz w:val="26"/>
        </w:rPr>
        <w:t>Tkinter</w:t>
      </w:r>
      <w:r>
        <w:rPr>
          <w:spacing w:val="-12"/>
          <w:sz w:val="26"/>
        </w:rPr>
        <w:t xml:space="preserve"> </w:t>
      </w:r>
      <w:r>
        <w:rPr>
          <w:sz w:val="26"/>
        </w:rPr>
        <w:t>documentation,</w:t>
      </w:r>
      <w:r>
        <w:rPr>
          <w:spacing w:val="-7"/>
          <w:sz w:val="26"/>
        </w:rPr>
        <w:t xml:space="preserve"> </w:t>
      </w:r>
      <w:r>
        <w:rPr>
          <w:spacing w:val="-2"/>
          <w:sz w:val="26"/>
        </w:rPr>
        <w:t>https://tkdocs.com/</w:t>
      </w:r>
    </w:p>
    <w:p w14:paraId="2CFF8A18">
      <w:pPr>
        <w:pStyle w:val="13"/>
        <w:numPr>
          <w:ilvl w:val="0"/>
          <w:numId w:val="17"/>
        </w:numPr>
        <w:tabs>
          <w:tab w:val="left" w:pos="928"/>
        </w:tabs>
        <w:spacing w:before="150" w:after="0" w:line="360" w:lineRule="auto"/>
        <w:ind w:left="928" w:right="850" w:hanging="360"/>
        <w:jc w:val="left"/>
        <w:rPr>
          <w:sz w:val="26"/>
        </w:rPr>
      </w:pPr>
      <w:r>
        <w:rPr>
          <w:sz w:val="26"/>
        </w:rPr>
        <w:t xml:space="preserve">Đọc ghi file với thư viện Tkinter, </w:t>
      </w:r>
      <w:r>
        <w:fldChar w:fldCharType="begin"/>
      </w:r>
      <w:r>
        <w:instrText xml:space="preserve"> HYPERLINK "https://www.pythontutorial.net/tkinter/tkinter-open-file-dialog/" \h </w:instrText>
      </w:r>
      <w:r>
        <w:fldChar w:fldCharType="separate"/>
      </w:r>
      <w:r>
        <w:rPr>
          <w:color w:val="0462C1"/>
          <w:sz w:val="26"/>
          <w:u w:val="single" w:color="0462C1"/>
        </w:rPr>
        <w:t>https://www.pythontutorial.net/tkinter/tkinter-</w:t>
      </w:r>
      <w:r>
        <w:rPr>
          <w:color w:val="0462C1"/>
          <w:sz w:val="26"/>
          <w:u w:val="single" w:color="0462C1"/>
        </w:rPr>
        <w:fldChar w:fldCharType="end"/>
      </w:r>
      <w:r>
        <w:rPr>
          <w:color w:val="0462C1"/>
          <w:sz w:val="26"/>
        </w:rPr>
        <w:t xml:space="preserve"> </w:t>
      </w:r>
      <w:r>
        <w:fldChar w:fldCharType="begin"/>
      </w:r>
      <w:r>
        <w:instrText xml:space="preserve"> HYPERLINK "https://www.pythontutorial.net/tkinter/tkinter-open-file-dialog/" \h </w:instrText>
      </w:r>
      <w:r>
        <w:fldChar w:fldCharType="separate"/>
      </w:r>
      <w:r>
        <w:rPr>
          <w:color w:val="0462C1"/>
          <w:spacing w:val="-2"/>
          <w:sz w:val="26"/>
          <w:u w:val="single" w:color="0462C1"/>
        </w:rPr>
        <w:t>open-file-dialog/</w:t>
      </w:r>
      <w:r>
        <w:rPr>
          <w:color w:val="0462C1"/>
          <w:spacing w:val="-2"/>
          <w:sz w:val="26"/>
          <w:u w:val="single" w:color="0462C1"/>
        </w:rPr>
        <w:fldChar w:fldCharType="end"/>
      </w:r>
    </w:p>
    <w:p w14:paraId="3496D77B">
      <w:pPr>
        <w:pStyle w:val="13"/>
        <w:numPr>
          <w:ilvl w:val="0"/>
          <w:numId w:val="17"/>
        </w:numPr>
        <w:tabs>
          <w:tab w:val="left" w:pos="927"/>
        </w:tabs>
        <w:spacing w:before="0" w:after="0" w:line="240" w:lineRule="auto"/>
        <w:ind w:left="927" w:right="0" w:hanging="359"/>
        <w:jc w:val="left"/>
        <w:rPr>
          <w:sz w:val="26"/>
        </w:rPr>
      </w:pPr>
      <w:r>
        <w:rPr>
          <w:spacing w:val="-2"/>
          <w:sz w:val="26"/>
        </w:rPr>
        <w:t>Thuật</w:t>
      </w:r>
      <w:r>
        <w:rPr>
          <w:spacing w:val="12"/>
          <w:sz w:val="26"/>
        </w:rPr>
        <w:t xml:space="preserve"> </w:t>
      </w:r>
      <w:r>
        <w:rPr>
          <w:spacing w:val="-2"/>
          <w:sz w:val="26"/>
        </w:rPr>
        <w:t>toán</w:t>
      </w:r>
      <w:r>
        <w:rPr>
          <w:spacing w:val="15"/>
          <w:sz w:val="26"/>
        </w:rPr>
        <w:t xml:space="preserve"> </w:t>
      </w:r>
      <w:r>
        <w:rPr>
          <w:spacing w:val="-2"/>
          <w:sz w:val="26"/>
        </w:rPr>
        <w:t>A*,</w:t>
      </w:r>
      <w:r>
        <w:rPr>
          <w:spacing w:val="13"/>
          <w:sz w:val="26"/>
        </w:rPr>
        <w:t xml:space="preserve"> </w:t>
      </w:r>
      <w:r>
        <w:fldChar w:fldCharType="begin"/>
      </w:r>
      <w:r>
        <w:instrText xml:space="preserve"> HYPERLINK "https://www.geeksforgeeks.org/a-search-algorithm/" \h </w:instrText>
      </w:r>
      <w:r>
        <w:fldChar w:fldCharType="separate"/>
      </w:r>
      <w:r>
        <w:rPr>
          <w:color w:val="0462C1"/>
          <w:spacing w:val="-2"/>
          <w:sz w:val="26"/>
          <w:u w:val="single" w:color="0462C1"/>
        </w:rPr>
        <w:t>https://www.geeksforgeeks.org/a-search-algorithm/</w:t>
      </w:r>
      <w:r>
        <w:rPr>
          <w:color w:val="0462C1"/>
          <w:spacing w:val="-2"/>
          <w:sz w:val="26"/>
          <w:u w:val="single" w:color="0462C1"/>
        </w:rPr>
        <w:fldChar w:fldCharType="end"/>
      </w:r>
    </w:p>
    <w:p w14:paraId="33C8790E">
      <w:pPr>
        <w:pStyle w:val="13"/>
        <w:numPr>
          <w:ilvl w:val="0"/>
          <w:numId w:val="17"/>
        </w:numPr>
        <w:tabs>
          <w:tab w:val="left" w:pos="928"/>
        </w:tabs>
        <w:spacing w:before="150" w:after="0" w:line="360" w:lineRule="auto"/>
        <w:ind w:left="928" w:right="847" w:hanging="360"/>
        <w:jc w:val="left"/>
        <w:rPr>
          <w:sz w:val="26"/>
        </w:rPr>
      </w:pPr>
      <w:r>
        <w:rPr>
          <w:sz w:val="26"/>
        </w:rPr>
        <w:t>Thuật toán BFS,</w:t>
      </w:r>
      <w:r>
        <w:rPr>
          <w:spacing w:val="26"/>
          <w:sz w:val="26"/>
        </w:rPr>
        <w:t xml:space="preserve"> </w:t>
      </w:r>
      <w:r>
        <w:fldChar w:fldCharType="begin"/>
      </w:r>
      <w:r>
        <w:instrText xml:space="preserve"> HYPERLINK "https://www.geeksforgeeks.org/breadth-first-search-or-bfs-for-a-graph/" \h </w:instrText>
      </w:r>
      <w:r>
        <w:fldChar w:fldCharType="separate"/>
      </w:r>
      <w:r>
        <w:rPr>
          <w:color w:val="0462C1"/>
          <w:sz w:val="26"/>
          <w:u w:val="single" w:color="0462C1"/>
        </w:rPr>
        <w:t>https://www.geeksforgeeks.org/breadth-first-search-or-bfs-for-</w:t>
      </w:r>
      <w:r>
        <w:rPr>
          <w:color w:val="0462C1"/>
          <w:sz w:val="26"/>
          <w:u w:val="single" w:color="0462C1"/>
        </w:rPr>
        <w:fldChar w:fldCharType="end"/>
      </w:r>
      <w:r>
        <w:rPr>
          <w:color w:val="0462C1"/>
          <w:sz w:val="26"/>
        </w:rPr>
        <w:t xml:space="preserve"> </w:t>
      </w:r>
      <w:r>
        <w:fldChar w:fldCharType="begin"/>
      </w:r>
      <w:r>
        <w:instrText xml:space="preserve"> HYPERLINK "https://www.geeksforgeeks.org/breadth-first-search-or-bfs-for-a-graph/" \h </w:instrText>
      </w:r>
      <w:r>
        <w:fldChar w:fldCharType="separate"/>
      </w:r>
      <w:r>
        <w:rPr>
          <w:color w:val="0462C1"/>
          <w:spacing w:val="-2"/>
          <w:sz w:val="26"/>
          <w:u w:val="single" w:color="0462C1"/>
        </w:rPr>
        <w:t>a-graph/</w:t>
      </w:r>
      <w:r>
        <w:rPr>
          <w:color w:val="0462C1"/>
          <w:spacing w:val="-2"/>
          <w:sz w:val="26"/>
          <w:u w:val="single" w:color="0462C1"/>
        </w:rPr>
        <w:fldChar w:fldCharType="end"/>
      </w:r>
    </w:p>
    <w:p w14:paraId="78F965D7">
      <w:pPr>
        <w:pStyle w:val="13"/>
        <w:numPr>
          <w:ilvl w:val="0"/>
          <w:numId w:val="17"/>
        </w:numPr>
        <w:tabs>
          <w:tab w:val="left" w:pos="928"/>
        </w:tabs>
        <w:spacing w:before="0" w:after="0" w:line="360" w:lineRule="auto"/>
        <w:ind w:left="928" w:right="847" w:hanging="360"/>
        <w:jc w:val="left"/>
        <w:rPr>
          <w:sz w:val="26"/>
        </w:rPr>
      </w:pPr>
      <w:r>
        <w:rPr>
          <w:sz w:val="26"/>
        </w:rPr>
        <w:t xml:space="preserve">Thuật toán DFS, </w:t>
      </w:r>
      <w:r>
        <w:fldChar w:fldCharType="begin"/>
      </w:r>
      <w:r>
        <w:instrText xml:space="preserve"> HYPERLINK "https://www.geeksforgeeks.org/depth-first-search-or-dfs-for-a-graph/" \h </w:instrText>
      </w:r>
      <w:r>
        <w:fldChar w:fldCharType="separate"/>
      </w:r>
      <w:r>
        <w:rPr>
          <w:color w:val="0462C1"/>
          <w:sz w:val="26"/>
          <w:u w:val="single" w:color="0462C1"/>
        </w:rPr>
        <w:t>https://www.geeksforgeeks.org/depth-first-search-or-dfs-for-a-</w:t>
      </w:r>
      <w:r>
        <w:rPr>
          <w:color w:val="0462C1"/>
          <w:sz w:val="26"/>
          <w:u w:val="single" w:color="0462C1"/>
        </w:rPr>
        <w:fldChar w:fldCharType="end"/>
      </w:r>
      <w:r>
        <w:rPr>
          <w:color w:val="0462C1"/>
          <w:sz w:val="26"/>
        </w:rPr>
        <w:t xml:space="preserve"> </w:t>
      </w:r>
      <w:r>
        <w:fldChar w:fldCharType="begin"/>
      </w:r>
      <w:r>
        <w:instrText xml:space="preserve"> HYPERLINK "https://www.geeksforgeeks.org/depth-first-search-or-dfs-for-a-graph/" \h </w:instrText>
      </w:r>
      <w:r>
        <w:fldChar w:fldCharType="separate"/>
      </w:r>
      <w:r>
        <w:rPr>
          <w:color w:val="0462C1"/>
          <w:spacing w:val="-2"/>
          <w:sz w:val="26"/>
          <w:u w:val="single" w:color="0462C1"/>
        </w:rPr>
        <w:t>graph/</w:t>
      </w:r>
      <w:r>
        <w:rPr>
          <w:color w:val="0462C1"/>
          <w:spacing w:val="-2"/>
          <w:sz w:val="26"/>
          <w:u w:val="single" w:color="0462C1"/>
        </w:rPr>
        <w:fldChar w:fldCharType="end"/>
      </w:r>
    </w:p>
    <w:sectPr>
      <w:pgSz w:w="11910" w:h="16850"/>
      <w:pgMar w:top="1060" w:right="283" w:bottom="1300" w:left="1417" w:header="0" w:footer="110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25FA6">
    <w:pPr>
      <w:pStyle w:val="7"/>
      <w:spacing w:line="14" w:lineRule="auto"/>
      <w:ind w:left="0"/>
      <w:rPr>
        <w:sz w:val="20"/>
      </w:rPr>
    </w:pPr>
    <w:r>
      <w:rPr>
        <w:sz w:val="20"/>
      </w:rPr>
      <mc:AlternateContent>
        <mc:Choice Requires="wps">
          <w:drawing>
            <wp:anchor distT="0" distB="0" distL="0" distR="0" simplePos="0" relativeHeight="251660288" behindDoc="1" locked="0" layoutInCell="1" allowOverlap="1">
              <wp:simplePos x="0" y="0"/>
              <wp:positionH relativeFrom="page">
                <wp:posOffset>6664960</wp:posOffset>
              </wp:positionH>
              <wp:positionV relativeFrom="page">
                <wp:posOffset>9853295</wp:posOffset>
              </wp:positionV>
              <wp:extent cx="228600" cy="208280"/>
              <wp:effectExtent l="0" t="0" r="0" b="0"/>
              <wp:wrapNone/>
              <wp:docPr id="599" name="Textbox 599"/>
              <wp:cNvGraphicFramePr/>
              <a:graphic xmlns:a="http://schemas.openxmlformats.org/drawingml/2006/main">
                <a:graphicData uri="http://schemas.microsoft.com/office/word/2010/wordprocessingShape">
                  <wps:wsp>
                    <wps:cNvSpPr txBox="1"/>
                    <wps:spPr>
                      <a:xfrm>
                        <a:off x="0" y="0"/>
                        <a:ext cx="228600" cy="208279"/>
                      </a:xfrm>
                      <a:prstGeom prst="rect">
                        <a:avLst/>
                      </a:prstGeom>
                    </wps:spPr>
                    <wps:txbx>
                      <w:txbxContent>
                        <w:p w14:paraId="34C5D328">
                          <w:pPr>
                            <w:pStyle w:val="7"/>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599" o:spid="_x0000_s1026" o:spt="202" type="#_x0000_t202" style="position:absolute;left:0pt;margin-left:524.8pt;margin-top:775.85pt;height:16.4pt;width:18pt;mso-position-horizontal-relative:page;mso-position-vertical-relative:page;z-index:-251656192;mso-width-relative:page;mso-height-relative:page;" filled="f" stroked="f" coordsize="21600,21600" o:gfxdata="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8ouY32gAAAA8BAAAPAAAAAAAAAAEAIAAAACIAAABkcnMvZG93bnJldi54bWxQSwECFAAUAAAA&#10;CACHTuJA/K/whbMBAAB3AwAADgAAAAAAAAABACAAAAApAQAAZHJzL2Uyb0RvYy54bWxQSwUGAAAA&#10;AAYABgBZAQAATgUAAAAA&#10;">
              <v:fill on="f" focussize="0,0"/>
              <v:stroke on="f"/>
              <v:imagedata o:title=""/>
              <o:lock v:ext="edit" aspectratio="f"/>
              <v:textbox inset="0mm,0mm,0mm,0mm">
                <w:txbxContent>
                  <w:p w14:paraId="34C5D328">
                    <w:pPr>
                      <w:pStyle w:val="7"/>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AD01F"/>
    <w:multiLevelType w:val="multilevel"/>
    <w:tmpl w:val="B4EAD01F"/>
    <w:lvl w:ilvl="0" w:tentative="0">
      <w:start w:val="4"/>
      <w:numFmt w:val="decimal"/>
      <w:lvlText w:val="%1"/>
      <w:lvlJc w:val="left"/>
      <w:pPr>
        <w:ind w:left="760" w:hanging="476"/>
        <w:jc w:val="left"/>
      </w:pPr>
      <w:rPr>
        <w:rFonts w:hint="default"/>
        <w:lang w:val="vi" w:eastAsia="en-US" w:bidi="ar-SA"/>
      </w:rPr>
    </w:lvl>
    <w:lvl w:ilvl="1" w:tentative="0">
      <w:start w:val="1"/>
      <w:numFmt w:val="decimal"/>
      <w:lvlText w:val="%1.%2)"/>
      <w:lvlJc w:val="left"/>
      <w:pPr>
        <w:ind w:left="760" w:hanging="476"/>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237" w:hanging="670"/>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232" w:hanging="670"/>
      </w:pPr>
      <w:rPr>
        <w:rFonts w:hint="default"/>
        <w:lang w:val="vi" w:eastAsia="en-US" w:bidi="ar-SA"/>
      </w:rPr>
    </w:lvl>
    <w:lvl w:ilvl="4" w:tentative="0">
      <w:start w:val="0"/>
      <w:numFmt w:val="bullet"/>
      <w:lvlText w:val="•"/>
      <w:lvlJc w:val="left"/>
      <w:pPr>
        <w:ind w:left="4228" w:hanging="670"/>
      </w:pPr>
      <w:rPr>
        <w:rFonts w:hint="default"/>
        <w:lang w:val="vi" w:eastAsia="en-US" w:bidi="ar-SA"/>
      </w:rPr>
    </w:lvl>
    <w:lvl w:ilvl="5" w:tentative="0">
      <w:start w:val="0"/>
      <w:numFmt w:val="bullet"/>
      <w:lvlText w:val="•"/>
      <w:lvlJc w:val="left"/>
      <w:pPr>
        <w:ind w:left="5225" w:hanging="670"/>
      </w:pPr>
      <w:rPr>
        <w:rFonts w:hint="default"/>
        <w:lang w:val="vi" w:eastAsia="en-US" w:bidi="ar-SA"/>
      </w:rPr>
    </w:lvl>
    <w:lvl w:ilvl="6" w:tentative="0">
      <w:start w:val="0"/>
      <w:numFmt w:val="bullet"/>
      <w:lvlText w:val="•"/>
      <w:lvlJc w:val="left"/>
      <w:pPr>
        <w:ind w:left="6221" w:hanging="670"/>
      </w:pPr>
      <w:rPr>
        <w:rFonts w:hint="default"/>
        <w:lang w:val="vi" w:eastAsia="en-US" w:bidi="ar-SA"/>
      </w:rPr>
    </w:lvl>
    <w:lvl w:ilvl="7" w:tentative="0">
      <w:start w:val="0"/>
      <w:numFmt w:val="bullet"/>
      <w:lvlText w:val="•"/>
      <w:lvlJc w:val="left"/>
      <w:pPr>
        <w:ind w:left="7217" w:hanging="670"/>
      </w:pPr>
      <w:rPr>
        <w:rFonts w:hint="default"/>
        <w:lang w:val="vi" w:eastAsia="en-US" w:bidi="ar-SA"/>
      </w:rPr>
    </w:lvl>
    <w:lvl w:ilvl="8" w:tentative="0">
      <w:start w:val="0"/>
      <w:numFmt w:val="bullet"/>
      <w:lvlText w:val="•"/>
      <w:lvlJc w:val="left"/>
      <w:pPr>
        <w:ind w:left="8213" w:hanging="670"/>
      </w:pPr>
      <w:rPr>
        <w:rFonts w:hint="default"/>
        <w:lang w:val="vi" w:eastAsia="en-US" w:bidi="ar-SA"/>
      </w:rPr>
    </w:lvl>
  </w:abstractNum>
  <w:abstractNum w:abstractNumId="1">
    <w:nsid w:val="B5E306ED"/>
    <w:multiLevelType w:val="multilevel"/>
    <w:tmpl w:val="B5E306ED"/>
    <w:lvl w:ilvl="0" w:tentative="0">
      <w:start w:val="4"/>
      <w:numFmt w:val="decimal"/>
      <w:lvlText w:val="%1"/>
      <w:lvlJc w:val="left"/>
      <w:pPr>
        <w:ind w:left="1304" w:hanging="476"/>
        <w:jc w:val="left"/>
      </w:pPr>
      <w:rPr>
        <w:rFonts w:hint="default"/>
        <w:lang w:val="vi" w:eastAsia="en-US" w:bidi="ar-SA"/>
      </w:rPr>
    </w:lvl>
    <w:lvl w:ilvl="1" w:tentative="0">
      <w:start w:val="1"/>
      <w:numFmt w:val="decimal"/>
      <w:lvlText w:val="%1.%2)"/>
      <w:lvlJc w:val="left"/>
      <w:pPr>
        <w:ind w:left="1304" w:hanging="476"/>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758" w:hanging="670"/>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636" w:hanging="670"/>
      </w:pPr>
      <w:rPr>
        <w:rFonts w:hint="default"/>
        <w:lang w:val="vi" w:eastAsia="en-US" w:bidi="ar-SA"/>
      </w:rPr>
    </w:lvl>
    <w:lvl w:ilvl="4" w:tentative="0">
      <w:start w:val="0"/>
      <w:numFmt w:val="bullet"/>
      <w:lvlText w:val="•"/>
      <w:lvlJc w:val="left"/>
      <w:pPr>
        <w:ind w:left="4575" w:hanging="670"/>
      </w:pPr>
      <w:rPr>
        <w:rFonts w:hint="default"/>
        <w:lang w:val="vi" w:eastAsia="en-US" w:bidi="ar-SA"/>
      </w:rPr>
    </w:lvl>
    <w:lvl w:ilvl="5" w:tentative="0">
      <w:start w:val="0"/>
      <w:numFmt w:val="bullet"/>
      <w:lvlText w:val="•"/>
      <w:lvlJc w:val="left"/>
      <w:pPr>
        <w:ind w:left="5513" w:hanging="670"/>
      </w:pPr>
      <w:rPr>
        <w:rFonts w:hint="default"/>
        <w:lang w:val="vi" w:eastAsia="en-US" w:bidi="ar-SA"/>
      </w:rPr>
    </w:lvl>
    <w:lvl w:ilvl="6" w:tentative="0">
      <w:start w:val="0"/>
      <w:numFmt w:val="bullet"/>
      <w:lvlText w:val="•"/>
      <w:lvlJc w:val="left"/>
      <w:pPr>
        <w:ind w:left="6452" w:hanging="670"/>
      </w:pPr>
      <w:rPr>
        <w:rFonts w:hint="default"/>
        <w:lang w:val="vi" w:eastAsia="en-US" w:bidi="ar-SA"/>
      </w:rPr>
    </w:lvl>
    <w:lvl w:ilvl="7" w:tentative="0">
      <w:start w:val="0"/>
      <w:numFmt w:val="bullet"/>
      <w:lvlText w:val="•"/>
      <w:lvlJc w:val="left"/>
      <w:pPr>
        <w:ind w:left="7390" w:hanging="670"/>
      </w:pPr>
      <w:rPr>
        <w:rFonts w:hint="default"/>
        <w:lang w:val="vi" w:eastAsia="en-US" w:bidi="ar-SA"/>
      </w:rPr>
    </w:lvl>
    <w:lvl w:ilvl="8" w:tentative="0">
      <w:start w:val="0"/>
      <w:numFmt w:val="bullet"/>
      <w:lvlText w:val="•"/>
      <w:lvlJc w:val="left"/>
      <w:pPr>
        <w:ind w:left="8329" w:hanging="670"/>
      </w:pPr>
      <w:rPr>
        <w:rFonts w:hint="default"/>
        <w:lang w:val="vi" w:eastAsia="en-US" w:bidi="ar-SA"/>
      </w:rPr>
    </w:lvl>
  </w:abstractNum>
  <w:abstractNum w:abstractNumId="2">
    <w:nsid w:val="BF205925"/>
    <w:multiLevelType w:val="multilevel"/>
    <w:tmpl w:val="BF205925"/>
    <w:lvl w:ilvl="0" w:tentative="0">
      <w:start w:val="3"/>
      <w:numFmt w:val="decimal"/>
      <w:lvlText w:val="%1"/>
      <w:lvlJc w:val="left"/>
      <w:pPr>
        <w:ind w:left="1758" w:hanging="670"/>
        <w:jc w:val="left"/>
      </w:pPr>
      <w:rPr>
        <w:rFonts w:hint="default"/>
        <w:lang w:val="vi" w:eastAsia="en-US" w:bidi="ar-SA"/>
      </w:rPr>
    </w:lvl>
    <w:lvl w:ilvl="1" w:tentative="0">
      <w:start w:val="2"/>
      <w:numFmt w:val="decimal"/>
      <w:lvlText w:val="%1.%2"/>
      <w:lvlJc w:val="left"/>
      <w:pPr>
        <w:ind w:left="1758" w:hanging="670"/>
        <w:jc w:val="left"/>
      </w:pPr>
      <w:rPr>
        <w:rFonts w:hint="default"/>
        <w:lang w:val="vi" w:eastAsia="en-US" w:bidi="ar-SA"/>
      </w:rPr>
    </w:lvl>
    <w:lvl w:ilvl="2" w:tentative="0">
      <w:start w:val="1"/>
      <w:numFmt w:val="decimal"/>
      <w:lvlText w:val="%1.%2.%3)"/>
      <w:lvlJc w:val="left"/>
      <w:pPr>
        <w:ind w:left="1758" w:hanging="670"/>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4293" w:hanging="670"/>
      </w:pPr>
      <w:rPr>
        <w:rFonts w:hint="default"/>
        <w:lang w:val="vi" w:eastAsia="en-US" w:bidi="ar-SA"/>
      </w:rPr>
    </w:lvl>
    <w:lvl w:ilvl="4" w:tentative="0">
      <w:start w:val="0"/>
      <w:numFmt w:val="bullet"/>
      <w:lvlText w:val="•"/>
      <w:lvlJc w:val="left"/>
      <w:pPr>
        <w:ind w:left="5138" w:hanging="670"/>
      </w:pPr>
      <w:rPr>
        <w:rFonts w:hint="default"/>
        <w:lang w:val="vi" w:eastAsia="en-US" w:bidi="ar-SA"/>
      </w:rPr>
    </w:lvl>
    <w:lvl w:ilvl="5" w:tentative="0">
      <w:start w:val="0"/>
      <w:numFmt w:val="bullet"/>
      <w:lvlText w:val="•"/>
      <w:lvlJc w:val="left"/>
      <w:pPr>
        <w:ind w:left="5983" w:hanging="670"/>
      </w:pPr>
      <w:rPr>
        <w:rFonts w:hint="default"/>
        <w:lang w:val="vi" w:eastAsia="en-US" w:bidi="ar-SA"/>
      </w:rPr>
    </w:lvl>
    <w:lvl w:ilvl="6" w:tentative="0">
      <w:start w:val="0"/>
      <w:numFmt w:val="bullet"/>
      <w:lvlText w:val="•"/>
      <w:lvlJc w:val="left"/>
      <w:pPr>
        <w:ind w:left="6827" w:hanging="670"/>
      </w:pPr>
      <w:rPr>
        <w:rFonts w:hint="default"/>
        <w:lang w:val="vi" w:eastAsia="en-US" w:bidi="ar-SA"/>
      </w:rPr>
    </w:lvl>
    <w:lvl w:ilvl="7" w:tentative="0">
      <w:start w:val="0"/>
      <w:numFmt w:val="bullet"/>
      <w:lvlText w:val="•"/>
      <w:lvlJc w:val="left"/>
      <w:pPr>
        <w:ind w:left="7672" w:hanging="670"/>
      </w:pPr>
      <w:rPr>
        <w:rFonts w:hint="default"/>
        <w:lang w:val="vi" w:eastAsia="en-US" w:bidi="ar-SA"/>
      </w:rPr>
    </w:lvl>
    <w:lvl w:ilvl="8" w:tentative="0">
      <w:start w:val="0"/>
      <w:numFmt w:val="bullet"/>
      <w:lvlText w:val="•"/>
      <w:lvlJc w:val="left"/>
      <w:pPr>
        <w:ind w:left="8517" w:hanging="670"/>
      </w:pPr>
      <w:rPr>
        <w:rFonts w:hint="default"/>
        <w:lang w:val="vi" w:eastAsia="en-US" w:bidi="ar-SA"/>
      </w:rPr>
    </w:lvl>
  </w:abstractNum>
  <w:abstractNum w:abstractNumId="3">
    <w:nsid w:val="CE447B00"/>
    <w:multiLevelType w:val="multilevel"/>
    <w:tmpl w:val="CE447B00"/>
    <w:lvl w:ilvl="0" w:tentative="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272" w:hanging="152"/>
      </w:pPr>
      <w:rPr>
        <w:rFonts w:hint="default"/>
        <w:lang w:val="vi" w:eastAsia="en-US" w:bidi="ar-SA"/>
      </w:rPr>
    </w:lvl>
    <w:lvl w:ilvl="2" w:tentative="0">
      <w:start w:val="0"/>
      <w:numFmt w:val="bullet"/>
      <w:lvlText w:val="•"/>
      <w:lvlJc w:val="left"/>
      <w:pPr>
        <w:ind w:left="2265" w:hanging="152"/>
      </w:pPr>
      <w:rPr>
        <w:rFonts w:hint="default"/>
        <w:lang w:val="vi" w:eastAsia="en-US" w:bidi="ar-SA"/>
      </w:rPr>
    </w:lvl>
    <w:lvl w:ilvl="3" w:tentative="0">
      <w:start w:val="0"/>
      <w:numFmt w:val="bullet"/>
      <w:lvlText w:val="•"/>
      <w:lvlJc w:val="left"/>
      <w:pPr>
        <w:ind w:left="3257" w:hanging="152"/>
      </w:pPr>
      <w:rPr>
        <w:rFonts w:hint="default"/>
        <w:lang w:val="vi" w:eastAsia="en-US" w:bidi="ar-SA"/>
      </w:rPr>
    </w:lvl>
    <w:lvl w:ilvl="4" w:tentative="0">
      <w:start w:val="0"/>
      <w:numFmt w:val="bullet"/>
      <w:lvlText w:val="•"/>
      <w:lvlJc w:val="left"/>
      <w:pPr>
        <w:ind w:left="4250" w:hanging="152"/>
      </w:pPr>
      <w:rPr>
        <w:rFonts w:hint="default"/>
        <w:lang w:val="vi" w:eastAsia="en-US" w:bidi="ar-SA"/>
      </w:rPr>
    </w:lvl>
    <w:lvl w:ilvl="5" w:tentative="0">
      <w:start w:val="0"/>
      <w:numFmt w:val="bullet"/>
      <w:lvlText w:val="•"/>
      <w:lvlJc w:val="left"/>
      <w:pPr>
        <w:ind w:left="5243" w:hanging="152"/>
      </w:pPr>
      <w:rPr>
        <w:rFonts w:hint="default"/>
        <w:lang w:val="vi" w:eastAsia="en-US" w:bidi="ar-SA"/>
      </w:rPr>
    </w:lvl>
    <w:lvl w:ilvl="6" w:tentative="0">
      <w:start w:val="0"/>
      <w:numFmt w:val="bullet"/>
      <w:lvlText w:val="•"/>
      <w:lvlJc w:val="left"/>
      <w:pPr>
        <w:ind w:left="6235" w:hanging="152"/>
      </w:pPr>
      <w:rPr>
        <w:rFonts w:hint="default"/>
        <w:lang w:val="vi" w:eastAsia="en-US" w:bidi="ar-SA"/>
      </w:rPr>
    </w:lvl>
    <w:lvl w:ilvl="7" w:tentative="0">
      <w:start w:val="0"/>
      <w:numFmt w:val="bullet"/>
      <w:lvlText w:val="•"/>
      <w:lvlJc w:val="left"/>
      <w:pPr>
        <w:ind w:left="7228" w:hanging="152"/>
      </w:pPr>
      <w:rPr>
        <w:rFonts w:hint="default"/>
        <w:lang w:val="vi" w:eastAsia="en-US" w:bidi="ar-SA"/>
      </w:rPr>
    </w:lvl>
    <w:lvl w:ilvl="8" w:tentative="0">
      <w:start w:val="0"/>
      <w:numFmt w:val="bullet"/>
      <w:lvlText w:val="•"/>
      <w:lvlJc w:val="left"/>
      <w:pPr>
        <w:ind w:left="8221" w:hanging="152"/>
      </w:pPr>
      <w:rPr>
        <w:rFonts w:hint="default"/>
        <w:lang w:val="vi" w:eastAsia="en-US" w:bidi="ar-SA"/>
      </w:rPr>
    </w:lvl>
  </w:abstractNum>
  <w:abstractNum w:abstractNumId="4">
    <w:nsid w:val="CF092B84"/>
    <w:multiLevelType w:val="multilevel"/>
    <w:tmpl w:val="CF092B84"/>
    <w:lvl w:ilvl="0" w:tentative="0">
      <w:start w:val="2"/>
      <w:numFmt w:val="decimal"/>
      <w:lvlText w:val="%1"/>
      <w:lvlJc w:val="left"/>
      <w:pPr>
        <w:ind w:left="1304" w:hanging="476"/>
        <w:jc w:val="left"/>
      </w:pPr>
      <w:rPr>
        <w:rFonts w:hint="default"/>
        <w:lang w:val="vi" w:eastAsia="en-US" w:bidi="ar-SA"/>
      </w:rPr>
    </w:lvl>
    <w:lvl w:ilvl="1" w:tentative="0">
      <w:start w:val="1"/>
      <w:numFmt w:val="decimal"/>
      <w:lvlText w:val="%1.%2)"/>
      <w:lvlJc w:val="left"/>
      <w:pPr>
        <w:ind w:left="1304" w:hanging="476"/>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758" w:hanging="670"/>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636" w:hanging="670"/>
      </w:pPr>
      <w:rPr>
        <w:rFonts w:hint="default"/>
        <w:lang w:val="vi" w:eastAsia="en-US" w:bidi="ar-SA"/>
      </w:rPr>
    </w:lvl>
    <w:lvl w:ilvl="4" w:tentative="0">
      <w:start w:val="0"/>
      <w:numFmt w:val="bullet"/>
      <w:lvlText w:val="•"/>
      <w:lvlJc w:val="left"/>
      <w:pPr>
        <w:ind w:left="4575" w:hanging="670"/>
      </w:pPr>
      <w:rPr>
        <w:rFonts w:hint="default"/>
        <w:lang w:val="vi" w:eastAsia="en-US" w:bidi="ar-SA"/>
      </w:rPr>
    </w:lvl>
    <w:lvl w:ilvl="5" w:tentative="0">
      <w:start w:val="0"/>
      <w:numFmt w:val="bullet"/>
      <w:lvlText w:val="•"/>
      <w:lvlJc w:val="left"/>
      <w:pPr>
        <w:ind w:left="5513" w:hanging="670"/>
      </w:pPr>
      <w:rPr>
        <w:rFonts w:hint="default"/>
        <w:lang w:val="vi" w:eastAsia="en-US" w:bidi="ar-SA"/>
      </w:rPr>
    </w:lvl>
    <w:lvl w:ilvl="6" w:tentative="0">
      <w:start w:val="0"/>
      <w:numFmt w:val="bullet"/>
      <w:lvlText w:val="•"/>
      <w:lvlJc w:val="left"/>
      <w:pPr>
        <w:ind w:left="6452" w:hanging="670"/>
      </w:pPr>
      <w:rPr>
        <w:rFonts w:hint="default"/>
        <w:lang w:val="vi" w:eastAsia="en-US" w:bidi="ar-SA"/>
      </w:rPr>
    </w:lvl>
    <w:lvl w:ilvl="7" w:tentative="0">
      <w:start w:val="0"/>
      <w:numFmt w:val="bullet"/>
      <w:lvlText w:val="•"/>
      <w:lvlJc w:val="left"/>
      <w:pPr>
        <w:ind w:left="7390" w:hanging="670"/>
      </w:pPr>
      <w:rPr>
        <w:rFonts w:hint="default"/>
        <w:lang w:val="vi" w:eastAsia="en-US" w:bidi="ar-SA"/>
      </w:rPr>
    </w:lvl>
    <w:lvl w:ilvl="8" w:tentative="0">
      <w:start w:val="0"/>
      <w:numFmt w:val="bullet"/>
      <w:lvlText w:val="•"/>
      <w:lvlJc w:val="left"/>
      <w:pPr>
        <w:ind w:left="8329" w:hanging="670"/>
      </w:pPr>
      <w:rPr>
        <w:rFonts w:hint="default"/>
        <w:lang w:val="vi" w:eastAsia="en-US" w:bidi="ar-SA"/>
      </w:rPr>
    </w:lvl>
  </w:abstractNum>
  <w:abstractNum w:abstractNumId="5">
    <w:nsid w:val="EA4B5BEA"/>
    <w:multiLevelType w:val="multilevel"/>
    <w:tmpl w:val="EA4B5BEA"/>
    <w:lvl w:ilvl="0" w:tentative="0">
      <w:start w:val="3"/>
      <w:numFmt w:val="decimal"/>
      <w:lvlText w:val="%1"/>
      <w:lvlJc w:val="left"/>
      <w:pPr>
        <w:ind w:left="1288" w:hanging="720"/>
        <w:jc w:val="left"/>
      </w:pPr>
      <w:rPr>
        <w:rFonts w:hint="default"/>
        <w:lang w:val="vi" w:eastAsia="en-US" w:bidi="ar-SA"/>
      </w:rPr>
    </w:lvl>
    <w:lvl w:ilvl="1" w:tentative="0">
      <w:start w:val="1"/>
      <w:numFmt w:val="decimal"/>
      <w:lvlText w:val="%1.%2)"/>
      <w:lvlJc w:val="left"/>
      <w:pPr>
        <w:ind w:left="1288" w:hanging="720"/>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237" w:hanging="670"/>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1725" w:hanging="360"/>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3841" w:hanging="360"/>
      </w:pPr>
      <w:rPr>
        <w:rFonts w:hint="default"/>
        <w:lang w:val="vi" w:eastAsia="en-US" w:bidi="ar-SA"/>
      </w:rPr>
    </w:lvl>
    <w:lvl w:ilvl="5" w:tentative="0">
      <w:start w:val="0"/>
      <w:numFmt w:val="bullet"/>
      <w:lvlText w:val="•"/>
      <w:lvlJc w:val="left"/>
      <w:pPr>
        <w:ind w:left="4902" w:hanging="360"/>
      </w:pPr>
      <w:rPr>
        <w:rFonts w:hint="default"/>
        <w:lang w:val="vi" w:eastAsia="en-US" w:bidi="ar-SA"/>
      </w:rPr>
    </w:lvl>
    <w:lvl w:ilvl="6" w:tentative="0">
      <w:start w:val="0"/>
      <w:numFmt w:val="bullet"/>
      <w:lvlText w:val="•"/>
      <w:lvlJc w:val="left"/>
      <w:pPr>
        <w:ind w:left="5963" w:hanging="360"/>
      </w:pPr>
      <w:rPr>
        <w:rFonts w:hint="default"/>
        <w:lang w:val="vi" w:eastAsia="en-US" w:bidi="ar-SA"/>
      </w:rPr>
    </w:lvl>
    <w:lvl w:ilvl="7" w:tentative="0">
      <w:start w:val="0"/>
      <w:numFmt w:val="bullet"/>
      <w:lvlText w:val="•"/>
      <w:lvlJc w:val="left"/>
      <w:pPr>
        <w:ind w:left="7024" w:hanging="360"/>
      </w:pPr>
      <w:rPr>
        <w:rFonts w:hint="default"/>
        <w:lang w:val="vi" w:eastAsia="en-US" w:bidi="ar-SA"/>
      </w:rPr>
    </w:lvl>
    <w:lvl w:ilvl="8" w:tentative="0">
      <w:start w:val="0"/>
      <w:numFmt w:val="bullet"/>
      <w:lvlText w:val="•"/>
      <w:lvlJc w:val="left"/>
      <w:pPr>
        <w:ind w:left="8084" w:hanging="360"/>
      </w:pPr>
      <w:rPr>
        <w:rFonts w:hint="default"/>
        <w:lang w:val="vi" w:eastAsia="en-US" w:bidi="ar-SA"/>
      </w:rPr>
    </w:lvl>
  </w:abstractNum>
  <w:abstractNum w:abstractNumId="6">
    <w:nsid w:val="EBAAE0C0"/>
    <w:multiLevelType w:val="multilevel"/>
    <w:tmpl w:val="EBAAE0C0"/>
    <w:lvl w:ilvl="0" w:tentative="0">
      <w:start w:val="1"/>
      <w:numFmt w:val="decimal"/>
      <w:lvlText w:val="%1."/>
      <w:lvlJc w:val="left"/>
      <w:pPr>
        <w:ind w:left="928"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848" w:hanging="360"/>
      </w:pPr>
      <w:rPr>
        <w:rFonts w:hint="default"/>
        <w:lang w:val="vi" w:eastAsia="en-US" w:bidi="ar-SA"/>
      </w:rPr>
    </w:lvl>
    <w:lvl w:ilvl="2" w:tentative="0">
      <w:start w:val="0"/>
      <w:numFmt w:val="bullet"/>
      <w:lvlText w:val="•"/>
      <w:lvlJc w:val="left"/>
      <w:pPr>
        <w:ind w:left="2777" w:hanging="360"/>
      </w:pPr>
      <w:rPr>
        <w:rFonts w:hint="default"/>
        <w:lang w:val="vi" w:eastAsia="en-US" w:bidi="ar-SA"/>
      </w:rPr>
    </w:lvl>
    <w:lvl w:ilvl="3" w:tentative="0">
      <w:start w:val="0"/>
      <w:numFmt w:val="bullet"/>
      <w:lvlText w:val="•"/>
      <w:lvlJc w:val="left"/>
      <w:pPr>
        <w:ind w:left="3705" w:hanging="360"/>
      </w:pPr>
      <w:rPr>
        <w:rFonts w:hint="default"/>
        <w:lang w:val="vi" w:eastAsia="en-US" w:bidi="ar-SA"/>
      </w:rPr>
    </w:lvl>
    <w:lvl w:ilvl="4" w:tentative="0">
      <w:start w:val="0"/>
      <w:numFmt w:val="bullet"/>
      <w:lvlText w:val="•"/>
      <w:lvlJc w:val="left"/>
      <w:pPr>
        <w:ind w:left="4634" w:hanging="360"/>
      </w:pPr>
      <w:rPr>
        <w:rFonts w:hint="default"/>
        <w:lang w:val="vi" w:eastAsia="en-US" w:bidi="ar-SA"/>
      </w:rPr>
    </w:lvl>
    <w:lvl w:ilvl="5" w:tentative="0">
      <w:start w:val="0"/>
      <w:numFmt w:val="bullet"/>
      <w:lvlText w:val="•"/>
      <w:lvlJc w:val="left"/>
      <w:pPr>
        <w:ind w:left="5563" w:hanging="360"/>
      </w:pPr>
      <w:rPr>
        <w:rFonts w:hint="default"/>
        <w:lang w:val="vi" w:eastAsia="en-US" w:bidi="ar-SA"/>
      </w:rPr>
    </w:lvl>
    <w:lvl w:ilvl="6" w:tentative="0">
      <w:start w:val="0"/>
      <w:numFmt w:val="bullet"/>
      <w:lvlText w:val="•"/>
      <w:lvlJc w:val="left"/>
      <w:pPr>
        <w:ind w:left="6491" w:hanging="360"/>
      </w:pPr>
      <w:rPr>
        <w:rFonts w:hint="default"/>
        <w:lang w:val="vi" w:eastAsia="en-US" w:bidi="ar-SA"/>
      </w:rPr>
    </w:lvl>
    <w:lvl w:ilvl="7" w:tentative="0">
      <w:start w:val="0"/>
      <w:numFmt w:val="bullet"/>
      <w:lvlText w:val="•"/>
      <w:lvlJc w:val="left"/>
      <w:pPr>
        <w:ind w:left="7420" w:hanging="360"/>
      </w:pPr>
      <w:rPr>
        <w:rFonts w:hint="default"/>
        <w:lang w:val="vi" w:eastAsia="en-US" w:bidi="ar-SA"/>
      </w:rPr>
    </w:lvl>
    <w:lvl w:ilvl="8" w:tentative="0">
      <w:start w:val="0"/>
      <w:numFmt w:val="bullet"/>
      <w:lvlText w:val="•"/>
      <w:lvlJc w:val="left"/>
      <w:pPr>
        <w:ind w:left="8349" w:hanging="360"/>
      </w:pPr>
      <w:rPr>
        <w:rFonts w:hint="default"/>
        <w:lang w:val="vi" w:eastAsia="en-US" w:bidi="ar-SA"/>
      </w:rPr>
    </w:lvl>
  </w:abstractNum>
  <w:abstractNum w:abstractNumId="7">
    <w:nsid w:val="F3EA9D1C"/>
    <w:multiLevelType w:val="multilevel"/>
    <w:tmpl w:val="F3EA9D1C"/>
    <w:lvl w:ilvl="0" w:tentative="0">
      <w:start w:val="3"/>
      <w:numFmt w:val="decimal"/>
      <w:lvlText w:val="%1"/>
      <w:lvlJc w:val="left"/>
      <w:pPr>
        <w:ind w:left="954" w:hanging="670"/>
        <w:jc w:val="left"/>
      </w:pPr>
      <w:rPr>
        <w:rFonts w:hint="default"/>
        <w:lang w:val="vi" w:eastAsia="en-US" w:bidi="ar-SA"/>
      </w:rPr>
    </w:lvl>
    <w:lvl w:ilvl="1" w:tentative="0">
      <w:start w:val="2"/>
      <w:numFmt w:val="decimal"/>
      <w:lvlText w:val="%1.%2"/>
      <w:lvlJc w:val="left"/>
      <w:pPr>
        <w:ind w:left="954" w:hanging="670"/>
        <w:jc w:val="left"/>
      </w:pPr>
      <w:rPr>
        <w:rFonts w:hint="default"/>
        <w:lang w:val="vi" w:eastAsia="en-US" w:bidi="ar-SA"/>
      </w:rPr>
    </w:lvl>
    <w:lvl w:ilvl="2" w:tentative="0">
      <w:start w:val="1"/>
      <w:numFmt w:val="decimal"/>
      <w:lvlText w:val="%1.%2.%3)"/>
      <w:lvlJc w:val="left"/>
      <w:pPr>
        <w:ind w:left="954" w:hanging="670"/>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285" w:hanging="161"/>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3271" w:hanging="161"/>
      </w:pPr>
      <w:rPr>
        <w:rFonts w:hint="default"/>
        <w:lang w:val="vi" w:eastAsia="en-US" w:bidi="ar-SA"/>
      </w:rPr>
    </w:lvl>
    <w:lvl w:ilvl="5" w:tentative="0">
      <w:start w:val="0"/>
      <w:numFmt w:val="bullet"/>
      <w:lvlText w:val="•"/>
      <w:lvlJc w:val="left"/>
      <w:pPr>
        <w:ind w:left="4427" w:hanging="161"/>
      </w:pPr>
      <w:rPr>
        <w:rFonts w:hint="default"/>
        <w:lang w:val="vi" w:eastAsia="en-US" w:bidi="ar-SA"/>
      </w:rPr>
    </w:lvl>
    <w:lvl w:ilvl="6" w:tentative="0">
      <w:start w:val="0"/>
      <w:numFmt w:val="bullet"/>
      <w:lvlText w:val="•"/>
      <w:lvlJc w:val="left"/>
      <w:pPr>
        <w:ind w:left="5583" w:hanging="161"/>
      </w:pPr>
      <w:rPr>
        <w:rFonts w:hint="default"/>
        <w:lang w:val="vi" w:eastAsia="en-US" w:bidi="ar-SA"/>
      </w:rPr>
    </w:lvl>
    <w:lvl w:ilvl="7" w:tentative="0">
      <w:start w:val="0"/>
      <w:numFmt w:val="bullet"/>
      <w:lvlText w:val="•"/>
      <w:lvlJc w:val="left"/>
      <w:pPr>
        <w:ind w:left="6739" w:hanging="161"/>
      </w:pPr>
      <w:rPr>
        <w:rFonts w:hint="default"/>
        <w:lang w:val="vi" w:eastAsia="en-US" w:bidi="ar-SA"/>
      </w:rPr>
    </w:lvl>
    <w:lvl w:ilvl="8" w:tentative="0">
      <w:start w:val="0"/>
      <w:numFmt w:val="bullet"/>
      <w:lvlText w:val="•"/>
      <w:lvlJc w:val="left"/>
      <w:pPr>
        <w:ind w:left="7894" w:hanging="161"/>
      </w:pPr>
      <w:rPr>
        <w:rFonts w:hint="default"/>
        <w:lang w:val="vi" w:eastAsia="en-US" w:bidi="ar-SA"/>
      </w:rPr>
    </w:lvl>
  </w:abstractNum>
  <w:abstractNum w:abstractNumId="8">
    <w:nsid w:val="0053208E"/>
    <w:multiLevelType w:val="multilevel"/>
    <w:tmpl w:val="0053208E"/>
    <w:lvl w:ilvl="0" w:tentative="0">
      <w:start w:val="1"/>
      <w:numFmt w:val="decimal"/>
      <w:lvlText w:val="%1"/>
      <w:lvlJc w:val="left"/>
      <w:pPr>
        <w:ind w:left="1605" w:hanging="776"/>
        <w:jc w:val="left"/>
      </w:pPr>
      <w:rPr>
        <w:rFonts w:hint="default"/>
        <w:lang w:val="vi" w:eastAsia="en-US" w:bidi="ar-SA"/>
      </w:rPr>
    </w:lvl>
    <w:lvl w:ilvl="1" w:tentative="0">
      <w:start w:val="1"/>
      <w:numFmt w:val="decimal"/>
      <w:lvlText w:val="%1.%2)"/>
      <w:lvlJc w:val="left"/>
      <w:pPr>
        <w:ind w:left="1605" w:hanging="776"/>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3321" w:hanging="776"/>
      </w:pPr>
      <w:rPr>
        <w:rFonts w:hint="default"/>
        <w:lang w:val="vi" w:eastAsia="en-US" w:bidi="ar-SA"/>
      </w:rPr>
    </w:lvl>
    <w:lvl w:ilvl="3" w:tentative="0">
      <w:start w:val="0"/>
      <w:numFmt w:val="bullet"/>
      <w:lvlText w:val="•"/>
      <w:lvlJc w:val="left"/>
      <w:pPr>
        <w:ind w:left="4181" w:hanging="776"/>
      </w:pPr>
      <w:rPr>
        <w:rFonts w:hint="default"/>
        <w:lang w:val="vi" w:eastAsia="en-US" w:bidi="ar-SA"/>
      </w:rPr>
    </w:lvl>
    <w:lvl w:ilvl="4" w:tentative="0">
      <w:start w:val="0"/>
      <w:numFmt w:val="bullet"/>
      <w:lvlText w:val="•"/>
      <w:lvlJc w:val="left"/>
      <w:pPr>
        <w:ind w:left="5042" w:hanging="776"/>
      </w:pPr>
      <w:rPr>
        <w:rFonts w:hint="default"/>
        <w:lang w:val="vi" w:eastAsia="en-US" w:bidi="ar-SA"/>
      </w:rPr>
    </w:lvl>
    <w:lvl w:ilvl="5" w:tentative="0">
      <w:start w:val="0"/>
      <w:numFmt w:val="bullet"/>
      <w:lvlText w:val="•"/>
      <w:lvlJc w:val="left"/>
      <w:pPr>
        <w:ind w:left="5903" w:hanging="776"/>
      </w:pPr>
      <w:rPr>
        <w:rFonts w:hint="default"/>
        <w:lang w:val="vi" w:eastAsia="en-US" w:bidi="ar-SA"/>
      </w:rPr>
    </w:lvl>
    <w:lvl w:ilvl="6" w:tentative="0">
      <w:start w:val="0"/>
      <w:numFmt w:val="bullet"/>
      <w:lvlText w:val="•"/>
      <w:lvlJc w:val="left"/>
      <w:pPr>
        <w:ind w:left="6763" w:hanging="776"/>
      </w:pPr>
      <w:rPr>
        <w:rFonts w:hint="default"/>
        <w:lang w:val="vi" w:eastAsia="en-US" w:bidi="ar-SA"/>
      </w:rPr>
    </w:lvl>
    <w:lvl w:ilvl="7" w:tentative="0">
      <w:start w:val="0"/>
      <w:numFmt w:val="bullet"/>
      <w:lvlText w:val="•"/>
      <w:lvlJc w:val="left"/>
      <w:pPr>
        <w:ind w:left="7624" w:hanging="776"/>
      </w:pPr>
      <w:rPr>
        <w:rFonts w:hint="default"/>
        <w:lang w:val="vi" w:eastAsia="en-US" w:bidi="ar-SA"/>
      </w:rPr>
    </w:lvl>
    <w:lvl w:ilvl="8" w:tentative="0">
      <w:start w:val="0"/>
      <w:numFmt w:val="bullet"/>
      <w:lvlText w:val="•"/>
      <w:lvlJc w:val="left"/>
      <w:pPr>
        <w:ind w:left="8485" w:hanging="776"/>
      </w:pPr>
      <w:rPr>
        <w:rFonts w:hint="default"/>
        <w:lang w:val="vi" w:eastAsia="en-US" w:bidi="ar-SA"/>
      </w:rPr>
    </w:lvl>
  </w:abstractNum>
  <w:abstractNum w:abstractNumId="9">
    <w:nsid w:val="005E426D"/>
    <w:multiLevelType w:val="multilevel"/>
    <w:tmpl w:val="005E426D"/>
    <w:lvl w:ilvl="0" w:tentative="0">
      <w:start w:val="1"/>
      <w:numFmt w:val="decimal"/>
      <w:lvlText w:val="%1."/>
      <w:lvlJc w:val="left"/>
      <w:pPr>
        <w:ind w:left="1005" w:hanging="293"/>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2022" w:hanging="152"/>
      </w:pPr>
      <w:rPr>
        <w:rFonts w:hint="default"/>
        <w:lang w:val="vi" w:eastAsia="en-US" w:bidi="ar-SA"/>
      </w:rPr>
    </w:lvl>
    <w:lvl w:ilvl="3" w:tentative="0">
      <w:start w:val="0"/>
      <w:numFmt w:val="bullet"/>
      <w:lvlText w:val="•"/>
      <w:lvlJc w:val="left"/>
      <w:pPr>
        <w:ind w:left="3045" w:hanging="152"/>
      </w:pPr>
      <w:rPr>
        <w:rFonts w:hint="default"/>
        <w:lang w:val="vi" w:eastAsia="en-US" w:bidi="ar-SA"/>
      </w:rPr>
    </w:lvl>
    <w:lvl w:ilvl="4" w:tentative="0">
      <w:start w:val="0"/>
      <w:numFmt w:val="bullet"/>
      <w:lvlText w:val="•"/>
      <w:lvlJc w:val="left"/>
      <w:pPr>
        <w:ind w:left="4068" w:hanging="152"/>
      </w:pPr>
      <w:rPr>
        <w:rFonts w:hint="default"/>
        <w:lang w:val="vi" w:eastAsia="en-US" w:bidi="ar-SA"/>
      </w:rPr>
    </w:lvl>
    <w:lvl w:ilvl="5" w:tentative="0">
      <w:start w:val="0"/>
      <w:numFmt w:val="bullet"/>
      <w:lvlText w:val="•"/>
      <w:lvlJc w:val="left"/>
      <w:pPr>
        <w:ind w:left="5091" w:hanging="152"/>
      </w:pPr>
      <w:rPr>
        <w:rFonts w:hint="default"/>
        <w:lang w:val="vi" w:eastAsia="en-US" w:bidi="ar-SA"/>
      </w:rPr>
    </w:lvl>
    <w:lvl w:ilvl="6" w:tentative="0">
      <w:start w:val="0"/>
      <w:numFmt w:val="bullet"/>
      <w:lvlText w:val="•"/>
      <w:lvlJc w:val="left"/>
      <w:pPr>
        <w:ind w:left="6114" w:hanging="152"/>
      </w:pPr>
      <w:rPr>
        <w:rFonts w:hint="default"/>
        <w:lang w:val="vi" w:eastAsia="en-US" w:bidi="ar-SA"/>
      </w:rPr>
    </w:lvl>
    <w:lvl w:ilvl="7" w:tentative="0">
      <w:start w:val="0"/>
      <w:numFmt w:val="bullet"/>
      <w:lvlText w:val="•"/>
      <w:lvlJc w:val="left"/>
      <w:pPr>
        <w:ind w:left="7137" w:hanging="152"/>
      </w:pPr>
      <w:rPr>
        <w:rFonts w:hint="default"/>
        <w:lang w:val="vi" w:eastAsia="en-US" w:bidi="ar-SA"/>
      </w:rPr>
    </w:lvl>
    <w:lvl w:ilvl="8" w:tentative="0">
      <w:start w:val="0"/>
      <w:numFmt w:val="bullet"/>
      <w:lvlText w:val="•"/>
      <w:lvlJc w:val="left"/>
      <w:pPr>
        <w:ind w:left="8160" w:hanging="152"/>
      </w:pPr>
      <w:rPr>
        <w:rFonts w:hint="default"/>
        <w:lang w:val="vi" w:eastAsia="en-US" w:bidi="ar-SA"/>
      </w:rPr>
    </w:lvl>
  </w:abstractNum>
  <w:abstractNum w:abstractNumId="10">
    <w:nsid w:val="03D62ECE"/>
    <w:multiLevelType w:val="multilevel"/>
    <w:tmpl w:val="03D62ECE"/>
    <w:lvl w:ilvl="0" w:tentative="0">
      <w:start w:val="5"/>
      <w:numFmt w:val="decimal"/>
      <w:lvlText w:val="%1"/>
      <w:lvlJc w:val="left"/>
      <w:pPr>
        <w:ind w:left="1304" w:hanging="476"/>
        <w:jc w:val="left"/>
      </w:pPr>
      <w:rPr>
        <w:rFonts w:hint="default"/>
        <w:lang w:val="vi" w:eastAsia="en-US" w:bidi="ar-SA"/>
      </w:rPr>
    </w:lvl>
    <w:lvl w:ilvl="1" w:tentative="0">
      <w:start w:val="1"/>
      <w:numFmt w:val="decimal"/>
      <w:lvlText w:val="%1.%2)"/>
      <w:lvlJc w:val="left"/>
      <w:pPr>
        <w:ind w:left="1304" w:hanging="476"/>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3081" w:hanging="476"/>
      </w:pPr>
      <w:rPr>
        <w:rFonts w:hint="default"/>
        <w:lang w:val="vi" w:eastAsia="en-US" w:bidi="ar-SA"/>
      </w:rPr>
    </w:lvl>
    <w:lvl w:ilvl="3" w:tentative="0">
      <w:start w:val="0"/>
      <w:numFmt w:val="bullet"/>
      <w:lvlText w:val="•"/>
      <w:lvlJc w:val="left"/>
      <w:pPr>
        <w:ind w:left="3971" w:hanging="476"/>
      </w:pPr>
      <w:rPr>
        <w:rFonts w:hint="default"/>
        <w:lang w:val="vi" w:eastAsia="en-US" w:bidi="ar-SA"/>
      </w:rPr>
    </w:lvl>
    <w:lvl w:ilvl="4" w:tentative="0">
      <w:start w:val="0"/>
      <w:numFmt w:val="bullet"/>
      <w:lvlText w:val="•"/>
      <w:lvlJc w:val="left"/>
      <w:pPr>
        <w:ind w:left="4862" w:hanging="476"/>
      </w:pPr>
      <w:rPr>
        <w:rFonts w:hint="default"/>
        <w:lang w:val="vi" w:eastAsia="en-US" w:bidi="ar-SA"/>
      </w:rPr>
    </w:lvl>
    <w:lvl w:ilvl="5" w:tentative="0">
      <w:start w:val="0"/>
      <w:numFmt w:val="bullet"/>
      <w:lvlText w:val="•"/>
      <w:lvlJc w:val="left"/>
      <w:pPr>
        <w:ind w:left="5753" w:hanging="476"/>
      </w:pPr>
      <w:rPr>
        <w:rFonts w:hint="default"/>
        <w:lang w:val="vi" w:eastAsia="en-US" w:bidi="ar-SA"/>
      </w:rPr>
    </w:lvl>
    <w:lvl w:ilvl="6" w:tentative="0">
      <w:start w:val="0"/>
      <w:numFmt w:val="bullet"/>
      <w:lvlText w:val="•"/>
      <w:lvlJc w:val="left"/>
      <w:pPr>
        <w:ind w:left="6643" w:hanging="476"/>
      </w:pPr>
      <w:rPr>
        <w:rFonts w:hint="default"/>
        <w:lang w:val="vi" w:eastAsia="en-US" w:bidi="ar-SA"/>
      </w:rPr>
    </w:lvl>
    <w:lvl w:ilvl="7" w:tentative="0">
      <w:start w:val="0"/>
      <w:numFmt w:val="bullet"/>
      <w:lvlText w:val="•"/>
      <w:lvlJc w:val="left"/>
      <w:pPr>
        <w:ind w:left="7534" w:hanging="476"/>
      </w:pPr>
      <w:rPr>
        <w:rFonts w:hint="default"/>
        <w:lang w:val="vi" w:eastAsia="en-US" w:bidi="ar-SA"/>
      </w:rPr>
    </w:lvl>
    <w:lvl w:ilvl="8" w:tentative="0">
      <w:start w:val="0"/>
      <w:numFmt w:val="bullet"/>
      <w:lvlText w:val="•"/>
      <w:lvlJc w:val="left"/>
      <w:pPr>
        <w:ind w:left="8425" w:hanging="476"/>
      </w:pPr>
      <w:rPr>
        <w:rFonts w:hint="default"/>
        <w:lang w:val="vi" w:eastAsia="en-US" w:bidi="ar-SA"/>
      </w:rPr>
    </w:lvl>
  </w:abstractNum>
  <w:abstractNum w:abstractNumId="11">
    <w:nsid w:val="1C601E4F"/>
    <w:multiLevelType w:val="multilevel"/>
    <w:tmpl w:val="1C601E4F"/>
    <w:lvl w:ilvl="0" w:tentative="0">
      <w:start w:val="0"/>
      <w:numFmt w:val="bullet"/>
      <w:lvlText w:val="●"/>
      <w:lvlJc w:val="left"/>
      <w:pPr>
        <w:ind w:left="1005" w:hanging="579"/>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920" w:hanging="579"/>
      </w:pPr>
      <w:rPr>
        <w:rFonts w:hint="default"/>
        <w:lang w:val="vi" w:eastAsia="en-US" w:bidi="ar-SA"/>
      </w:rPr>
    </w:lvl>
    <w:lvl w:ilvl="2" w:tentative="0">
      <w:start w:val="0"/>
      <w:numFmt w:val="bullet"/>
      <w:lvlText w:val="•"/>
      <w:lvlJc w:val="left"/>
      <w:pPr>
        <w:ind w:left="2841" w:hanging="579"/>
      </w:pPr>
      <w:rPr>
        <w:rFonts w:hint="default"/>
        <w:lang w:val="vi" w:eastAsia="en-US" w:bidi="ar-SA"/>
      </w:rPr>
    </w:lvl>
    <w:lvl w:ilvl="3" w:tentative="0">
      <w:start w:val="0"/>
      <w:numFmt w:val="bullet"/>
      <w:lvlText w:val="•"/>
      <w:lvlJc w:val="left"/>
      <w:pPr>
        <w:ind w:left="3761" w:hanging="579"/>
      </w:pPr>
      <w:rPr>
        <w:rFonts w:hint="default"/>
        <w:lang w:val="vi" w:eastAsia="en-US" w:bidi="ar-SA"/>
      </w:rPr>
    </w:lvl>
    <w:lvl w:ilvl="4" w:tentative="0">
      <w:start w:val="0"/>
      <w:numFmt w:val="bullet"/>
      <w:lvlText w:val="•"/>
      <w:lvlJc w:val="left"/>
      <w:pPr>
        <w:ind w:left="4682" w:hanging="579"/>
      </w:pPr>
      <w:rPr>
        <w:rFonts w:hint="default"/>
        <w:lang w:val="vi" w:eastAsia="en-US" w:bidi="ar-SA"/>
      </w:rPr>
    </w:lvl>
    <w:lvl w:ilvl="5" w:tentative="0">
      <w:start w:val="0"/>
      <w:numFmt w:val="bullet"/>
      <w:lvlText w:val="•"/>
      <w:lvlJc w:val="left"/>
      <w:pPr>
        <w:ind w:left="5603" w:hanging="579"/>
      </w:pPr>
      <w:rPr>
        <w:rFonts w:hint="default"/>
        <w:lang w:val="vi" w:eastAsia="en-US" w:bidi="ar-SA"/>
      </w:rPr>
    </w:lvl>
    <w:lvl w:ilvl="6" w:tentative="0">
      <w:start w:val="0"/>
      <w:numFmt w:val="bullet"/>
      <w:lvlText w:val="•"/>
      <w:lvlJc w:val="left"/>
      <w:pPr>
        <w:ind w:left="6523" w:hanging="579"/>
      </w:pPr>
      <w:rPr>
        <w:rFonts w:hint="default"/>
        <w:lang w:val="vi" w:eastAsia="en-US" w:bidi="ar-SA"/>
      </w:rPr>
    </w:lvl>
    <w:lvl w:ilvl="7" w:tentative="0">
      <w:start w:val="0"/>
      <w:numFmt w:val="bullet"/>
      <w:lvlText w:val="•"/>
      <w:lvlJc w:val="left"/>
      <w:pPr>
        <w:ind w:left="7444" w:hanging="579"/>
      </w:pPr>
      <w:rPr>
        <w:rFonts w:hint="default"/>
        <w:lang w:val="vi" w:eastAsia="en-US" w:bidi="ar-SA"/>
      </w:rPr>
    </w:lvl>
    <w:lvl w:ilvl="8" w:tentative="0">
      <w:start w:val="0"/>
      <w:numFmt w:val="bullet"/>
      <w:lvlText w:val="•"/>
      <w:lvlJc w:val="left"/>
      <w:pPr>
        <w:ind w:left="8365" w:hanging="579"/>
      </w:pPr>
      <w:rPr>
        <w:rFonts w:hint="default"/>
        <w:lang w:val="vi" w:eastAsia="en-US" w:bidi="ar-SA"/>
      </w:rPr>
    </w:lvl>
  </w:abstractNum>
  <w:abstractNum w:abstractNumId="12">
    <w:nsid w:val="2F57D35F"/>
    <w:multiLevelType w:val="multilevel"/>
    <w:tmpl w:val="2F57D35F"/>
    <w:lvl w:ilvl="0" w:tentative="0">
      <w:start w:val="0"/>
      <w:numFmt w:val="bullet"/>
      <w:lvlText w:val="*"/>
      <w:lvlJc w:val="left"/>
      <w:pPr>
        <w:ind w:left="479" w:hanging="195"/>
      </w:pPr>
      <w:rPr>
        <w:rFonts w:hint="default" w:ascii="Times New Roman" w:hAnsi="Times New Roman" w:eastAsia="Times New Roman" w:cs="Times New Roman"/>
        <w:b/>
        <w:bCs/>
        <w:i/>
        <w:iCs/>
        <w:spacing w:val="0"/>
        <w:w w:val="99"/>
        <w:sz w:val="26"/>
        <w:szCs w:val="26"/>
        <w:lang w:val="vi" w:eastAsia="en-US" w:bidi="ar-SA"/>
      </w:rPr>
    </w:lvl>
    <w:lvl w:ilvl="1" w:tentative="0">
      <w:start w:val="0"/>
      <w:numFmt w:val="bullet"/>
      <w:lvlText w:val="-"/>
      <w:lvlJc w:val="left"/>
      <w:pPr>
        <w:ind w:left="285" w:hanging="161"/>
      </w:pPr>
      <w:rPr>
        <w:rFonts w:hint="default" w:ascii="Times New Roman" w:hAnsi="Times New Roman" w:eastAsia="Times New Roman" w:cs="Times New Roman"/>
        <w:b w:val="0"/>
        <w:bCs w:val="0"/>
        <w:i w:val="0"/>
        <w:iCs w:val="0"/>
        <w:spacing w:val="0"/>
        <w:w w:val="99"/>
        <w:sz w:val="26"/>
        <w:szCs w:val="26"/>
        <w:lang w:val="vi" w:eastAsia="en-US" w:bidi="ar-SA"/>
      </w:rPr>
    </w:lvl>
    <w:lvl w:ilvl="2" w:tentative="0">
      <w:start w:val="0"/>
      <w:numFmt w:val="bullet"/>
      <w:lvlText w:val="•"/>
      <w:lvlJc w:val="left"/>
      <w:pPr>
        <w:ind w:left="1560" w:hanging="161"/>
      </w:pPr>
      <w:rPr>
        <w:rFonts w:hint="default"/>
        <w:lang w:val="vi" w:eastAsia="en-US" w:bidi="ar-SA"/>
      </w:rPr>
    </w:lvl>
    <w:lvl w:ilvl="3" w:tentative="0">
      <w:start w:val="0"/>
      <w:numFmt w:val="bullet"/>
      <w:lvlText w:val="•"/>
      <w:lvlJc w:val="left"/>
      <w:pPr>
        <w:ind w:left="2641" w:hanging="161"/>
      </w:pPr>
      <w:rPr>
        <w:rFonts w:hint="default"/>
        <w:lang w:val="vi" w:eastAsia="en-US" w:bidi="ar-SA"/>
      </w:rPr>
    </w:lvl>
    <w:lvl w:ilvl="4" w:tentative="0">
      <w:start w:val="0"/>
      <w:numFmt w:val="bullet"/>
      <w:lvlText w:val="•"/>
      <w:lvlJc w:val="left"/>
      <w:pPr>
        <w:ind w:left="3722" w:hanging="161"/>
      </w:pPr>
      <w:rPr>
        <w:rFonts w:hint="default"/>
        <w:lang w:val="vi" w:eastAsia="en-US" w:bidi="ar-SA"/>
      </w:rPr>
    </w:lvl>
    <w:lvl w:ilvl="5" w:tentative="0">
      <w:start w:val="0"/>
      <w:numFmt w:val="bullet"/>
      <w:lvlText w:val="•"/>
      <w:lvlJc w:val="left"/>
      <w:pPr>
        <w:ind w:left="4802" w:hanging="161"/>
      </w:pPr>
      <w:rPr>
        <w:rFonts w:hint="default"/>
        <w:lang w:val="vi" w:eastAsia="en-US" w:bidi="ar-SA"/>
      </w:rPr>
    </w:lvl>
    <w:lvl w:ilvl="6" w:tentative="0">
      <w:start w:val="0"/>
      <w:numFmt w:val="bullet"/>
      <w:lvlText w:val="•"/>
      <w:lvlJc w:val="left"/>
      <w:pPr>
        <w:ind w:left="5883" w:hanging="161"/>
      </w:pPr>
      <w:rPr>
        <w:rFonts w:hint="default"/>
        <w:lang w:val="vi" w:eastAsia="en-US" w:bidi="ar-SA"/>
      </w:rPr>
    </w:lvl>
    <w:lvl w:ilvl="7" w:tentative="0">
      <w:start w:val="0"/>
      <w:numFmt w:val="bullet"/>
      <w:lvlText w:val="•"/>
      <w:lvlJc w:val="left"/>
      <w:pPr>
        <w:ind w:left="6964" w:hanging="161"/>
      </w:pPr>
      <w:rPr>
        <w:rFonts w:hint="default"/>
        <w:lang w:val="vi" w:eastAsia="en-US" w:bidi="ar-SA"/>
      </w:rPr>
    </w:lvl>
    <w:lvl w:ilvl="8" w:tentative="0">
      <w:start w:val="0"/>
      <w:numFmt w:val="bullet"/>
      <w:lvlText w:val="•"/>
      <w:lvlJc w:val="left"/>
      <w:pPr>
        <w:ind w:left="8044" w:hanging="161"/>
      </w:pPr>
      <w:rPr>
        <w:rFonts w:hint="default"/>
        <w:lang w:val="vi" w:eastAsia="en-US" w:bidi="ar-SA"/>
      </w:rPr>
    </w:lvl>
  </w:abstractNum>
  <w:abstractNum w:abstractNumId="13">
    <w:nsid w:val="59ADCABA"/>
    <w:multiLevelType w:val="multilevel"/>
    <w:tmpl w:val="59ADCABA"/>
    <w:lvl w:ilvl="0" w:tentative="0">
      <w:start w:val="3"/>
      <w:numFmt w:val="decimal"/>
      <w:lvlText w:val="%1"/>
      <w:lvlJc w:val="left"/>
      <w:pPr>
        <w:ind w:left="1605" w:hanging="776"/>
        <w:jc w:val="left"/>
      </w:pPr>
      <w:rPr>
        <w:rFonts w:hint="default"/>
        <w:lang w:val="vi" w:eastAsia="en-US" w:bidi="ar-SA"/>
      </w:rPr>
    </w:lvl>
    <w:lvl w:ilvl="1" w:tentative="0">
      <w:start w:val="1"/>
      <w:numFmt w:val="decimal"/>
      <w:lvlText w:val="%1.%2)"/>
      <w:lvlJc w:val="left"/>
      <w:pPr>
        <w:ind w:left="1605" w:hanging="776"/>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758" w:hanging="670"/>
        <w:jc w:val="lef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3636" w:hanging="670"/>
      </w:pPr>
      <w:rPr>
        <w:rFonts w:hint="default"/>
        <w:lang w:val="vi" w:eastAsia="en-US" w:bidi="ar-SA"/>
      </w:rPr>
    </w:lvl>
    <w:lvl w:ilvl="4" w:tentative="0">
      <w:start w:val="0"/>
      <w:numFmt w:val="bullet"/>
      <w:lvlText w:val="•"/>
      <w:lvlJc w:val="left"/>
      <w:pPr>
        <w:ind w:left="4575" w:hanging="670"/>
      </w:pPr>
      <w:rPr>
        <w:rFonts w:hint="default"/>
        <w:lang w:val="vi" w:eastAsia="en-US" w:bidi="ar-SA"/>
      </w:rPr>
    </w:lvl>
    <w:lvl w:ilvl="5" w:tentative="0">
      <w:start w:val="0"/>
      <w:numFmt w:val="bullet"/>
      <w:lvlText w:val="•"/>
      <w:lvlJc w:val="left"/>
      <w:pPr>
        <w:ind w:left="5513" w:hanging="670"/>
      </w:pPr>
      <w:rPr>
        <w:rFonts w:hint="default"/>
        <w:lang w:val="vi" w:eastAsia="en-US" w:bidi="ar-SA"/>
      </w:rPr>
    </w:lvl>
    <w:lvl w:ilvl="6" w:tentative="0">
      <w:start w:val="0"/>
      <w:numFmt w:val="bullet"/>
      <w:lvlText w:val="•"/>
      <w:lvlJc w:val="left"/>
      <w:pPr>
        <w:ind w:left="6452" w:hanging="670"/>
      </w:pPr>
      <w:rPr>
        <w:rFonts w:hint="default"/>
        <w:lang w:val="vi" w:eastAsia="en-US" w:bidi="ar-SA"/>
      </w:rPr>
    </w:lvl>
    <w:lvl w:ilvl="7" w:tentative="0">
      <w:start w:val="0"/>
      <w:numFmt w:val="bullet"/>
      <w:lvlText w:val="•"/>
      <w:lvlJc w:val="left"/>
      <w:pPr>
        <w:ind w:left="7390" w:hanging="670"/>
      </w:pPr>
      <w:rPr>
        <w:rFonts w:hint="default"/>
        <w:lang w:val="vi" w:eastAsia="en-US" w:bidi="ar-SA"/>
      </w:rPr>
    </w:lvl>
    <w:lvl w:ilvl="8" w:tentative="0">
      <w:start w:val="0"/>
      <w:numFmt w:val="bullet"/>
      <w:lvlText w:val="•"/>
      <w:lvlJc w:val="left"/>
      <w:pPr>
        <w:ind w:left="8329" w:hanging="670"/>
      </w:pPr>
      <w:rPr>
        <w:rFonts w:hint="default"/>
        <w:lang w:val="vi" w:eastAsia="en-US" w:bidi="ar-SA"/>
      </w:rPr>
    </w:lvl>
  </w:abstractNum>
  <w:abstractNum w:abstractNumId="14">
    <w:nsid w:val="664EC490"/>
    <w:multiLevelType w:val="multilevel"/>
    <w:tmpl w:val="664EC490"/>
    <w:lvl w:ilvl="0" w:tentative="0">
      <w:start w:val="1"/>
      <w:numFmt w:val="decimal"/>
      <w:lvlText w:val="%1"/>
      <w:lvlJc w:val="left"/>
      <w:pPr>
        <w:ind w:left="1288" w:hanging="720"/>
        <w:jc w:val="left"/>
      </w:pPr>
      <w:rPr>
        <w:rFonts w:hint="default"/>
        <w:lang w:val="vi" w:eastAsia="en-US" w:bidi="ar-SA"/>
      </w:rPr>
    </w:lvl>
    <w:lvl w:ilvl="1" w:tentative="0">
      <w:start w:val="1"/>
      <w:numFmt w:val="decimal"/>
      <w:lvlText w:val="%1.%2)"/>
      <w:lvlJc w:val="left"/>
      <w:pPr>
        <w:ind w:left="1288" w:hanging="720"/>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285" w:hanging="161"/>
      </w:pPr>
      <w:rPr>
        <w:rFonts w:hint="default" w:ascii="Times New Roman" w:hAnsi="Times New Roman" w:eastAsia="Times New Roman" w:cs="Times New Roman"/>
        <w:b w:val="0"/>
        <w:bCs w:val="0"/>
        <w:i w:val="0"/>
        <w:iCs w:val="0"/>
        <w:spacing w:val="0"/>
        <w:w w:val="99"/>
        <w:sz w:val="26"/>
        <w:szCs w:val="26"/>
        <w:lang w:val="vi" w:eastAsia="en-US" w:bidi="ar-SA"/>
      </w:rPr>
    </w:lvl>
    <w:lvl w:ilvl="3" w:tentative="0">
      <w:start w:val="0"/>
      <w:numFmt w:val="bullet"/>
      <w:lvlText w:val="•"/>
      <w:lvlJc w:val="left"/>
      <w:pPr>
        <w:ind w:left="3263" w:hanging="161"/>
      </w:pPr>
      <w:rPr>
        <w:rFonts w:hint="default"/>
        <w:lang w:val="vi" w:eastAsia="en-US" w:bidi="ar-SA"/>
      </w:rPr>
    </w:lvl>
    <w:lvl w:ilvl="4" w:tentative="0">
      <w:start w:val="0"/>
      <w:numFmt w:val="bullet"/>
      <w:lvlText w:val="•"/>
      <w:lvlJc w:val="left"/>
      <w:pPr>
        <w:ind w:left="4255" w:hanging="161"/>
      </w:pPr>
      <w:rPr>
        <w:rFonts w:hint="default"/>
        <w:lang w:val="vi" w:eastAsia="en-US" w:bidi="ar-SA"/>
      </w:rPr>
    </w:lvl>
    <w:lvl w:ilvl="5" w:tentative="0">
      <w:start w:val="0"/>
      <w:numFmt w:val="bullet"/>
      <w:lvlText w:val="•"/>
      <w:lvlJc w:val="left"/>
      <w:pPr>
        <w:ind w:left="5247" w:hanging="161"/>
      </w:pPr>
      <w:rPr>
        <w:rFonts w:hint="default"/>
        <w:lang w:val="vi" w:eastAsia="en-US" w:bidi="ar-SA"/>
      </w:rPr>
    </w:lvl>
    <w:lvl w:ilvl="6" w:tentative="0">
      <w:start w:val="0"/>
      <w:numFmt w:val="bullet"/>
      <w:lvlText w:val="•"/>
      <w:lvlJc w:val="left"/>
      <w:pPr>
        <w:ind w:left="6239" w:hanging="161"/>
      </w:pPr>
      <w:rPr>
        <w:rFonts w:hint="default"/>
        <w:lang w:val="vi" w:eastAsia="en-US" w:bidi="ar-SA"/>
      </w:rPr>
    </w:lvl>
    <w:lvl w:ilvl="7" w:tentative="0">
      <w:start w:val="0"/>
      <w:numFmt w:val="bullet"/>
      <w:lvlText w:val="•"/>
      <w:lvlJc w:val="left"/>
      <w:pPr>
        <w:ind w:left="7230" w:hanging="161"/>
      </w:pPr>
      <w:rPr>
        <w:rFonts w:hint="default"/>
        <w:lang w:val="vi" w:eastAsia="en-US" w:bidi="ar-SA"/>
      </w:rPr>
    </w:lvl>
    <w:lvl w:ilvl="8" w:tentative="0">
      <w:start w:val="0"/>
      <w:numFmt w:val="bullet"/>
      <w:lvlText w:val="•"/>
      <w:lvlJc w:val="left"/>
      <w:pPr>
        <w:ind w:left="8222" w:hanging="161"/>
      </w:pPr>
      <w:rPr>
        <w:rFonts w:hint="default"/>
        <w:lang w:val="vi" w:eastAsia="en-US" w:bidi="ar-SA"/>
      </w:rPr>
    </w:lvl>
  </w:abstractNum>
  <w:abstractNum w:abstractNumId="15">
    <w:nsid w:val="6EAB0073"/>
    <w:multiLevelType w:val="multilevel"/>
    <w:tmpl w:val="6EAB0073"/>
    <w:lvl w:ilvl="0" w:tentative="0">
      <w:start w:val="5"/>
      <w:numFmt w:val="decimal"/>
      <w:lvlText w:val="%1"/>
      <w:lvlJc w:val="left"/>
      <w:pPr>
        <w:ind w:left="760" w:hanging="476"/>
        <w:jc w:val="left"/>
      </w:pPr>
      <w:rPr>
        <w:rFonts w:hint="default"/>
        <w:lang w:val="vi" w:eastAsia="en-US" w:bidi="ar-SA"/>
      </w:rPr>
    </w:lvl>
    <w:lvl w:ilvl="1" w:tentative="0">
      <w:start w:val="1"/>
      <w:numFmt w:val="decimal"/>
      <w:lvlText w:val="%1.%2)"/>
      <w:lvlJc w:val="left"/>
      <w:pPr>
        <w:ind w:left="760" w:hanging="476"/>
        <w:jc w:val="lef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0"/>
      <w:numFmt w:val="bullet"/>
      <w:lvlText w:val="-"/>
      <w:lvlJc w:val="left"/>
      <w:pPr>
        <w:ind w:left="285" w:hanging="142"/>
      </w:pPr>
      <w:rPr>
        <w:rFonts w:hint="default" w:ascii="Times New Roman" w:hAnsi="Times New Roman" w:eastAsia="Times New Roman" w:cs="Times New Roman"/>
        <w:spacing w:val="0"/>
        <w:w w:val="99"/>
        <w:lang w:val="vi" w:eastAsia="en-US" w:bidi="ar-SA"/>
      </w:rPr>
    </w:lvl>
    <w:lvl w:ilvl="3" w:tentative="0">
      <w:start w:val="0"/>
      <w:numFmt w:val="bullet"/>
      <w:lvlText w:val="•"/>
      <w:lvlJc w:val="left"/>
      <w:pPr>
        <w:ind w:left="2028" w:hanging="142"/>
      </w:pPr>
      <w:rPr>
        <w:rFonts w:hint="default"/>
        <w:lang w:val="vi" w:eastAsia="en-US" w:bidi="ar-SA"/>
      </w:rPr>
    </w:lvl>
    <w:lvl w:ilvl="4" w:tentative="0">
      <w:start w:val="0"/>
      <w:numFmt w:val="bullet"/>
      <w:lvlText w:val="•"/>
      <w:lvlJc w:val="left"/>
      <w:pPr>
        <w:ind w:left="3196" w:hanging="142"/>
      </w:pPr>
      <w:rPr>
        <w:rFonts w:hint="default"/>
        <w:lang w:val="vi" w:eastAsia="en-US" w:bidi="ar-SA"/>
      </w:rPr>
    </w:lvl>
    <w:lvl w:ilvl="5" w:tentative="0">
      <w:start w:val="0"/>
      <w:numFmt w:val="bullet"/>
      <w:lvlText w:val="•"/>
      <w:lvlJc w:val="left"/>
      <w:pPr>
        <w:ind w:left="4364" w:hanging="142"/>
      </w:pPr>
      <w:rPr>
        <w:rFonts w:hint="default"/>
        <w:lang w:val="vi" w:eastAsia="en-US" w:bidi="ar-SA"/>
      </w:rPr>
    </w:lvl>
    <w:lvl w:ilvl="6" w:tentative="0">
      <w:start w:val="0"/>
      <w:numFmt w:val="bullet"/>
      <w:lvlText w:val="•"/>
      <w:lvlJc w:val="left"/>
      <w:pPr>
        <w:ind w:left="5533" w:hanging="142"/>
      </w:pPr>
      <w:rPr>
        <w:rFonts w:hint="default"/>
        <w:lang w:val="vi" w:eastAsia="en-US" w:bidi="ar-SA"/>
      </w:rPr>
    </w:lvl>
    <w:lvl w:ilvl="7" w:tentative="0">
      <w:start w:val="0"/>
      <w:numFmt w:val="bullet"/>
      <w:lvlText w:val="•"/>
      <w:lvlJc w:val="left"/>
      <w:pPr>
        <w:ind w:left="6701" w:hanging="142"/>
      </w:pPr>
      <w:rPr>
        <w:rFonts w:hint="default"/>
        <w:lang w:val="vi" w:eastAsia="en-US" w:bidi="ar-SA"/>
      </w:rPr>
    </w:lvl>
    <w:lvl w:ilvl="8" w:tentative="0">
      <w:start w:val="0"/>
      <w:numFmt w:val="bullet"/>
      <w:lvlText w:val="•"/>
      <w:lvlJc w:val="left"/>
      <w:pPr>
        <w:ind w:left="7869" w:hanging="142"/>
      </w:pPr>
      <w:rPr>
        <w:rFonts w:hint="default"/>
        <w:lang w:val="vi" w:eastAsia="en-US" w:bidi="ar-SA"/>
      </w:rPr>
    </w:lvl>
  </w:abstractNum>
  <w:abstractNum w:abstractNumId="16">
    <w:nsid w:val="70D0B837"/>
    <w:multiLevelType w:val="multilevel"/>
    <w:tmpl w:val="70D0B837"/>
    <w:lvl w:ilvl="0" w:tentative="0">
      <w:start w:val="2"/>
      <w:numFmt w:val="decimal"/>
      <w:lvlText w:val="%1"/>
      <w:lvlJc w:val="left"/>
      <w:pPr>
        <w:ind w:left="1043" w:hanging="476"/>
        <w:jc w:val="left"/>
      </w:pPr>
      <w:rPr>
        <w:rFonts w:hint="default"/>
        <w:lang w:val="vi" w:eastAsia="en-US" w:bidi="ar-SA"/>
      </w:rPr>
    </w:lvl>
    <w:lvl w:ilvl="1" w:tentative="0">
      <w:start w:val="1"/>
      <w:numFmt w:val="decimal"/>
      <w:lvlText w:val="%1.%2)"/>
      <w:lvlJc w:val="left"/>
      <w:pPr>
        <w:ind w:left="1043" w:hanging="476"/>
        <w:jc w:val="right"/>
      </w:pPr>
      <w:rPr>
        <w:rFonts w:hint="default" w:ascii="Times New Roman" w:hAnsi="Times New Roman" w:eastAsia="Times New Roman" w:cs="Times New Roman"/>
        <w:b/>
        <w:bCs/>
        <w:i w:val="0"/>
        <w:iCs w:val="0"/>
        <w:spacing w:val="0"/>
        <w:w w:val="99"/>
        <w:sz w:val="26"/>
        <w:szCs w:val="26"/>
        <w:lang w:val="vi" w:eastAsia="en-US" w:bidi="ar-SA"/>
      </w:rPr>
    </w:lvl>
    <w:lvl w:ilvl="2" w:tentative="0">
      <w:start w:val="1"/>
      <w:numFmt w:val="decimal"/>
      <w:lvlText w:val="%1.%2.%3)"/>
      <w:lvlJc w:val="left"/>
      <w:pPr>
        <w:ind w:left="1237" w:hanging="670"/>
        <w:jc w:val="right"/>
      </w:pPr>
      <w:rPr>
        <w:rFonts w:hint="default" w:ascii="Times New Roman" w:hAnsi="Times New Roman" w:eastAsia="Times New Roman" w:cs="Times New Roman"/>
        <w:b/>
        <w:bCs/>
        <w:i w:val="0"/>
        <w:iCs w:val="0"/>
        <w:spacing w:val="0"/>
        <w:w w:val="99"/>
        <w:sz w:val="26"/>
        <w:szCs w:val="26"/>
        <w:lang w:val="vi" w:eastAsia="en-US" w:bidi="ar-SA"/>
      </w:rPr>
    </w:lvl>
    <w:lvl w:ilvl="3" w:tentative="0">
      <w:start w:val="0"/>
      <w:numFmt w:val="bullet"/>
      <w:lvlText w:val="-"/>
      <w:lvlJc w:val="left"/>
      <w:pPr>
        <w:ind w:left="285" w:hanging="152"/>
      </w:pPr>
      <w:rPr>
        <w:rFonts w:hint="default" w:ascii="Times New Roman" w:hAnsi="Times New Roman" w:eastAsia="Times New Roman" w:cs="Times New Roman"/>
        <w:b w:val="0"/>
        <w:bCs w:val="0"/>
        <w:i w:val="0"/>
        <w:iCs w:val="0"/>
        <w:spacing w:val="0"/>
        <w:w w:val="99"/>
        <w:sz w:val="26"/>
        <w:szCs w:val="26"/>
        <w:lang w:val="vi" w:eastAsia="en-US" w:bidi="ar-SA"/>
      </w:rPr>
    </w:lvl>
    <w:lvl w:ilvl="4" w:tentative="0">
      <w:start w:val="0"/>
      <w:numFmt w:val="bullet"/>
      <w:lvlText w:val="•"/>
      <w:lvlJc w:val="left"/>
      <w:pPr>
        <w:ind w:left="3481" w:hanging="152"/>
      </w:pPr>
      <w:rPr>
        <w:rFonts w:hint="default"/>
        <w:lang w:val="vi" w:eastAsia="en-US" w:bidi="ar-SA"/>
      </w:rPr>
    </w:lvl>
    <w:lvl w:ilvl="5" w:tentative="0">
      <w:start w:val="0"/>
      <w:numFmt w:val="bullet"/>
      <w:lvlText w:val="•"/>
      <w:lvlJc w:val="left"/>
      <w:pPr>
        <w:ind w:left="4602" w:hanging="152"/>
      </w:pPr>
      <w:rPr>
        <w:rFonts w:hint="default"/>
        <w:lang w:val="vi" w:eastAsia="en-US" w:bidi="ar-SA"/>
      </w:rPr>
    </w:lvl>
    <w:lvl w:ilvl="6" w:tentative="0">
      <w:start w:val="0"/>
      <w:numFmt w:val="bullet"/>
      <w:lvlText w:val="•"/>
      <w:lvlJc w:val="left"/>
      <w:pPr>
        <w:ind w:left="5723" w:hanging="152"/>
      </w:pPr>
      <w:rPr>
        <w:rFonts w:hint="default"/>
        <w:lang w:val="vi" w:eastAsia="en-US" w:bidi="ar-SA"/>
      </w:rPr>
    </w:lvl>
    <w:lvl w:ilvl="7" w:tentative="0">
      <w:start w:val="0"/>
      <w:numFmt w:val="bullet"/>
      <w:lvlText w:val="•"/>
      <w:lvlJc w:val="left"/>
      <w:pPr>
        <w:ind w:left="6844" w:hanging="152"/>
      </w:pPr>
      <w:rPr>
        <w:rFonts w:hint="default"/>
        <w:lang w:val="vi" w:eastAsia="en-US" w:bidi="ar-SA"/>
      </w:rPr>
    </w:lvl>
    <w:lvl w:ilvl="8" w:tentative="0">
      <w:start w:val="0"/>
      <w:numFmt w:val="bullet"/>
      <w:lvlText w:val="•"/>
      <w:lvlJc w:val="left"/>
      <w:pPr>
        <w:ind w:left="7964" w:hanging="152"/>
      </w:pPr>
      <w:rPr>
        <w:rFonts w:hint="default"/>
        <w:lang w:val="vi" w:eastAsia="en-US" w:bidi="ar-SA"/>
      </w:rPr>
    </w:lvl>
  </w:abstractNum>
  <w:num w:numId="1">
    <w:abstractNumId w:val="8"/>
  </w:num>
  <w:num w:numId="2">
    <w:abstractNumId w:val="4"/>
  </w:num>
  <w:num w:numId="3">
    <w:abstractNumId w:val="13"/>
  </w:num>
  <w:num w:numId="4">
    <w:abstractNumId w:val="2"/>
  </w:num>
  <w:num w:numId="5">
    <w:abstractNumId w:val="1"/>
  </w:num>
  <w:num w:numId="6">
    <w:abstractNumId w:val="10"/>
  </w:num>
  <w:num w:numId="7">
    <w:abstractNumId w:val="14"/>
  </w:num>
  <w:num w:numId="8">
    <w:abstractNumId w:val="16"/>
  </w:num>
  <w:num w:numId="9">
    <w:abstractNumId w:val="12"/>
  </w:num>
  <w:num w:numId="10">
    <w:abstractNumId w:val="5"/>
  </w:num>
  <w:num w:numId="11">
    <w:abstractNumId w:val="11"/>
  </w:num>
  <w:num w:numId="12">
    <w:abstractNumId w:val="3"/>
  </w:num>
  <w:num w:numId="13">
    <w:abstractNumId w:val="9"/>
  </w:num>
  <w:num w:numId="14">
    <w:abstractNumId w:val="7"/>
  </w:num>
  <w:num w:numId="15">
    <w:abstractNumId w:val="0"/>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8D53184"/>
    <w:rsid w:val="6E0212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vi" w:eastAsia="en-US" w:bidi="ar-SA"/>
    </w:rPr>
  </w:style>
  <w:style w:type="paragraph" w:styleId="2">
    <w:name w:val="heading 1"/>
    <w:basedOn w:val="1"/>
    <w:qFormat/>
    <w:uiPriority w:val="1"/>
    <w:pPr>
      <w:spacing w:before="72"/>
      <w:ind w:right="559"/>
      <w:jc w:val="center"/>
      <w:outlineLvl w:val="1"/>
    </w:pPr>
    <w:rPr>
      <w:rFonts w:ascii="Times New Roman" w:hAnsi="Times New Roman" w:eastAsia="Times New Roman" w:cs="Times New Roman"/>
      <w:b/>
      <w:bCs/>
      <w:sz w:val="28"/>
      <w:szCs w:val="28"/>
      <w:lang w:val="vi" w:eastAsia="en-US" w:bidi="ar-SA"/>
    </w:rPr>
  </w:style>
  <w:style w:type="paragraph" w:styleId="3">
    <w:name w:val="heading 2"/>
    <w:basedOn w:val="1"/>
    <w:qFormat/>
    <w:uiPriority w:val="1"/>
    <w:pPr>
      <w:spacing w:before="74"/>
      <w:ind w:left="1005" w:right="1412"/>
      <w:jc w:val="center"/>
      <w:outlineLvl w:val="2"/>
    </w:pPr>
    <w:rPr>
      <w:rFonts w:ascii="Times New Roman" w:hAnsi="Times New Roman" w:eastAsia="Times New Roman" w:cs="Times New Roman"/>
      <w:b/>
      <w:bCs/>
      <w:sz w:val="26"/>
      <w:szCs w:val="26"/>
      <w:lang w:val="vi" w:eastAsia="en-US" w:bidi="ar-SA"/>
    </w:rPr>
  </w:style>
  <w:style w:type="paragraph" w:styleId="4">
    <w:name w:val="heading 3"/>
    <w:basedOn w:val="1"/>
    <w:qFormat/>
    <w:uiPriority w:val="1"/>
    <w:pPr>
      <w:spacing w:before="150"/>
      <w:ind w:left="953" w:hanging="668"/>
      <w:jc w:val="both"/>
      <w:outlineLvl w:val="3"/>
    </w:pPr>
    <w:rPr>
      <w:rFonts w:ascii="Times New Roman" w:hAnsi="Times New Roman" w:eastAsia="Times New Roman" w:cs="Times New Roman"/>
      <w:b/>
      <w:bCs/>
      <w:sz w:val="26"/>
      <w:szCs w:val="26"/>
      <w:lang w:val="vi"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ind w:left="285"/>
    </w:pPr>
    <w:rPr>
      <w:rFonts w:ascii="Times New Roman" w:hAnsi="Times New Roman" w:eastAsia="Times New Roman" w:cs="Times New Roman"/>
      <w:sz w:val="26"/>
      <w:szCs w:val="26"/>
      <w:lang w:val="vi" w:eastAsia="en-US" w:bidi="ar-SA"/>
    </w:rPr>
  </w:style>
  <w:style w:type="paragraph" w:styleId="8">
    <w:name w:val="Title"/>
    <w:basedOn w:val="1"/>
    <w:qFormat/>
    <w:uiPriority w:val="1"/>
    <w:pPr>
      <w:ind w:left="280" w:right="559"/>
      <w:jc w:val="center"/>
    </w:pPr>
    <w:rPr>
      <w:rFonts w:ascii="Times New Roman" w:hAnsi="Times New Roman" w:eastAsia="Times New Roman" w:cs="Times New Roman"/>
      <w:b/>
      <w:bCs/>
      <w:sz w:val="36"/>
      <w:szCs w:val="36"/>
      <w:lang w:val="vi" w:eastAsia="en-US" w:bidi="ar-SA"/>
    </w:rPr>
  </w:style>
  <w:style w:type="paragraph" w:styleId="9">
    <w:name w:val="toc 1"/>
    <w:basedOn w:val="1"/>
    <w:qFormat/>
    <w:uiPriority w:val="1"/>
    <w:pPr>
      <w:spacing w:before="131"/>
      <w:ind w:left="568"/>
    </w:pPr>
    <w:rPr>
      <w:rFonts w:ascii="Times New Roman" w:hAnsi="Times New Roman" w:eastAsia="Times New Roman" w:cs="Times New Roman"/>
      <w:b/>
      <w:bCs/>
      <w:sz w:val="26"/>
      <w:szCs w:val="26"/>
      <w:lang w:val="vi" w:eastAsia="en-US" w:bidi="ar-SA"/>
    </w:rPr>
  </w:style>
  <w:style w:type="paragraph" w:styleId="10">
    <w:name w:val="toc 2"/>
    <w:basedOn w:val="1"/>
    <w:qFormat/>
    <w:uiPriority w:val="1"/>
    <w:pPr>
      <w:spacing w:before="131"/>
      <w:ind w:left="1303" w:hanging="474"/>
    </w:pPr>
    <w:rPr>
      <w:rFonts w:ascii="Times New Roman" w:hAnsi="Times New Roman" w:eastAsia="Times New Roman" w:cs="Times New Roman"/>
      <w:b/>
      <w:bCs/>
      <w:sz w:val="26"/>
      <w:szCs w:val="26"/>
      <w:lang w:val="vi" w:eastAsia="en-US" w:bidi="ar-SA"/>
    </w:rPr>
  </w:style>
  <w:style w:type="paragraph" w:styleId="11">
    <w:name w:val="toc 3"/>
    <w:basedOn w:val="1"/>
    <w:qFormat/>
    <w:uiPriority w:val="1"/>
    <w:pPr>
      <w:spacing w:before="131"/>
      <w:ind w:left="1757" w:hanging="668"/>
    </w:pPr>
    <w:rPr>
      <w:rFonts w:ascii="Times New Roman" w:hAnsi="Times New Roman" w:eastAsia="Times New Roman" w:cs="Times New Roman"/>
      <w:b/>
      <w:bCs/>
      <w:sz w:val="26"/>
      <w:szCs w:val="26"/>
      <w:lang w:val="vi"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spacing w:before="150"/>
      <w:ind w:left="285" w:hanging="668"/>
    </w:pPr>
    <w:rPr>
      <w:rFonts w:ascii="Times New Roman" w:hAnsi="Times New Roman" w:eastAsia="Times New Roman" w:cs="Times New Roman"/>
      <w:lang w:val="vi" w:eastAsia="en-US" w:bidi="ar-SA"/>
    </w:rPr>
  </w:style>
  <w:style w:type="paragraph" w:customStyle="1" w:styleId="14">
    <w:name w:val="Table Paragraph"/>
    <w:basedOn w:val="1"/>
    <w:qFormat/>
    <w:uiPriority w:val="1"/>
    <w:pPr>
      <w:spacing w:before="2" w:line="278" w:lineRule="exact"/>
      <w:ind w:left="107"/>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jpe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TotalTime>36</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2025-10-02T18:21:00Z</dcterms:created>
  <dc:creator>Hoang Van Dung</dc:creator>
  <cp:lastModifiedBy>Hùng Đặng</cp:lastModifiedBy>
  <dcterms:modified xsi:type="dcterms:W3CDTF">2025-10-09T06:20:47Z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Creator">
    <vt:lpwstr>Microsoft® Word for Microsoft 365</vt:lpwstr>
  </property>
  <property fmtid="{D5CDD505-2E9C-101B-9397-08002B2CF9AE}" pid="4" name="LastSaved">
    <vt:filetime>2025-10-02T00:00:00Z</vt:filetime>
  </property>
  <property fmtid="{D5CDD505-2E9C-101B-9397-08002B2CF9AE}" pid="5" name="Producer">
    <vt:lpwstr>Microsoft® Word for Microsoft 365</vt:lpwstr>
  </property>
  <property fmtid="{D5CDD505-2E9C-101B-9397-08002B2CF9AE}" pid="6" name="KSOProductBuildVer">
    <vt:lpwstr>1033-12.2.0.22549</vt:lpwstr>
  </property>
  <property fmtid="{D5CDD505-2E9C-101B-9397-08002B2CF9AE}" pid="7" name="ICV">
    <vt:lpwstr>5A2C2E545B494F6EB1282A99B2907987_12</vt:lpwstr>
  </property>
</Properties>
</file>